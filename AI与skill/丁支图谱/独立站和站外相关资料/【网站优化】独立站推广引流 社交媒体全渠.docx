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9CBAC">
      <w:pPr>
        <w:pStyle w:val="84"/>
        <w:rPr>
          <w:sz w:val="52"/>
          <w:szCs w:val="52"/>
        </w:rPr>
      </w:pPr>
      <w:bookmarkStart w:id="0" w:name="_GoBack"/>
      <w:bookmarkEnd w:id="0"/>
      <w:r>
        <w:rPr>
          <w:sz w:val="52"/>
          <w:szCs w:val="52"/>
        </w:rPr>
        <w:t>独立站推广引流
</w:t>
      </w:r>
    </w:p>
    <w:p w14:paraId="7233F0B2">
      <w:pPr>
        <w:pStyle w:val="84"/>
        <w:rPr>
          <w:sz w:val="52"/>
          <w:szCs w:val="52"/>
        </w:rPr>
      </w:pPr>
      <w:r>
        <w:rPr>
          <w:sz w:val="52"/>
          <w:szCs w:val="52"/>
        </w:rPr>
        <w:t>社交媒体全渠道详解（7大平台）</w:t>
      </w:r>
    </w:p>
    <w:p w14:paraId="0073FC07">
      <w:pPr>
        <w:pStyle w:val="100"/>
        <w:ind w:left="284" w:firstLine="0"/>
      </w:pPr>
    </w:p>
    <w:p w14:paraId="4EE3BC3C">
      <w:pPr>
        <w:pStyle w:val="3"/>
        <w:jc w:val="left"/>
      </w:pPr>
      <w:r>
        <w:t>一、Facebook</w:t>
      </w:r>
    </w:p>
    <w:p w14:paraId="3D6A6041">
      <w:pPr>
        <w:pStyle w:val="100"/>
        <w:ind w:left="284" w:firstLine="0"/>
      </w:pPr>
    </w:p>
    <w:p w14:paraId="7A1C0071">
      <w:pPr>
        <w:pStyle w:val="4"/>
        <w:jc w:val="left"/>
      </w:pPr>
      <w:r>
        <w:t>Facebook三种引流方法</w:t>
      </w:r>
    </w:p>
    <w:p w14:paraId="783E529B">
      <w:pPr>
        <w:pStyle w:val="100"/>
        <w:ind w:left="704" w:firstLine="0"/>
      </w:pPr>
    </w:p>
    <w:p w14:paraId="0D618ACB">
      <w:pPr>
        <w:pStyle w:val="5"/>
        <w:numPr>
          <w:ilvl w:val="0"/>
          <w:numId w:val="0"/>
        </w:numPr>
        <w:ind w:leftChars="0"/>
        <w:jc w:val="left"/>
      </w:pPr>
      <w:r>
        <w:t>①Facebook主页</w:t>
      </w:r>
    </w:p>
    <w:p w14:paraId="75E7D79E">
      <w:pPr>
        <w:pStyle w:val="100"/>
        <w:ind w:left="1123" w:firstLine="0"/>
      </w:pPr>
    </w:p>
    <w:p w14:paraId="7E876AD7">
      <w:pPr>
        <w:pStyle w:val="98"/>
        <w:numPr>
          <w:ilvl w:val="0"/>
          <w:numId w:val="0"/>
        </w:numPr>
        <w:ind w:left="720" w:leftChars="300" w:firstLine="480" w:firstLineChars="200"/>
        <w:jc w:val="left"/>
      </w:pPr>
      <w:r>
        <w:rPr>
          <w:b/>
          <w:bCs/>
        </w:rPr>
        <w:t>Facebook主页的建立其实并没有预想中的简单，在建立之前我们需要首先明确一些内容。</w:t>
      </w:r>
      <w:r>
        <w:t>
</w:t>
      </w:r>
    </w:p>
    <w:p w14:paraId="68D554F4">
      <w:pPr>
        <w:pStyle w:val="98"/>
        <w:numPr>
          <w:ilvl w:val="0"/>
          <w:numId w:val="13"/>
        </w:numPr>
        <w:ind w:leftChars="200"/>
        <w:jc w:val="left"/>
      </w:pPr>
      <w:r>
        <w:t>当你建主页的时候首先要明确主页的目的是什么?是宣传企业宣传店铺还是宣传产品?是想与粉丝互动还是想吸引新的粉丝?我们需要把这些问题先想清楚，再去创建主页。
</w:t>
      </w:r>
    </w:p>
    <w:p w14:paraId="4105BD7A">
      <w:pPr>
        <w:pStyle w:val="98"/>
        <w:numPr>
          <w:ilvl w:val="0"/>
          <w:numId w:val="13"/>
        </w:numPr>
        <w:ind w:leftChars="200"/>
        <w:jc w:val="left"/>
      </w:pPr>
      <w:r>
        <w:t>接着就是内容，在建立Facebook粉丝页的时候我们要先明确自己有没有内容，你的内容能不能吸引粉丝，我们必须要知道内容才是王道。另外，内容也有多种表现方式，如组合图片、视频等。
</w:t>
      </w:r>
    </w:p>
    <w:p w14:paraId="672EF13E">
      <w:pPr>
        <w:pStyle w:val="98"/>
        <w:numPr>
          <w:ilvl w:val="0"/>
          <w:numId w:val="13"/>
        </w:numPr>
        <w:ind w:leftChars="200"/>
        <w:jc w:val="left"/>
      </w:pPr>
      <w:r>
        <w:t>另外还要增加粉丝的参与感，多发起活动投票等。
</w:t>
      </w:r>
    </w:p>
    <w:p w14:paraId="5D62B46E">
      <w:pPr>
        <w:pStyle w:val="98"/>
        <w:numPr>
          <w:ilvl w:val="0"/>
          <w:numId w:val="13"/>
        </w:numPr>
        <w:ind w:leftChars="200"/>
        <w:jc w:val="left"/>
      </w:pPr>
      <w:r>
        <w:t>当自己的帖子发上去之后，如果感觉帖子有要火的迹象，可以适当的做一下推广，吸引流量
</w:t>
      </w:r>
    </w:p>
    <w:p w14:paraId="75807467">
      <w:pPr>
        <w:pStyle w:val="98"/>
        <w:numPr>
          <w:ilvl w:val="0"/>
          <w:numId w:val="13"/>
        </w:numPr>
        <w:ind w:leftChars="200"/>
        <w:jc w:val="left"/>
      </w:pPr>
      <w:r>
        <w:t>前期如果粉丝很少的话，可以选择僵尸粉，这个是不提倡做的，但也是一个技巧。
</w:t>
      </w:r>
    </w:p>
    <w:p w14:paraId="658E10AD">
      <w:pPr>
        <w:pStyle w:val="98"/>
        <w:numPr>
          <w:ilvl w:val="0"/>
          <w:numId w:val="13"/>
        </w:numPr>
        <w:ind w:leftChars="200"/>
        <w:jc w:val="left"/>
      </w:pPr>
      <w:r>
        <w:t>在前期没有内容的时候，我们可以用拿来主义，所谓的拿来主义就是多去找一些有意思的内容，转发到自己的主页里面。
</w:t>
      </w:r>
    </w:p>
    <w:p w14:paraId="4AC0E3C0">
      <w:pPr>
        <w:pStyle w:val="98"/>
        <w:numPr>
          <w:ilvl w:val="0"/>
          <w:numId w:val="13"/>
        </w:numPr>
        <w:ind w:leftChars="200"/>
        <w:jc w:val="left"/>
      </w:pPr>
      <w:r>
        <w:t>同时我们必须要有互动，有粉丝提问的话要及时和粉丝互动。
</w:t>
      </w:r>
    </w:p>
    <w:p w14:paraId="1C196540">
      <w:pPr>
        <w:pStyle w:val="98"/>
        <w:numPr>
          <w:ilvl w:val="0"/>
          <w:numId w:val="13"/>
        </w:numPr>
        <w:ind w:leftChars="200"/>
        <w:jc w:val="left"/>
      </w:pPr>
      <w:r>
        <w:t>最忌讳的一点就是，主页全部是宣传产品的广告，这样粉丝的流失率会大大增加。
</w:t>
      </w:r>
    </w:p>
    <w:p w14:paraId="7EE9BE26">
      <w:pPr>
        <w:pStyle w:val="98"/>
        <w:numPr>
          <w:ilvl w:val="0"/>
          <w:numId w:val="13"/>
        </w:numPr>
        <w:ind w:leftChars="200"/>
        <w:jc w:val="left"/>
      </w:pPr>
      <w:r>
        <w:t>做好多渠道引流，当粉丝页建立之后你必须要想方设法的增加粉丝量。你可以在你的官方网站，加入Facebook的插件，也可以在产品的包装上面添加扫码关注。</w:t>
      </w:r>
    </w:p>
    <w:p w14:paraId="28341B4B">
      <w:pPr>
        <w:pStyle w:val="98"/>
        <w:numPr>
          <w:ilvl w:val="0"/>
          <w:numId w:val="0"/>
        </w:numPr>
        <w:ind w:leftChars="200"/>
        <w:jc w:val="left"/>
      </w:pPr>
    </w:p>
    <w:p w14:paraId="0F541D28">
      <w:pPr>
        <w:pStyle w:val="100"/>
        <w:ind w:left="1543" w:firstLine="0"/>
      </w:pPr>
    </w:p>
    <w:p w14:paraId="7C5CC537">
      <w:pPr>
        <w:pStyle w:val="5"/>
        <w:numPr>
          <w:ilvl w:val="0"/>
          <w:numId w:val="0"/>
        </w:numPr>
        <w:ind w:leftChars="0"/>
        <w:jc w:val="left"/>
      </w:pPr>
      <w:r>
        <w:rPr>
          <w:rFonts w:hint="eastAsia"/>
          <w:lang w:eastAsia="zh-CN"/>
        </w:rPr>
        <w:t>②</w:t>
      </w:r>
      <w:r>
        <w:t>红人营销</w:t>
      </w:r>
    </w:p>
    <w:p w14:paraId="08605E01">
      <w:pPr>
        <w:pStyle w:val="100"/>
        <w:ind w:left="1123" w:firstLine="0"/>
      </w:pPr>
    </w:p>
    <w:p w14:paraId="3932E2CD">
      <w:pPr>
        <w:pStyle w:val="98"/>
        <w:numPr>
          <w:ilvl w:val="0"/>
          <w:numId w:val="0"/>
        </w:numPr>
        <w:ind w:leftChars="200" w:firstLine="480" w:firstLineChars="200"/>
        <w:jc w:val="left"/>
      </w:pPr>
      <w:r>
        <w:rPr>
          <w:b/>
          <w:bCs/>
        </w:rPr>
        <w:t>红人营销是现在很多企业、品牌或者卖家都在使用的一种营销方法，红人营销最重要的就是找到红人做合适的营销。因此需要做好以下几点：</w:t>
      </w:r>
      <w:r>
        <w:t>
</w:t>
      </w:r>
    </w:p>
    <w:p w14:paraId="32056711">
      <w:pPr>
        <w:pStyle w:val="98"/>
        <w:numPr>
          <w:ilvl w:val="0"/>
          <w:numId w:val="0"/>
        </w:numPr>
        <w:ind w:leftChars="200" w:firstLine="480" w:firstLineChars="200"/>
        <w:jc w:val="left"/>
      </w:pPr>
      <w:r>
        <w:t>
</w:t>
      </w:r>
    </w:p>
    <w:p w14:paraId="085D34FD">
      <w:pPr>
        <w:pStyle w:val="98"/>
        <w:numPr>
          <w:ilvl w:val="0"/>
          <w:numId w:val="14"/>
        </w:numPr>
        <w:ind w:leftChars="200"/>
        <w:jc w:val="left"/>
      </w:pPr>
      <w:r>
        <w:t>做红人营销，很多朋友不知道如何快速找到红人，如果不知道那你就可以通过Facebook语法搜索、工具、网站去查找。
</w:t>
      </w:r>
    </w:p>
    <w:p w14:paraId="6E787CEB">
      <w:pPr>
        <w:pStyle w:val="98"/>
        <w:numPr>
          <w:ilvl w:val="0"/>
          <w:numId w:val="14"/>
        </w:numPr>
        <w:ind w:leftChars="200"/>
        <w:jc w:val="left"/>
      </w:pPr>
      <w:r>
        <w:t>那么找到红人之后，如何判断红人的维度呢?我们可以通过粉丝数量、帖子数量、点赞和转
发数量，以及帖子的内容去判断红人。
</w:t>
      </w:r>
    </w:p>
    <w:p w14:paraId="3D2A64B6">
      <w:pPr>
        <w:pStyle w:val="98"/>
        <w:numPr>
          <w:ilvl w:val="0"/>
          <w:numId w:val="14"/>
        </w:numPr>
        <w:ind w:leftChars="200"/>
        <w:jc w:val="left"/>
      </w:pPr>
      <w:r>
        <w:t>找到红人在和红人进行谈判价格和付款方式的时候，要开门见山不要啰嗦。
</w:t>
      </w:r>
    </w:p>
    <w:p w14:paraId="2EB9A49D">
      <w:pPr>
        <w:pStyle w:val="98"/>
        <w:numPr>
          <w:ilvl w:val="0"/>
          <w:numId w:val="14"/>
        </w:numPr>
        <w:ind w:leftChars="200"/>
        <w:jc w:val="left"/>
      </w:pPr>
      <w:r>
        <w:t>合作之后要密切关注效果，做好效果跟踪，看红人转发帖子之后效果怎么样。
</w:t>
      </w:r>
    </w:p>
    <w:p w14:paraId="689C1DAB">
      <w:pPr>
        <w:pStyle w:val="98"/>
        <w:numPr>
          <w:ilvl w:val="0"/>
          <w:numId w:val="14"/>
        </w:numPr>
        <w:ind w:leftChars="200"/>
        <w:jc w:val="left"/>
      </w:pPr>
      <w:r>
        <w:t>同时要利用好转介绍，因为红人也有自己的圈子，如果合作效果不错，可以让红人转到她们的朋友圈。
</w:t>
      </w:r>
    </w:p>
    <w:p w14:paraId="003F4DA6">
      <w:pPr>
        <w:pStyle w:val="98"/>
        <w:numPr>
          <w:ilvl w:val="0"/>
          <w:numId w:val="14"/>
        </w:numPr>
        <w:ind w:leftChars="200"/>
        <w:jc w:val="left"/>
      </w:pPr>
      <w:r>
        <w:t>我们需要注意的一个技巧就是，越负责的红人，效果往往比较好，要找对粉丝负责的红人。</w:t>
      </w:r>
    </w:p>
    <w:p w14:paraId="779F2675">
      <w:pPr>
        <w:pStyle w:val="100"/>
        <w:ind w:left="1543" w:firstLine="0"/>
      </w:pPr>
    </w:p>
    <w:p w14:paraId="2EAA5BCA">
      <w:pPr>
        <w:pStyle w:val="5"/>
        <w:numPr>
          <w:ilvl w:val="0"/>
          <w:numId w:val="0"/>
        </w:numPr>
        <w:ind w:leftChars="0"/>
        <w:jc w:val="left"/>
      </w:pPr>
      <w:r>
        <w:t>③广告投放</w:t>
      </w:r>
    </w:p>
    <w:p w14:paraId="3E5DF0BC">
      <w:pPr>
        <w:pStyle w:val="100"/>
        <w:ind w:left="1123" w:firstLine="0"/>
      </w:pPr>
    </w:p>
    <w:p w14:paraId="0513A249">
      <w:pPr>
        <w:pStyle w:val="98"/>
        <w:numPr>
          <w:ilvl w:val="0"/>
          <w:numId w:val="0"/>
        </w:numPr>
        <w:ind w:leftChars="200" w:firstLine="480" w:firstLineChars="200"/>
        <w:jc w:val="left"/>
        <w:rPr>
          <w:b/>
          <w:bCs/>
        </w:rPr>
      </w:pPr>
      <w:r>
        <w:rPr>
          <w:b/>
          <w:bCs/>
        </w:rPr>
        <w:t>当你在前期引流的时，最开始的时候是没有粉丝的或者说粉丝数量比较少。那么我们在进行广告投放时就要注意一些技巧。</w:t>
      </w:r>
    </w:p>
    <w:p w14:paraId="7B120713">
      <w:pPr>
        <w:pStyle w:val="98"/>
        <w:numPr>
          <w:ilvl w:val="0"/>
          <w:numId w:val="0"/>
        </w:numPr>
        <w:ind w:leftChars="200" w:firstLine="480" w:firstLineChars="200"/>
        <w:jc w:val="left"/>
      </w:pPr>
      <w:r>
        <w:t>
</w:t>
      </w:r>
    </w:p>
    <w:p w14:paraId="19156FB1">
      <w:pPr>
        <w:pStyle w:val="98"/>
        <w:numPr>
          <w:ilvl w:val="0"/>
          <w:numId w:val="15"/>
        </w:numPr>
        <w:ind w:leftChars="200"/>
        <w:jc w:val="left"/>
      </w:pPr>
      <w:r>
        <w:rPr>
          <w:rFonts w:hint="eastAsia"/>
          <w:lang w:val="en-US" w:eastAsia="zh-CN"/>
        </w:rPr>
        <w:t xml:space="preserve"> </w:t>
      </w:r>
      <w:r>
        <w:t>广告投放，我们必须要明确广告的目的。可以使用帖子、APP、网站链接、再营销等多种方式。
</w:t>
      </w:r>
    </w:p>
    <w:p w14:paraId="2DFBCAE2">
      <w:pPr>
        <w:pStyle w:val="98"/>
        <w:numPr>
          <w:ilvl w:val="0"/>
          <w:numId w:val="15"/>
        </w:numPr>
        <w:ind w:leftChars="200"/>
        <w:jc w:val="left"/>
      </w:pPr>
      <w:r>
        <w:t>Facebook最好的就是它能够精准定位广告受众的年龄、性别、爱好、所在地区、手机型号、操作系统，网络环境等。通过它的精确定位，就能明确客户是不是自己想投放的客户。
</w:t>
      </w:r>
    </w:p>
    <w:p w14:paraId="52C68DA1">
      <w:pPr>
        <w:pStyle w:val="98"/>
        <w:numPr>
          <w:ilvl w:val="0"/>
          <w:numId w:val="15"/>
        </w:numPr>
        <w:ind w:leftChars="200"/>
        <w:jc w:val="left"/>
      </w:pPr>
      <w:r>
        <w:t>还要用好自定义受众。
</w:t>
      </w:r>
    </w:p>
    <w:p w14:paraId="686ADB75">
      <w:pPr>
        <w:pStyle w:val="98"/>
        <w:numPr>
          <w:ilvl w:val="0"/>
          <w:numId w:val="15"/>
        </w:numPr>
        <w:ind w:leftChars="200"/>
        <w:jc w:val="left"/>
      </w:pPr>
      <w:r>
        <w:t>另外，客户在网站上的行为要捕捉到，看他们在网上的一些行为。我们要重视再营销，因为再营销广告成本低、转化率高。
</w:t>
      </w:r>
    </w:p>
    <w:p w14:paraId="38468D07">
      <w:pPr>
        <w:pStyle w:val="98"/>
        <w:numPr>
          <w:ilvl w:val="0"/>
          <w:numId w:val="15"/>
        </w:numPr>
        <w:ind w:leftChars="200"/>
        <w:jc w:val="left"/>
      </w:pPr>
      <w:r>
        <w:t>其实，每一条广告应该是一个完美的艺术品，它的内容、图片和标题要—眼就能吸引受众。
</w:t>
      </w:r>
    </w:p>
    <w:p w14:paraId="3E1F1E7D">
      <w:pPr>
        <w:pStyle w:val="98"/>
        <w:numPr>
          <w:ilvl w:val="0"/>
          <w:numId w:val="15"/>
        </w:numPr>
        <w:ind w:leftChars="200"/>
        <w:jc w:val="left"/>
      </w:pPr>
      <w:r>
        <w:t>Facebook广告要牢记一点:简洁。
</w:t>
      </w:r>
    </w:p>
    <w:p w14:paraId="31955573">
      <w:pPr>
        <w:pStyle w:val="98"/>
        <w:numPr>
          <w:ilvl w:val="0"/>
          <w:numId w:val="15"/>
        </w:numPr>
        <w:ind w:leftChars="200"/>
        <w:jc w:val="left"/>
      </w:pPr>
      <w:r>
        <w:t>同时投放多一些广告条、不同的受众去尝试，预算不要太高。
</w:t>
      </w:r>
    </w:p>
    <w:p w14:paraId="14694FAA">
      <w:pPr>
        <w:pStyle w:val="98"/>
        <w:numPr>
          <w:ilvl w:val="0"/>
          <w:numId w:val="15"/>
        </w:numPr>
        <w:ind w:leftChars="200"/>
        <w:jc w:val="left"/>
      </w:pPr>
      <w:r>
        <w:t>及时停掉效果不好的广告。
</w:t>
      </w:r>
    </w:p>
    <w:p w14:paraId="32278560">
      <w:pPr>
        <w:pStyle w:val="98"/>
        <w:numPr>
          <w:ilvl w:val="0"/>
          <w:numId w:val="15"/>
        </w:numPr>
        <w:ind w:leftChars="200"/>
        <w:jc w:val="left"/>
      </w:pPr>
      <w:r>
        <w:t>做好预算，跟踪广告效果</w:t>
      </w:r>
    </w:p>
    <w:p w14:paraId="1FD5A5CA">
      <w:pPr>
        <w:pStyle w:val="100"/>
        <w:ind w:left="1543" w:firstLine="0"/>
      </w:pPr>
    </w:p>
    <w:p w14:paraId="79093502">
      <w:pPr>
        <w:pStyle w:val="4"/>
        <w:jc w:val="left"/>
      </w:pPr>
      <w:r>
        <w:t>Facebook引流技巧</w:t>
      </w:r>
    </w:p>
    <w:p w14:paraId="391E3047">
      <w:pPr>
        <w:pStyle w:val="100"/>
        <w:ind w:left="704" w:firstLine="0"/>
      </w:pPr>
    </w:p>
    <w:p w14:paraId="4E75C9D5">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Facebook引流小技巧，一直是很多使用Facebook营销的中小卖家想要学到的，关于Facebook的引流技巧，卖家朋友需要注意以下几点：
</w:t>
      </w:r>
      <w:r>
        <w:rPr>
          <w:rFonts w:ascii="汉仪文黑-55简" w:hAnsi="汉仪文黑-55简" w:eastAsia="汉仪文黑-55简" w:cstheme="minorBidi"/>
          <w:color w:val="auto"/>
          <w:kern w:val="2"/>
          <w:sz w:val="24"/>
          <w:szCs w:val="24"/>
          <w:lang w:val="en-US" w:eastAsia="zh-CN" w:bidi="ar-SA"/>
        </w:rPr>
        <w:t>
</w:t>
      </w:r>
    </w:p>
    <w:p w14:paraId="63CD9CFC">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建立粉丝群，因为粉丝群是很好的与粉丝互动的地方。
</w:t>
      </w:r>
    </w:p>
    <w:p w14:paraId="0CD2D8A1">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运营时注意互动并及时更新帖子
</w:t>
      </w:r>
    </w:p>
    <w:p w14:paraId="02FB1B24">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投放广告时要选择好的时机，不要盲目投放。
</w:t>
      </w:r>
    </w:p>
    <w:p w14:paraId="070FD9A8">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在利用Facebook引流时三种渠道都要去做，以寻找最适合自己的渠道</w:t>
      </w:r>
    </w:p>
    <w:p w14:paraId="01E75558">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一定要做好再营销，因为开发一个新客户的成本远高于维护一个老客户的成本。
</w:t>
      </w:r>
    </w:p>
    <w:p w14:paraId="4A87B588">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利用好客户当地的节假日和促销。
</w:t>
      </w:r>
    </w:p>
    <w:p w14:paraId="2676F8BF">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利用好各种工具(下面将会会详细讲解)。
</w:t>
      </w:r>
    </w:p>
    <w:p w14:paraId="4C16E363">
      <w:pPr>
        <w:pStyle w:val="5"/>
        <w:numPr>
          <w:ilvl w:val="0"/>
          <w:numId w:val="16"/>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站外引流要利用一切可利用资源，比如:包装、邮件、网站、其他社交平台。</w:t>
      </w:r>
    </w:p>
    <w:p w14:paraId="6B0709F9">
      <w:pPr>
        <w:pStyle w:val="100"/>
        <w:ind w:left="1123" w:firstLine="0"/>
      </w:pPr>
    </w:p>
    <w:p w14:paraId="4FC6B454">
      <w:pPr>
        <w:pStyle w:val="4"/>
        <w:jc w:val="left"/>
      </w:pPr>
      <w:r>
        <w:t>Facebook工具利用</w:t>
      </w:r>
    </w:p>
    <w:p w14:paraId="7CBE6019">
      <w:pPr>
        <w:pStyle w:val="100"/>
        <w:ind w:left="704" w:firstLine="0"/>
      </w:pPr>
    </w:p>
    <w:p w14:paraId="0B6BF4C8">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①Graph Search——语法搜索
</w:t>
      </w:r>
    </w:p>
    <w:p w14:paraId="2F6D81B9">
      <w:pPr>
        <w:pStyle w:val="5"/>
        <w:numPr>
          <w:ilvl w:val="0"/>
          <w:numId w:val="0"/>
        </w:numPr>
        <w:ind w:left="480" w:leftChars="200" w:firstLine="0" w:firstLineChars="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Graph Search，是Facebook在2012年出的一款工具。它可以精确的去搜索到你想搜索的人、兴趣以及专页等。</w:t>
      </w:r>
    </w:p>
    <w:p w14:paraId="63759384">
      <w:pPr>
        <w:rPr>
          <w:rFonts w:ascii="汉仪文黑-55简" w:hAnsi="汉仪文黑-55简" w:eastAsia="汉仪文黑-55简" w:cstheme="minorBidi"/>
          <w:b/>
          <w:bCs/>
          <w:color w:val="auto"/>
          <w:kern w:val="2"/>
          <w:sz w:val="24"/>
          <w:szCs w:val="24"/>
          <w:lang w:val="en-US" w:eastAsia="zh-CN" w:bidi="ar-SA"/>
        </w:rPr>
      </w:pPr>
    </w:p>
    <w:p w14:paraId="5434E6CF">
      <w:pPr>
        <w:pStyle w:val="100"/>
        <w:ind w:left="1123" w:firstLine="0"/>
      </w:pPr>
    </w:p>
    <w:p w14:paraId="6E50B99B">
      <w:pPr>
        <w:pStyle w:val="98"/>
        <w:numPr>
          <w:ilvl w:val="0"/>
          <w:numId w:val="17"/>
        </w:numPr>
        <w:ind w:leftChars="200"/>
        <w:jc w:val="left"/>
      </w:pPr>
      <w:r>
        <w:rPr>
          <w:rFonts w:hint="eastAsia"/>
          <w:lang w:val="en-US" w:eastAsia="zh-CN"/>
        </w:rPr>
        <w:t xml:space="preserve"> </w:t>
      </w:r>
      <w:r>
        <w:t>搜索人</w:t>
      </w:r>
      <w:r>
        <w:rPr>
          <w:rFonts w:hint="eastAsia"/>
          <w:lang w:eastAsia="zh-CN"/>
        </w:rPr>
        <w:t>：</w:t>
      </w:r>
    </w:p>
    <w:p w14:paraId="38566720">
      <w:pPr>
        <w:pStyle w:val="98"/>
        <w:numPr>
          <w:ilvl w:val="0"/>
          <w:numId w:val="0"/>
        </w:numPr>
        <w:ind w:leftChars="400"/>
        <w:jc w:val="left"/>
      </w:pPr>
      <w:r>
        <w:t>在搜索框输入people who like就可显示出粉丝，之后可以进行精确搜索，例如根据性别、年龄、婚否等信息。通过这些限定语句就可以抓住我们想要的用户类型。例如:
</w:t>
      </w:r>
    </w:p>
    <w:p w14:paraId="3CEC5672">
      <w:pPr>
        <w:pStyle w:val="98"/>
        <w:numPr>
          <w:ilvl w:val="0"/>
          <w:numId w:val="0"/>
        </w:numPr>
        <w:ind w:leftChars="400"/>
        <w:jc w:val="left"/>
      </w:pPr>
      <w:r>
        <w:t>people who like discount
</w:t>
      </w:r>
    </w:p>
    <w:p w14:paraId="232E61B3">
      <w:pPr>
        <w:pStyle w:val="98"/>
        <w:numPr>
          <w:ilvl w:val="0"/>
          <w:numId w:val="0"/>
        </w:numPr>
        <w:ind w:leftChars="400"/>
        <w:jc w:val="left"/>
      </w:pPr>
      <w:r>
        <w:t>people who like amazon
</w:t>
      </w:r>
    </w:p>
    <w:p w14:paraId="5329EAB5">
      <w:pPr>
        <w:pStyle w:val="98"/>
        <w:numPr>
          <w:ilvl w:val="0"/>
          <w:numId w:val="0"/>
        </w:numPr>
        <w:ind w:leftChars="400"/>
        <w:jc w:val="left"/>
      </w:pPr>
      <w:r>
        <w:t>people who work at x
</w:t>
      </w:r>
    </w:p>
    <w:p w14:paraId="25229E83">
      <w:pPr>
        <w:pStyle w:val="98"/>
        <w:numPr>
          <w:ilvl w:val="0"/>
          <w:numId w:val="0"/>
        </w:numPr>
        <w:ind w:leftChars="400"/>
        <w:jc w:val="left"/>
      </w:pPr>
      <w:r>
        <w:t>people who are not my friends that like x(不是我的朋友但是喜欢x)</w:t>
      </w:r>
    </w:p>
    <w:p w14:paraId="48CCB207">
      <w:pPr>
        <w:pStyle w:val="100"/>
        <w:ind w:left="1543" w:firstLine="0"/>
      </w:pPr>
    </w:p>
    <w:p w14:paraId="6879FA00">
      <w:pPr>
        <w:pStyle w:val="98"/>
        <w:numPr>
          <w:ilvl w:val="0"/>
          <w:numId w:val="17"/>
        </w:numPr>
        <w:ind w:left="480" w:leftChars="200" w:firstLine="480" w:firstLineChars="200"/>
        <w:jc w:val="left"/>
      </w:pPr>
      <w:r>
        <w:t>搜索兴趣</w:t>
      </w:r>
      <w:r>
        <w:rPr>
          <w:rFonts w:hint="eastAsia"/>
          <w:lang w:eastAsia="zh-CN"/>
        </w:rPr>
        <w:t>：</w:t>
      </w:r>
    </w:p>
    <w:p w14:paraId="124C503C">
      <w:pPr>
        <w:pStyle w:val="98"/>
        <w:numPr>
          <w:ilvl w:val="0"/>
          <w:numId w:val="0"/>
        </w:numPr>
        <w:ind w:leftChars="400"/>
        <w:jc w:val="left"/>
      </w:pPr>
      <w:r>
        <w:t>在搜索框输入Favorite interests of people who like就可显示出粉丝。
Favorite interests of people who like shopping online
</w:t>
      </w:r>
    </w:p>
    <w:p w14:paraId="44DF5A43">
      <w:pPr>
        <w:pStyle w:val="98"/>
        <w:numPr>
          <w:ilvl w:val="0"/>
          <w:numId w:val="0"/>
        </w:numPr>
        <w:ind w:leftChars="400"/>
        <w:jc w:val="left"/>
      </w:pPr>
      <w:r>
        <w:t>Favorite interests of people who like wedding dress</w:t>
      </w:r>
    </w:p>
    <w:p w14:paraId="6A018011">
      <w:pPr>
        <w:pStyle w:val="100"/>
        <w:ind w:left="1543" w:firstLine="0"/>
      </w:pPr>
    </w:p>
    <w:p w14:paraId="6F848A3F">
      <w:pPr>
        <w:pStyle w:val="98"/>
        <w:numPr>
          <w:ilvl w:val="0"/>
          <w:numId w:val="17"/>
        </w:numPr>
        <w:ind w:left="480" w:leftChars="200" w:firstLine="480" w:firstLineChars="200"/>
        <w:jc w:val="left"/>
      </w:pPr>
      <w:r>
        <w:t>搜索类似的专页</w:t>
      </w:r>
      <w:r>
        <w:rPr>
          <w:rFonts w:hint="eastAsia"/>
          <w:lang w:eastAsia="zh-CN"/>
        </w:rPr>
        <w:t>：</w:t>
      </w:r>
    </w:p>
    <w:p w14:paraId="719328C8">
      <w:pPr>
        <w:pStyle w:val="98"/>
        <w:numPr>
          <w:ilvl w:val="0"/>
          <w:numId w:val="0"/>
        </w:numPr>
        <w:ind w:leftChars="400"/>
        <w:jc w:val="left"/>
      </w:pPr>
      <w:r>
        <w:t>在搜索框输入以下语句就可显示出与自己专页类似的粉丝
</w:t>
      </w:r>
    </w:p>
    <w:p w14:paraId="08853B49">
      <w:pPr>
        <w:pStyle w:val="98"/>
        <w:numPr>
          <w:ilvl w:val="0"/>
          <w:numId w:val="0"/>
        </w:numPr>
        <w:ind w:leftChars="400"/>
        <w:jc w:val="left"/>
      </w:pPr>
      <w:r>
        <w:t>Pages liked by people who like
</w:t>
      </w:r>
    </w:p>
    <w:p w14:paraId="7A67DDA0">
      <w:pPr>
        <w:pStyle w:val="98"/>
        <w:numPr>
          <w:ilvl w:val="0"/>
          <w:numId w:val="0"/>
        </w:numPr>
        <w:ind w:leftChars="400"/>
        <w:jc w:val="left"/>
      </w:pPr>
      <w:r>
        <w:t>Pages liked by people who like "Page one" and "Page two"
</w:t>
      </w:r>
    </w:p>
    <w:p w14:paraId="17C9C62C">
      <w:pPr>
        <w:pStyle w:val="98"/>
        <w:numPr>
          <w:ilvl w:val="0"/>
          <w:numId w:val="0"/>
        </w:numPr>
        <w:ind w:leftChars="400"/>
        <w:jc w:val="left"/>
      </w:pPr>
      <w:r>
        <w:t>Pages liked by people who like wish(like wish page的主页)
</w:t>
      </w:r>
    </w:p>
    <w:p w14:paraId="009E358A">
      <w:pPr>
        <w:pStyle w:val="98"/>
        <w:numPr>
          <w:ilvl w:val="0"/>
          <w:numId w:val="0"/>
        </w:numPr>
        <w:ind w:leftChars="400"/>
        <w:jc w:val="left"/>
      </w:pPr>
      <w:r>
        <w:t>Pages liked by people who like“wish” and "amazon” ( like wish和amazon page的主页)</w:t>
      </w:r>
    </w:p>
    <w:p w14:paraId="0FF341AA">
      <w:pPr>
        <w:pStyle w:val="100"/>
        <w:ind w:left="1543" w:firstLine="0"/>
      </w:pPr>
    </w:p>
    <w:p w14:paraId="424C7EC0">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②Power Editor
</w:t>
      </w:r>
    </w:p>
    <w:p w14:paraId="261FEA5C">
      <w:pPr>
        <w:pStyle w:val="5"/>
        <w:numPr>
          <w:ilvl w:val="0"/>
          <w:numId w:val="0"/>
        </w:numPr>
        <w:ind w:left="480" w:leftChars="200" w:firstLine="0" w:firstLine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Power Editor是Facebook广告的管理工具，它可以批量创建、批量编辑、批量启动暂停和批量搬家。如果你投放的广告很多的话，Power Editor可以很好地帮助你进行管理。</w:t>
      </w:r>
    </w:p>
    <w:p w14:paraId="1C3A97E6">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p>
    <w:p w14:paraId="64245A42">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③效果跟踪工具
</w:t>
      </w:r>
    </w:p>
    <w:p w14:paraId="273A97F8">
      <w:pPr>
        <w:pStyle w:val="5"/>
        <w:numPr>
          <w:ilvl w:val="0"/>
          <w:numId w:val="0"/>
        </w:numPr>
        <w:ind w:left="480" w:leftChars="200" w:firstLine="0" w:firstLine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Appsflyer和localytics能够很好的跟踪APP的下载、激活、点击、购买等转化率数据。而bitly不仅能够跟踪它提供的链接还比较短。</w:t>
      </w:r>
    </w:p>
    <w:p w14:paraId="64E3ABF4">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④其他第三方工具
</w:t>
      </w:r>
    </w:p>
    <w:p w14:paraId="29155C7C">
      <w:pPr>
        <w:pStyle w:val="5"/>
        <w:numPr>
          <w:ilvl w:val="0"/>
          <w:numId w:val="0"/>
        </w:numPr>
        <w:ind w:left="480" w:leftChars="200" w:firstLine="0" w:firstLineChars="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如果你想查看感兴趣的主页的粉丝分布你可以使用socialBaker和Facebook自带的audience insight工具。如果想查看感兴趣的网站的流量来源，你可以使用similarweb工具。如利用similarweb查看Aliexpress的流量来源</w:t>
      </w:r>
      <w:r>
        <w:rPr>
          <w:rFonts w:hint="eastAsia" w:ascii="汉仪文黑-55简" w:hAnsi="汉仪文黑-55简" w:eastAsia="汉仪文黑-55简" w:cstheme="minorBidi"/>
          <w:color w:val="auto"/>
          <w:kern w:val="2"/>
          <w:sz w:val="24"/>
          <w:szCs w:val="24"/>
          <w:lang w:val="en-US" w:eastAsia="zh-CN" w:bidi="ar-SA"/>
        </w:rPr>
        <w:t>。</w:t>
      </w:r>
    </w:p>
    <w:p w14:paraId="3DD2CA69">
      <w:pPr>
        <w:pStyle w:val="100"/>
        <w:ind w:left="1123" w:firstLine="0"/>
      </w:pPr>
    </w:p>
    <w:p w14:paraId="264AE6B5">
      <w:pPr>
        <w:pStyle w:val="4"/>
        <w:jc w:val="left"/>
      </w:pPr>
      <w:r>
        <w:t>Facebook推广最常见问题</w:t>
      </w:r>
    </w:p>
    <w:p w14:paraId="61F687FA">
      <w:pPr>
        <w:pStyle w:val="100"/>
        <w:ind w:left="704" w:firstLine="0"/>
      </w:pPr>
    </w:p>
    <w:p w14:paraId="619D6B73">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随着使用Facebook引流的卖家越来越多，大家在使用时都不可避免的会进入一些误区，那么在使用Facebook引流时最常出现的错误都有哪些呢?我们一起来看看：</w:t>
      </w:r>
      <w:r>
        <w:t>
</w:t>
      </w:r>
    </w:p>
    <w:p w14:paraId="0915391D">
      <w:pPr>
        <w:pStyle w:val="5"/>
        <w:numPr>
          <w:ilvl w:val="0"/>
          <w:numId w:val="18"/>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很多卖家都是以中国人的思维去搞定外国人，但中西文化差异是巨大的，所以</w:t>
      </w:r>
      <w:r>
        <w:rPr>
          <w:rFonts w:hint="eastAsia" w:ascii="汉仪文黑-55简" w:hAnsi="汉仪文黑-55简" w:eastAsia="汉仪文黑-55简" w:cstheme="minorBidi"/>
          <w:color w:val="auto"/>
          <w:kern w:val="2"/>
          <w:sz w:val="24"/>
          <w:szCs w:val="24"/>
          <w:lang w:val="en-US" w:eastAsia="zh-CN" w:bidi="ar-SA"/>
        </w:rPr>
        <w:t xml:space="preserve">      </w:t>
      </w:r>
      <w:r>
        <w:rPr>
          <w:rFonts w:ascii="汉仪文黑-55简" w:hAnsi="汉仪文黑-55简" w:eastAsia="汉仪文黑-55简" w:cstheme="minorBidi"/>
          <w:color w:val="auto"/>
          <w:kern w:val="2"/>
          <w:sz w:val="24"/>
          <w:szCs w:val="24"/>
          <w:lang w:val="en-US" w:eastAsia="zh-CN" w:bidi="ar-SA"/>
        </w:rPr>
        <w:t>我们的广告语和图片一定要符合目标客户的使用习惯。
</w:t>
      </w:r>
    </w:p>
    <w:p w14:paraId="7342BFE9">
      <w:pPr>
        <w:pStyle w:val="5"/>
        <w:numPr>
          <w:ilvl w:val="0"/>
          <w:numId w:val="18"/>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目标人群没有明确，这是最致命的一个错误，所以我们必须要先明确自己的广告投放给谁。
</w:t>
      </w:r>
    </w:p>
    <w:p w14:paraId="4DF21708">
      <w:pPr>
        <w:pStyle w:val="5"/>
        <w:numPr>
          <w:ilvl w:val="0"/>
          <w:numId w:val="18"/>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红人没有筛选好，看似人很火但投放效果不好。
</w:t>
      </w:r>
    </w:p>
    <w:p w14:paraId="3BCB9FE1">
      <w:pPr>
        <w:pStyle w:val="5"/>
        <w:numPr>
          <w:ilvl w:val="0"/>
          <w:numId w:val="18"/>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广告投放之后，没有及时去跟踪分析效果导致成本很高。
</w:t>
      </w:r>
    </w:p>
    <w:p w14:paraId="726C2530">
      <w:pPr>
        <w:pStyle w:val="5"/>
        <w:numPr>
          <w:ilvl w:val="0"/>
          <w:numId w:val="18"/>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对于广告数据的分析或是优化广告做的不到位。</w:t>
      </w:r>
    </w:p>
    <w:p w14:paraId="6E6B0F78">
      <w:pPr>
        <w:pStyle w:val="100"/>
        <w:ind w:left="1123" w:firstLine="0"/>
      </w:pPr>
    </w:p>
    <w:p w14:paraId="606E4633">
      <w:pPr>
        <w:pStyle w:val="4"/>
        <w:jc w:val="left"/>
      </w:pPr>
      <w:r>
        <w:t>Facebook核心技巧</w:t>
      </w:r>
    </w:p>
    <w:p w14:paraId="228F802C">
      <w:pPr>
        <w:pStyle w:val="100"/>
        <w:ind w:left="704" w:firstLine="0"/>
      </w:pPr>
    </w:p>
    <w:p w14:paraId="515363BD">
      <w:pPr>
        <w:pStyle w:val="5"/>
        <w:numPr>
          <w:ilvl w:val="0"/>
          <w:numId w:val="19"/>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做好自己的商品，做好自己的品牌，从细节入手，名称、图片、包装、售后每一个环节做到精益求精。
</w:t>
      </w:r>
    </w:p>
    <w:p w14:paraId="495924FE">
      <w:pPr>
        <w:pStyle w:val="5"/>
        <w:numPr>
          <w:ilvl w:val="0"/>
          <w:numId w:val="19"/>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多种渠道都要去尝试，广撒网。
</w:t>
      </w:r>
    </w:p>
    <w:p w14:paraId="214C78F1">
      <w:pPr>
        <w:pStyle w:val="5"/>
        <w:numPr>
          <w:ilvl w:val="0"/>
          <w:numId w:val="19"/>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优惠券、打折码一样都不能少。
</w:t>
      </w:r>
    </w:p>
    <w:p w14:paraId="104B8137">
      <w:pPr>
        <w:pStyle w:val="5"/>
        <w:numPr>
          <w:ilvl w:val="0"/>
          <w:numId w:val="19"/>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让客户帮你传播——转发。
</w:t>
      </w:r>
    </w:p>
    <w:p w14:paraId="43BA38A8">
      <w:pPr>
        <w:pStyle w:val="5"/>
        <w:numPr>
          <w:ilvl w:val="0"/>
          <w:numId w:val="19"/>
        </w:numPr>
        <w:ind w:left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如果条件允许，可以招几个外籍员工。
</w:t>
      </w:r>
    </w:p>
    <w:p w14:paraId="087EFC29">
      <w:pPr>
        <w:pStyle w:val="100"/>
        <w:ind w:left="1123" w:firstLine="0"/>
      </w:pPr>
    </w:p>
    <w:p w14:paraId="1C52E937">
      <w:pPr>
        <w:pStyle w:val="100"/>
        <w:ind w:left="1123" w:firstLine="0"/>
      </w:pPr>
      <w:r>
        <w:drawing>
          <wp:inline distT="0" distB="0" distL="0" distR="0">
            <wp:extent cx="3437255" cy="1605915"/>
            <wp:effectExtent l="0" t="0" r="1079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3437255" cy="1605915"/>
                    </a:xfrm>
                    <a:prstGeom prst="rect">
                      <a:avLst/>
                    </a:prstGeom>
                  </pic:spPr>
                </pic:pic>
              </a:graphicData>
            </a:graphic>
          </wp:inline>
        </w:drawing>
      </w:r>
    </w:p>
    <w:p w14:paraId="6596899F">
      <w:pPr>
        <w:pStyle w:val="100"/>
        <w:ind w:left="1123" w:firstLine="0"/>
      </w:pPr>
    </w:p>
    <w:p w14:paraId="4F3AC1B9">
      <w:pPr>
        <w:pStyle w:val="100"/>
        <w:ind w:left="1123" w:firstLine="0"/>
      </w:pPr>
    </w:p>
    <w:p w14:paraId="1F7011C6">
      <w:pPr>
        <w:pStyle w:val="100"/>
        <w:ind w:left="1123" w:firstLine="0"/>
      </w:pPr>
    </w:p>
    <w:p w14:paraId="4250711C">
      <w:pPr>
        <w:pStyle w:val="100"/>
        <w:ind w:left="1123" w:firstLine="0"/>
      </w:pPr>
    </w:p>
    <w:p w14:paraId="6298644E">
      <w:pPr>
        <w:pStyle w:val="3"/>
        <w:jc w:val="left"/>
      </w:pPr>
      <w:r>
        <w:t>二、Reddit</w:t>
      </w:r>
    </w:p>
    <w:p w14:paraId="2E5EBB11">
      <w:pPr>
        <w:pStyle w:val="100"/>
        <w:ind w:left="284" w:firstLine="0"/>
      </w:pPr>
    </w:p>
    <w:p w14:paraId="3AD2AF11">
      <w:pPr>
        <w:pStyle w:val="4"/>
        <w:numPr>
          <w:ilvl w:val="0"/>
          <w:numId w:val="0"/>
        </w:numPr>
        <w:ind w:leftChars="0"/>
        <w:jc w:val="left"/>
      </w:pPr>
      <w:r>
        <w:rPr>
          <w:rFonts w:hint="eastAsia"/>
          <w:lang w:val="en-US" w:eastAsia="zh-CN"/>
        </w:rPr>
        <w:t>01</w:t>
      </w:r>
      <w:r>
        <w:t>熟悉Reddit</w:t>
      </w:r>
    </w:p>
    <w:p w14:paraId="06E28C96">
      <w:pPr>
        <w:pStyle w:val="100"/>
        <w:ind w:left="704" w:firstLine="0"/>
      </w:pPr>
    </w:p>
    <w:p w14:paraId="794B1281">
      <w:pPr>
        <w:pStyle w:val="5"/>
        <w:numPr>
          <w:ilvl w:val="0"/>
          <w:numId w:val="0"/>
        </w:numPr>
        <w:ind w:leftChars="200"/>
        <w:jc w:val="left"/>
        <w:rPr>
          <w:rFonts w:ascii="汉仪文黑-55简" w:hAnsi="汉仪文黑-55简" w:eastAsia="汉仪文黑-55简" w:cstheme="minorBidi"/>
          <w:color w:val="auto"/>
          <w:kern w:val="2"/>
          <w:sz w:val="24"/>
          <w:szCs w:val="24"/>
          <w:lang w:val="en-US" w:eastAsia="zh-CN" w:bidi="ar-SA"/>
        </w:rPr>
      </w:pPr>
      <w:r>
        <w:rPr>
          <w:rFonts w:hint="eastAsia" w:ascii="汉仪文黑-55简" w:hAnsi="汉仪文黑-55简" w:eastAsia="汉仪文黑-55简" w:cstheme="minorBidi"/>
          <w:color w:val="auto"/>
          <w:kern w:val="2"/>
          <w:sz w:val="24"/>
          <w:szCs w:val="24"/>
          <w:lang w:val="en-US" w:eastAsia="zh-CN" w:bidi="ar-SA"/>
        </w:rPr>
        <w:t xml:space="preserve">· </w:t>
      </w:r>
      <w:r>
        <w:rPr>
          <w:rFonts w:ascii="汉仪文黑-55简" w:hAnsi="汉仪文黑-55简" w:eastAsia="汉仪文黑-55简" w:cstheme="minorBidi"/>
          <w:color w:val="auto"/>
          <w:kern w:val="2"/>
          <w:sz w:val="24"/>
          <w:szCs w:val="24"/>
          <w:lang w:val="en-US" w:eastAsia="zh-CN" w:bidi="ar-SA"/>
        </w:rPr>
        <w:t>Reddit的主要关注点是社交新闻集合,号称“front page of the Internet".</w:t>
      </w:r>
    </w:p>
    <w:p w14:paraId="0853EDB2">
      <w:pPr>
        <w:pStyle w:val="5"/>
        <w:numPr>
          <w:ilvl w:val="0"/>
          <w:numId w:val="0"/>
        </w:numPr>
        <w:ind w:firstLine="480" w:firstLineChars="200"/>
        <w:jc w:val="left"/>
        <w:rPr>
          <w:rFonts w:ascii="汉仪文黑-55简" w:hAnsi="汉仪文黑-55简" w:eastAsia="汉仪文黑-55简" w:cstheme="minorBidi"/>
          <w:color w:val="auto"/>
          <w:kern w:val="2"/>
          <w:sz w:val="24"/>
          <w:szCs w:val="24"/>
          <w:lang w:val="en-US" w:eastAsia="zh-CN" w:bidi="ar-SA"/>
        </w:rPr>
      </w:pPr>
      <w:r>
        <w:rPr>
          <w:rFonts w:hint="eastAsia" w:ascii="汉仪文黑-55简" w:hAnsi="汉仪文黑-55简" w:eastAsia="汉仪文黑-55简" w:cstheme="minorBidi"/>
          <w:color w:val="auto"/>
          <w:kern w:val="2"/>
          <w:sz w:val="24"/>
          <w:szCs w:val="24"/>
          <w:lang w:val="en-US" w:eastAsia="zh-CN" w:bidi="ar-SA"/>
        </w:rPr>
        <w:t xml:space="preserve">· </w:t>
      </w:r>
      <w:r>
        <w:rPr>
          <w:rFonts w:ascii="汉仪文黑-55简" w:hAnsi="汉仪文黑-55简" w:eastAsia="汉仪文黑-55简" w:cstheme="minorBidi"/>
          <w:color w:val="auto"/>
          <w:kern w:val="2"/>
          <w:sz w:val="24"/>
          <w:szCs w:val="24"/>
          <w:lang w:val="en-US" w:eastAsia="zh-CN" w:bidi="ar-SA"/>
        </w:rPr>
        <w:t>内容从哪里来：用户以链接、照片或视频的形式向Reddit 发布内容。然后，与该内容相关的帖子和评论会被"投赞同票"或“投否认票”。</w:t>
      </w:r>
    </w:p>
    <w:p w14:paraId="2E6B39BA">
      <w:pPr>
        <w:pStyle w:val="5"/>
        <w:numPr>
          <w:ilvl w:val="0"/>
          <w:numId w:val="0"/>
        </w:numPr>
        <w:ind w:leftChars="200"/>
        <w:jc w:val="left"/>
        <w:rPr>
          <w:rFonts w:ascii="汉仪文黑-55简" w:hAnsi="汉仪文黑-55简" w:eastAsia="汉仪文黑-55简" w:cstheme="minorBidi"/>
          <w:color w:val="auto"/>
          <w:kern w:val="2"/>
          <w:sz w:val="24"/>
          <w:szCs w:val="24"/>
          <w:lang w:val="en-US" w:eastAsia="zh-CN" w:bidi="ar-SA"/>
        </w:rPr>
      </w:pPr>
      <w:r>
        <w:rPr>
          <w:rFonts w:hint="eastAsia" w:ascii="汉仪文黑-55简" w:hAnsi="汉仪文黑-55简" w:eastAsia="汉仪文黑-55简" w:cstheme="minorBidi"/>
          <w:color w:val="auto"/>
          <w:kern w:val="2"/>
          <w:sz w:val="24"/>
          <w:szCs w:val="24"/>
          <w:lang w:val="en-US" w:eastAsia="zh-CN" w:bidi="ar-SA"/>
        </w:rPr>
        <w:t xml:space="preserve">· </w:t>
      </w:r>
      <w:r>
        <w:rPr>
          <w:rFonts w:ascii="汉仪文黑-55简" w:hAnsi="汉仪文黑-55简" w:eastAsia="汉仪文黑-55简" w:cstheme="minorBidi"/>
          <w:color w:val="auto"/>
          <w:kern w:val="2"/>
          <w:sz w:val="24"/>
          <w:szCs w:val="24"/>
          <w:lang w:val="en-US" w:eastAsia="zh-CN" w:bidi="ar-SA"/>
        </w:rPr>
        <w:t>同时，整个Reddit被划分为围绕主题或兴趣组织的数千个独立社区。例如，r/politics专注于全球政治新闻。Twitter用户关注个人帐户以定制内容类型，Redditor订阅他们选择的社区。
</w:t>
      </w:r>
    </w:p>
    <w:p w14:paraId="583F6D94">
      <w:pPr>
        <w:pStyle w:val="5"/>
        <w:numPr>
          <w:ilvl w:val="0"/>
          <w:numId w:val="0"/>
        </w:numPr>
        <w:ind w:leftChars="200"/>
        <w:jc w:val="left"/>
        <w:rPr>
          <w:rFonts w:ascii="汉仪文黑-55简" w:hAnsi="汉仪文黑-55简" w:eastAsia="汉仪文黑-55简" w:cstheme="minorBidi"/>
          <w:color w:val="auto"/>
          <w:kern w:val="2"/>
          <w:sz w:val="24"/>
          <w:szCs w:val="24"/>
          <w:lang w:val="en-US" w:eastAsia="zh-CN" w:bidi="ar-SA"/>
        </w:rPr>
      </w:pPr>
      <w:r>
        <w:rPr>
          <w:rFonts w:hint="eastAsia" w:ascii="汉仪文黑-55简" w:hAnsi="汉仪文黑-55简" w:eastAsia="汉仪文黑-55简" w:cstheme="minorBidi"/>
          <w:color w:val="auto"/>
          <w:kern w:val="2"/>
          <w:sz w:val="24"/>
          <w:szCs w:val="24"/>
          <w:lang w:val="en-US" w:eastAsia="zh-CN" w:bidi="ar-SA"/>
        </w:rPr>
        <w:t xml:space="preserve">· </w:t>
      </w:r>
      <w:r>
        <w:rPr>
          <w:rFonts w:ascii="汉仪文黑-55简" w:hAnsi="汉仪文黑-55简" w:eastAsia="汉仪文黑-55简" w:cstheme="minorBidi"/>
          <w:color w:val="auto"/>
          <w:kern w:val="2"/>
          <w:sz w:val="24"/>
          <w:szCs w:val="24"/>
          <w:lang w:val="en-US" w:eastAsia="zh-CN" w:bidi="ar-SA"/>
        </w:rPr>
        <w:t>有了投票系统,打开 Reddit主页就像获得互联网上最受欢迎内容的快照。在社区里，用户投票、投票、进行讨论、争论和回答彼此的问题。乍一看定位很精准，很适合营销,但实际上，平台和subreddits非常排斥社区内的广告行为。</w:t>
      </w:r>
    </w:p>
    <w:p w14:paraId="1BF69056">
      <w:pPr>
        <w:pStyle w:val="100"/>
        <w:ind w:left="1123" w:firstLine="0"/>
      </w:pPr>
    </w:p>
    <w:p w14:paraId="181FF905">
      <w:pPr>
        <w:pStyle w:val="100"/>
        <w:ind w:left="1123" w:firstLine="0"/>
      </w:pPr>
      <w:r>
        <w:drawing>
          <wp:inline distT="0" distB="0" distL="0" distR="0">
            <wp:extent cx="3973830" cy="3235325"/>
            <wp:effectExtent l="0" t="0" r="762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3973830" cy="3235325"/>
                    </a:xfrm>
                    <a:prstGeom prst="rect">
                      <a:avLst/>
                    </a:prstGeom>
                  </pic:spPr>
                </pic:pic>
              </a:graphicData>
            </a:graphic>
          </wp:inline>
        </w:drawing>
      </w:r>
    </w:p>
    <w:p w14:paraId="5E8B4A06">
      <w:pPr>
        <w:pStyle w:val="100"/>
        <w:ind w:left="1123" w:firstLine="0"/>
      </w:pPr>
    </w:p>
    <w:p w14:paraId="750720E9">
      <w:pPr>
        <w:pStyle w:val="100"/>
        <w:ind w:left="1123" w:firstLine="0"/>
      </w:pPr>
    </w:p>
    <w:p w14:paraId="344C87A0">
      <w:pPr>
        <w:pStyle w:val="100"/>
        <w:ind w:left="1123" w:firstLine="0"/>
      </w:pPr>
    </w:p>
    <w:p w14:paraId="70C8E4DA">
      <w:pPr>
        <w:pStyle w:val="100"/>
        <w:ind w:left="1123" w:firstLine="0"/>
      </w:pPr>
    </w:p>
    <w:p w14:paraId="7D3FF58C">
      <w:pPr>
        <w:pStyle w:val="100"/>
        <w:ind w:left="1123" w:firstLine="0"/>
      </w:pPr>
    </w:p>
    <w:p w14:paraId="51B6A7C2">
      <w:pPr>
        <w:pStyle w:val="100"/>
        <w:ind w:left="1123" w:firstLine="0"/>
      </w:pPr>
    </w:p>
    <w:p w14:paraId="7E750724">
      <w:pPr>
        <w:pStyle w:val="100"/>
        <w:ind w:left="1123" w:firstLine="0"/>
      </w:pPr>
    </w:p>
    <w:p w14:paraId="07705B00">
      <w:pPr>
        <w:pStyle w:val="100"/>
        <w:ind w:left="1123" w:firstLine="0"/>
      </w:pPr>
    </w:p>
    <w:p w14:paraId="16BF4498">
      <w:pPr>
        <w:pStyle w:val="100"/>
        <w:ind w:left="1123" w:firstLine="0"/>
      </w:pPr>
    </w:p>
    <w:p w14:paraId="554960DF">
      <w:pPr>
        <w:pStyle w:val="100"/>
        <w:ind w:left="1123" w:firstLine="0"/>
      </w:pPr>
    </w:p>
    <w:p w14:paraId="59559610">
      <w:pPr>
        <w:pStyle w:val="100"/>
        <w:ind w:left="1123" w:firstLine="0"/>
      </w:pPr>
    </w:p>
    <w:p w14:paraId="04F30E7A">
      <w:pPr>
        <w:pStyle w:val="100"/>
        <w:ind w:left="1123" w:firstLine="0"/>
      </w:pPr>
    </w:p>
    <w:p w14:paraId="38DD4C4A">
      <w:pPr>
        <w:pStyle w:val="100"/>
        <w:ind w:left="1123" w:firstLine="0"/>
      </w:pPr>
    </w:p>
    <w:p w14:paraId="0704CC1D">
      <w:pPr>
        <w:pStyle w:val="100"/>
        <w:ind w:left="1123" w:firstLine="0"/>
      </w:pPr>
    </w:p>
    <w:p w14:paraId="6874D52B">
      <w:pPr>
        <w:pStyle w:val="100"/>
        <w:ind w:left="1123" w:firstLine="0"/>
      </w:pPr>
    </w:p>
    <w:p w14:paraId="1C1E2811">
      <w:pPr>
        <w:pStyle w:val="4"/>
        <w:numPr>
          <w:ilvl w:val="0"/>
          <w:numId w:val="0"/>
        </w:numPr>
        <w:ind w:leftChars="0"/>
        <w:jc w:val="left"/>
      </w:pPr>
      <w:r>
        <w:rPr>
          <w:rFonts w:hint="eastAsia"/>
          <w:lang w:val="en-US" w:eastAsia="zh-CN"/>
        </w:rPr>
        <w:t xml:space="preserve">02  </w:t>
      </w:r>
      <w:r>
        <w:t>Reddit注册及营销要点</w:t>
      </w:r>
    </w:p>
    <w:p w14:paraId="5F872B83">
      <w:pPr>
        <w:pStyle w:val="100"/>
        <w:ind w:left="704" w:firstLine="0"/>
      </w:pPr>
    </w:p>
    <w:p w14:paraId="65A0D2A2">
      <w:pPr>
        <w:pStyle w:val="5"/>
        <w:jc w:val="left"/>
      </w:pPr>
      <w:r>
        <w:t>第一步：参与</w:t>
      </w:r>
    </w:p>
    <w:p w14:paraId="05DA2DA0">
      <w:pPr>
        <w:pStyle w:val="100"/>
        <w:ind w:left="1123" w:firstLine="0"/>
      </w:pPr>
    </w:p>
    <w:p w14:paraId="619A79A3">
      <w:pPr>
        <w:pStyle w:val="98"/>
        <w:numPr>
          <w:ilvl w:val="0"/>
          <w:numId w:val="0"/>
        </w:numPr>
        <w:ind w:leftChars="200"/>
        <w:jc w:val="left"/>
      </w:pPr>
      <w:r>
        <w:t>你可以直接创建帖子，发布你的网站信息,但那很难带来流量。</w:t>
      </w:r>
    </w:p>
    <w:p w14:paraId="48FC3555">
      <w:pPr>
        <w:pStyle w:val="98"/>
        <w:numPr>
          <w:ilvl w:val="0"/>
          <w:numId w:val="0"/>
        </w:numPr>
        <w:ind w:leftChars="200"/>
        <w:jc w:val="left"/>
      </w:pPr>
      <w:r>
        <w:t>建议采用的方法：
</w:t>
      </w:r>
    </w:p>
    <w:p w14:paraId="41B237CD">
      <w:pPr>
        <w:pStyle w:val="98"/>
        <w:numPr>
          <w:ilvl w:val="0"/>
          <w:numId w:val="20"/>
        </w:numPr>
        <w:ind w:left="480" w:leftChars="200" w:firstLine="240" w:firstLineChars="100"/>
        <w:jc w:val="left"/>
      </w:pPr>
      <w:r>
        <w:t>先注册成为用户。推广之前先成为参与者，Reddictor的特性是如果你没有为社区做出贡献他们不会为你的推销买单。但社群营销个人认为在我们国家已经炉火纯青了。
</w:t>
      </w:r>
    </w:p>
    <w:p w14:paraId="6DF474CF">
      <w:pPr>
        <w:pStyle w:val="98"/>
        <w:numPr>
          <w:ilvl w:val="0"/>
          <w:numId w:val="20"/>
        </w:numPr>
        <w:ind w:left="480" w:leftChars="200" w:firstLine="240" w:firstLineChars="100"/>
        <w:jc w:val="left"/>
      </w:pPr>
      <w:r>
        <w:t>投入精力。大多数 Reddit社区都要求贡献809%的时间,而只有约20%的时间自我推销。
</w:t>
      </w:r>
    </w:p>
    <w:p w14:paraId="4AFD7875">
      <w:pPr>
        <w:pStyle w:val="98"/>
        <w:numPr>
          <w:ilvl w:val="0"/>
          <w:numId w:val="20"/>
        </w:numPr>
        <w:ind w:left="480" w:leftChars="200" w:firstLine="240" w:firstLineChars="100"/>
        <w:jc w:val="left"/>
      </w:pPr>
      <w:r>
        <w:t>发布原创内容并以真正的方式参与。转载Facebook帖子到subreddit 中，并不会看到什么效果。但如果可以成为社区中有价值的贡献者，可能会为品牌解锁新的粉丝流。
</w:t>
      </w:r>
    </w:p>
    <w:p w14:paraId="401F9059">
      <w:pPr>
        <w:pStyle w:val="98"/>
        <w:numPr>
          <w:ilvl w:val="0"/>
          <w:numId w:val="20"/>
        </w:numPr>
        <w:ind w:left="480" w:leftChars="200" w:firstLine="240" w:firstLineChars="100"/>
        <w:jc w:val="left"/>
      </w:pPr>
      <w:r>
        <w:t>不要考虑使用shills。虚假账户、匿名付费赞助商，不太会来什么营销效果。</w:t>
      </w:r>
    </w:p>
    <w:p w14:paraId="589110CA">
      <w:pPr>
        <w:pStyle w:val="100"/>
        <w:ind w:left="1543" w:firstLine="0"/>
      </w:pPr>
    </w:p>
    <w:p w14:paraId="61284900">
      <w:pPr>
        <w:pStyle w:val="100"/>
        <w:ind w:left="1543" w:firstLine="0"/>
      </w:pPr>
      <w:r>
        <w:drawing>
          <wp:inline distT="0" distB="0" distL="0" distR="0">
            <wp:extent cx="4324350" cy="36429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324350" cy="3643187"/>
                    </a:xfrm>
                    <a:prstGeom prst="rect">
                      <a:avLst/>
                    </a:prstGeom>
                  </pic:spPr>
                </pic:pic>
              </a:graphicData>
            </a:graphic>
          </wp:inline>
        </w:drawing>
      </w:r>
    </w:p>
    <w:p w14:paraId="3768433E">
      <w:pPr>
        <w:pStyle w:val="100"/>
        <w:ind w:left="1543" w:firstLine="0"/>
      </w:pPr>
    </w:p>
    <w:p w14:paraId="26578E1E">
      <w:pPr>
        <w:pStyle w:val="100"/>
        <w:ind w:left="1543" w:firstLine="0"/>
      </w:pPr>
    </w:p>
    <w:p w14:paraId="2EA78B85">
      <w:pPr>
        <w:pStyle w:val="100"/>
        <w:ind w:left="1543" w:firstLine="0"/>
      </w:pPr>
    </w:p>
    <w:p w14:paraId="01B4F52B">
      <w:pPr>
        <w:pStyle w:val="100"/>
        <w:ind w:left="1543" w:firstLine="0"/>
      </w:pPr>
    </w:p>
    <w:p w14:paraId="5D0502C3">
      <w:pPr>
        <w:pStyle w:val="100"/>
        <w:ind w:left="1543" w:firstLine="0"/>
      </w:pPr>
    </w:p>
    <w:p w14:paraId="4991D668">
      <w:pPr>
        <w:pStyle w:val="100"/>
        <w:ind w:left="1543" w:firstLine="0"/>
      </w:pPr>
    </w:p>
    <w:p w14:paraId="5A64F485">
      <w:pPr>
        <w:pStyle w:val="100"/>
        <w:ind w:left="1543" w:firstLine="0"/>
      </w:pPr>
    </w:p>
    <w:p w14:paraId="6ABD01B5">
      <w:pPr>
        <w:pStyle w:val="5"/>
        <w:jc w:val="left"/>
      </w:pPr>
      <w:r>
        <w:t>第二步：用户注册</w:t>
      </w:r>
    </w:p>
    <w:p w14:paraId="628F3A5D">
      <w:pPr>
        <w:pStyle w:val="100"/>
        <w:ind w:left="1123" w:firstLine="0"/>
      </w:pPr>
    </w:p>
    <w:p w14:paraId="013CE7A3">
      <w:pPr>
        <w:pStyle w:val="98"/>
        <w:numPr>
          <w:ilvl w:val="0"/>
          <w:numId w:val="21"/>
        </w:numPr>
        <w:ind w:left="491" w:leftChars="0" w:hanging="491" w:hangingChars="205"/>
        <w:jc w:val="left"/>
      </w:pPr>
      <w:r>
        <w:t>注册:考虑选择一个包含品牌关键字和个人名称的用户名。</w:t>
      </w:r>
    </w:p>
    <w:p w14:paraId="5FDF40B3">
      <w:pPr>
        <w:pStyle w:val="98"/>
        <w:numPr>
          <w:ilvl w:val="0"/>
          <w:numId w:val="21"/>
        </w:numPr>
        <w:ind w:left="491" w:leftChars="0" w:hanging="491" w:hangingChars="205"/>
        <w:jc w:val="left"/>
      </w:pPr>
      <w:r>
        <w:t>Build Your Feed:去挖掘所有可能与品牌相关的子目录。从默认首页开始。然后为了发现更小、更小众的社区，可以查看subreddit侧边栏中的推荐社区,并在Google 上搜索"Reddit +[行业关键字</w:t>
      </w:r>
    </w:p>
    <w:p w14:paraId="745E5D05">
      <w:pPr>
        <w:pStyle w:val="98"/>
        <w:numPr>
          <w:ilvl w:val="0"/>
          <w:numId w:val="21"/>
        </w:numPr>
        <w:ind w:left="491" w:leftChars="0" w:hanging="491" w:hangingChars="205"/>
        <w:jc w:val="left"/>
      </w:pPr>
      <w:r>
        <w:t>潜伏阶段:每天登录 Reddit 并浏览提要并查看讨论。开始投票并添加可以贡献的评论。了解目标社区认为哪些内容具有吸引力，以及提交热门帖子的一般平均时间</w:t>
      </w:r>
    </w:p>
    <w:p w14:paraId="447866AA">
      <w:pPr>
        <w:pStyle w:val="98"/>
        <w:numPr>
          <w:ilvl w:val="0"/>
          <w:numId w:val="21"/>
        </w:numPr>
        <w:ind w:left="491" w:leftChars="0" w:hanging="491" w:hangingChars="205"/>
        <w:jc w:val="left"/>
      </w:pPr>
      <w:r>
        <w:t>提高参与度:开始提交原创内容之前,请采用有规律的评论节奏。</w:t>
      </w:r>
    </w:p>
    <w:p w14:paraId="46C5425E">
      <w:pPr>
        <w:pStyle w:val="98"/>
        <w:numPr>
          <w:ilvl w:val="0"/>
          <w:numId w:val="21"/>
        </w:numPr>
        <w:ind w:left="491" w:leftChars="0" w:hanging="491" w:hangingChars="205"/>
        <w:jc w:val="left"/>
      </w:pPr>
      <w:r>
        <w:t>分享独特的原创内容:为目标Reddit受众创建独一无二的内容(之后可能整理Reddit上流行的内容类型)</w:t>
      </w:r>
    </w:p>
    <w:p w14:paraId="54177C78">
      <w:pPr>
        <w:pStyle w:val="98"/>
        <w:numPr>
          <w:ilvl w:val="0"/>
          <w:numId w:val="21"/>
        </w:numPr>
        <w:ind w:left="491" w:leftChars="0" w:hanging="491" w:hangingChars="205"/>
        <w:jc w:val="left"/>
      </w:pPr>
      <w:r>
        <w:t>坚持:没有任何社交媒体平台能带来可观的即时性的 ROI。打持久战很重要</w:t>
      </w:r>
    </w:p>
    <w:p w14:paraId="73E6575B">
      <w:pPr>
        <w:pStyle w:val="100"/>
        <w:ind w:left="1543" w:firstLine="0"/>
      </w:pPr>
    </w:p>
    <w:p w14:paraId="0C6ED4E6">
      <w:pPr>
        <w:pStyle w:val="100"/>
        <w:ind w:left="1543" w:firstLine="0"/>
      </w:pPr>
      <w:r>
        <w:drawing>
          <wp:inline distT="0" distB="0" distL="0" distR="0">
            <wp:extent cx="4714875" cy="25958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714875" cy="2596411"/>
                    </a:xfrm>
                    <a:prstGeom prst="rect">
                      <a:avLst/>
                    </a:prstGeom>
                  </pic:spPr>
                </pic:pic>
              </a:graphicData>
            </a:graphic>
          </wp:inline>
        </w:drawing>
      </w:r>
    </w:p>
    <w:p w14:paraId="525C1392">
      <w:pPr>
        <w:pStyle w:val="4"/>
        <w:numPr>
          <w:ilvl w:val="0"/>
          <w:numId w:val="0"/>
        </w:numPr>
        <w:ind w:leftChars="0"/>
        <w:jc w:val="left"/>
      </w:pPr>
      <w:r>
        <w:rPr>
          <w:rFonts w:hint="eastAsia"/>
          <w:lang w:val="en-US" w:eastAsia="zh-CN"/>
        </w:rPr>
        <w:t>03  八</w:t>
      </w:r>
      <w:r>
        <w:t>种适用于Reddit推广的内容类型</w:t>
      </w:r>
    </w:p>
    <w:p w14:paraId="4E514D69">
      <w:pPr>
        <w:pStyle w:val="100"/>
        <w:ind w:left="704" w:firstLine="0"/>
      </w:pPr>
    </w:p>
    <w:p w14:paraId="3347D7A7">
      <w:pPr>
        <w:pStyle w:val="5"/>
        <w:jc w:val="left"/>
        <w:rPr>
          <w:lang w:val="en-US" w:eastAsia="zh-CN"/>
        </w:rPr>
      </w:pPr>
      <w:r>
        <w:rPr>
          <w:lang w:val="en-US" w:eastAsia="zh-CN"/>
        </w:rPr>
        <w:t>不同的内容类型会在Reddit上获得不同的参与度。相关研究根据参与潜力对这些类型进行了粗略的排序。</w:t>
      </w:r>
    </w:p>
    <w:p w14:paraId="31D49682">
      <w:pPr>
        <w:pStyle w:val="100"/>
        <w:ind w:left="1123" w:firstLine="0"/>
      </w:pPr>
    </w:p>
    <w:p w14:paraId="278F7751">
      <w:pPr>
        <w:pStyle w:val="98"/>
        <w:numPr>
          <w:ilvl w:val="0"/>
          <w:numId w:val="22"/>
        </w:numPr>
        <w:ind w:left="0" w:leftChars="0" w:firstLine="0" w:firstLineChars="0"/>
        <w:jc w:val="left"/>
        <w:rPr>
          <w:b/>
          <w:bCs/>
        </w:rPr>
      </w:pPr>
      <w:r>
        <w:rPr>
          <w:b/>
          <w:bCs/>
        </w:rPr>
        <w:t>GIF动图</w:t>
      </w:r>
    </w:p>
    <w:p w14:paraId="3041B395">
      <w:pPr>
        <w:pStyle w:val="100"/>
        <w:ind w:left="0" w:leftChars="0" w:firstLine="0" w:firstLineChars="0"/>
      </w:pPr>
    </w:p>
    <w:p w14:paraId="2EFC9607">
      <w:pPr>
        <w:pStyle w:val="98"/>
        <w:numPr>
          <w:ilvl w:val="0"/>
          <w:numId w:val="0"/>
        </w:numPr>
        <w:ind w:left="0" w:leftChars="0" w:firstLine="0" w:firstLineChars="0"/>
        <w:jc w:val="left"/>
      </w:pPr>
      <w:r>
        <w:t>任何体育、活动、电影场景、动画、可爱动物构成的动图，甚至用Reddit内部笑话改编流行文化中的场景</w:t>
      </w:r>
    </w:p>
    <w:p w14:paraId="2BDE2808">
      <w:pPr>
        <w:pStyle w:val="100"/>
        <w:ind w:left="0" w:leftChars="0" w:firstLine="0" w:firstLineChars="0"/>
      </w:pPr>
    </w:p>
    <w:p w14:paraId="210783C6">
      <w:pPr>
        <w:pStyle w:val="100"/>
        <w:ind w:left="0" w:leftChars="0" w:firstLine="0" w:firstLineChars="0"/>
      </w:pPr>
      <w:r>
        <w:drawing>
          <wp:inline distT="0" distB="0" distL="0" distR="0">
            <wp:extent cx="4981575" cy="25927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981575" cy="2593149"/>
                    </a:xfrm>
                    <a:prstGeom prst="rect">
                      <a:avLst/>
                    </a:prstGeom>
                  </pic:spPr>
                </pic:pic>
              </a:graphicData>
            </a:graphic>
          </wp:inline>
        </w:drawing>
      </w:r>
    </w:p>
    <w:p w14:paraId="384575A6">
      <w:pPr>
        <w:pStyle w:val="98"/>
        <w:numPr>
          <w:ilvl w:val="0"/>
          <w:numId w:val="23"/>
        </w:numPr>
        <w:ind w:left="0" w:leftChars="0" w:firstLine="0" w:firstLineChars="0"/>
        <w:jc w:val="left"/>
        <w:rPr>
          <w:b/>
          <w:bCs/>
        </w:rPr>
      </w:pPr>
      <w:r>
        <w:rPr>
          <w:b/>
          <w:bCs/>
        </w:rPr>
        <w:t>视频</w:t>
      </w:r>
    </w:p>
    <w:p w14:paraId="6E2CD633">
      <w:pPr>
        <w:pStyle w:val="100"/>
        <w:ind w:left="0" w:leftChars="0" w:firstLine="0" w:firstLineChars="0"/>
      </w:pPr>
    </w:p>
    <w:p w14:paraId="310819DD">
      <w:pPr>
        <w:pStyle w:val="98"/>
        <w:numPr>
          <w:ilvl w:val="0"/>
          <w:numId w:val="0"/>
        </w:numPr>
        <w:ind w:left="0" w:leftChars="0" w:firstLine="0" w:firstLineChars="0"/>
        <w:jc w:val="left"/>
      </w:pPr>
      <w:r>
        <w:t>视频在这个时代一直很受欢迎。但考虑到YouTube或 vimeo的视频加载时间会比较长导致相对较低的参与度。解决方案是:可以将视频的最佳部分提取到GIF中，然后在评论中链接到完整源。</w:t>
      </w:r>
    </w:p>
    <w:p w14:paraId="7AA10541">
      <w:pPr>
        <w:pStyle w:val="100"/>
        <w:ind w:left="0" w:leftChars="0" w:firstLine="0" w:firstLineChars="0"/>
      </w:pPr>
    </w:p>
    <w:p w14:paraId="126E7AEA">
      <w:pPr>
        <w:pStyle w:val="98"/>
        <w:numPr>
          <w:ilvl w:val="0"/>
          <w:numId w:val="23"/>
        </w:numPr>
        <w:ind w:left="0" w:leftChars="0" w:firstLine="0" w:firstLineChars="0"/>
        <w:jc w:val="left"/>
        <w:rPr>
          <w:b/>
          <w:bCs/>
        </w:rPr>
      </w:pPr>
      <w:r>
        <w:rPr>
          <w:b/>
          <w:bCs/>
        </w:rPr>
        <w:t>图片</w:t>
      </w:r>
    </w:p>
    <w:p w14:paraId="7A5229A4">
      <w:pPr>
        <w:pStyle w:val="100"/>
        <w:ind w:left="0" w:leftChars="0" w:firstLine="0" w:firstLineChars="0"/>
      </w:pPr>
    </w:p>
    <w:p w14:paraId="695B3526">
      <w:pPr>
        <w:pStyle w:val="98"/>
        <w:numPr>
          <w:ilvl w:val="0"/>
          <w:numId w:val="0"/>
        </w:numPr>
        <w:ind w:left="0" w:leftChars="0" w:firstLine="0" w:firstLineChars="0"/>
        <w:jc w:val="left"/>
      </w:pPr>
      <w:r>
        <w:t>有趣的，带动物的更受欢迎</w:t>
      </w:r>
    </w:p>
    <w:p w14:paraId="74D2F602">
      <w:pPr>
        <w:pStyle w:val="100"/>
        <w:ind w:left="0" w:leftChars="0" w:firstLine="0" w:firstLineChars="0"/>
      </w:pPr>
    </w:p>
    <w:p w14:paraId="769A8FCC">
      <w:pPr>
        <w:pStyle w:val="98"/>
        <w:numPr>
          <w:ilvl w:val="0"/>
          <w:numId w:val="23"/>
        </w:numPr>
        <w:ind w:left="0" w:leftChars="0" w:firstLine="0" w:firstLineChars="0"/>
        <w:jc w:val="left"/>
        <w:rPr>
          <w:b/>
          <w:bCs/>
        </w:rPr>
      </w:pPr>
      <w:r>
        <w:rPr>
          <w:b/>
          <w:bCs/>
        </w:rPr>
        <w:t>文本</w:t>
      </w:r>
    </w:p>
    <w:p w14:paraId="013FA701">
      <w:pPr>
        <w:pStyle w:val="100"/>
        <w:ind w:left="0" w:leftChars="0" w:firstLine="0" w:firstLineChars="0"/>
      </w:pPr>
    </w:p>
    <w:p w14:paraId="47A7835F">
      <w:pPr>
        <w:pStyle w:val="98"/>
        <w:numPr>
          <w:ilvl w:val="0"/>
          <w:numId w:val="0"/>
        </w:numPr>
        <w:ind w:left="0" w:leftChars="0" w:firstLine="0" w:firstLineChars="0"/>
        <w:jc w:val="left"/>
      </w:pPr>
      <w:r>
        <w:t>有些论坛和知乎很相似，尤其是针对一些专业领域。适用于深度讨论和专业性内容。</w:t>
      </w:r>
    </w:p>
    <w:p w14:paraId="567686F3">
      <w:pPr>
        <w:pStyle w:val="100"/>
        <w:ind w:left="0" w:leftChars="0" w:firstLine="0" w:firstLineChars="0"/>
      </w:pPr>
    </w:p>
    <w:p w14:paraId="466DB42E">
      <w:pPr>
        <w:pStyle w:val="98"/>
        <w:numPr>
          <w:ilvl w:val="0"/>
          <w:numId w:val="23"/>
        </w:numPr>
        <w:ind w:left="0" w:leftChars="0" w:firstLine="0" w:firstLineChars="0"/>
        <w:jc w:val="left"/>
        <w:rPr>
          <w:b/>
          <w:bCs/>
        </w:rPr>
      </w:pPr>
      <w:r>
        <w:rPr>
          <w:b/>
          <w:bCs/>
        </w:rPr>
        <w:t>博客</w:t>
      </w:r>
    </w:p>
    <w:p w14:paraId="72EBC4FF">
      <w:pPr>
        <w:pStyle w:val="100"/>
        <w:ind w:left="0" w:leftChars="0" w:firstLine="0" w:firstLineChars="0"/>
      </w:pPr>
    </w:p>
    <w:p w14:paraId="2795F4D5">
      <w:pPr>
        <w:pStyle w:val="98"/>
        <w:numPr>
          <w:ilvl w:val="0"/>
          <w:numId w:val="0"/>
        </w:numPr>
        <w:ind w:left="0" w:leftChars="0" w:firstLine="0" w:firstLineChars="0"/>
        <w:jc w:val="left"/>
      </w:pPr>
      <w:r>
        <w:t>确保原创和实用性。保持在这个社区的活跃性不然可能会被当成广告。尽量不要上来就链接自己的网站。</w:t>
      </w:r>
    </w:p>
    <w:p w14:paraId="2C7F3D2A">
      <w:pPr>
        <w:pStyle w:val="100"/>
        <w:ind w:left="0" w:leftChars="0" w:firstLine="0" w:firstLineChars="0"/>
      </w:pPr>
    </w:p>
    <w:p w14:paraId="700114BA">
      <w:pPr>
        <w:pStyle w:val="98"/>
        <w:numPr>
          <w:ilvl w:val="0"/>
          <w:numId w:val="23"/>
        </w:numPr>
        <w:ind w:left="0" w:leftChars="0" w:firstLine="0" w:firstLineChars="0"/>
        <w:jc w:val="left"/>
        <w:rPr>
          <w:b/>
          <w:bCs/>
        </w:rPr>
      </w:pPr>
      <w:r>
        <w:rPr>
          <w:b/>
          <w:bCs/>
        </w:rPr>
        <w:t>AMA</w:t>
      </w:r>
    </w:p>
    <w:p w14:paraId="3E23473A">
      <w:pPr>
        <w:pStyle w:val="100"/>
        <w:ind w:left="0" w:leftChars="0" w:firstLine="0" w:firstLineChars="0"/>
      </w:pPr>
    </w:p>
    <w:p w14:paraId="675F5E16">
      <w:pPr>
        <w:pStyle w:val="98"/>
        <w:numPr>
          <w:ilvl w:val="0"/>
          <w:numId w:val="0"/>
        </w:numPr>
        <w:ind w:left="0" w:leftChars="0" w:firstLine="0" w:firstLineChars="0"/>
        <w:jc w:val="left"/>
      </w:pPr>
      <w:r>
        <w:t>AMA代表“问我任何事情"-Ask ME Anything，邀请Redditor询问他们想要的任何问题。常见案例在国内社媒。一般在subreddit r/IAmA中进行,或者以兴趣/专业相关的的子社区里。</w:t>
      </w:r>
    </w:p>
    <w:p w14:paraId="46BE01E4">
      <w:pPr>
        <w:pStyle w:val="100"/>
        <w:ind w:left="0" w:leftChars="0" w:firstLine="0" w:firstLineChars="0"/>
      </w:pPr>
    </w:p>
    <w:p w14:paraId="12EA8E18">
      <w:pPr>
        <w:pStyle w:val="100"/>
        <w:ind w:left="0" w:leftChars="0" w:firstLine="0" w:firstLineChars="0"/>
      </w:pPr>
      <w:r>
        <w:drawing>
          <wp:inline distT="0" distB="0" distL="0" distR="0">
            <wp:extent cx="5562600" cy="32899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562600" cy="3290552"/>
                    </a:xfrm>
                    <a:prstGeom prst="rect">
                      <a:avLst/>
                    </a:prstGeom>
                  </pic:spPr>
                </pic:pic>
              </a:graphicData>
            </a:graphic>
          </wp:inline>
        </w:drawing>
      </w:r>
    </w:p>
    <w:p w14:paraId="6B904920">
      <w:pPr>
        <w:pStyle w:val="98"/>
        <w:numPr>
          <w:ilvl w:val="0"/>
          <w:numId w:val="23"/>
        </w:numPr>
        <w:ind w:left="0" w:leftChars="0" w:firstLine="0" w:firstLineChars="0"/>
        <w:jc w:val="left"/>
        <w:rPr>
          <w:b/>
          <w:bCs/>
        </w:rPr>
      </w:pPr>
      <w:r>
        <w:rPr>
          <w:b/>
          <w:bCs/>
        </w:rPr>
        <w:t>实时新闻</w:t>
      </w:r>
    </w:p>
    <w:p w14:paraId="78A15316">
      <w:pPr>
        <w:pStyle w:val="100"/>
        <w:ind w:left="0" w:leftChars="0" w:firstLine="0" w:firstLineChars="0"/>
      </w:pPr>
    </w:p>
    <w:p w14:paraId="73DB4C50">
      <w:pPr>
        <w:pStyle w:val="98"/>
        <w:numPr>
          <w:ilvl w:val="0"/>
          <w:numId w:val="0"/>
        </w:numPr>
        <w:ind w:left="0" w:leftChars="0" w:firstLine="0" w:firstLineChars="0"/>
        <w:jc w:val="left"/>
      </w:pPr>
      <w:r>
        <w:t>这本就是一个新闻集合平台。一手信息发布在timely update(政治、视频游戏、电影等)相关的社区中，或者某位大咖的新推文，都有可能受到巨大关注。</w:t>
      </w:r>
    </w:p>
    <w:p w14:paraId="6D3C44E5">
      <w:pPr>
        <w:pStyle w:val="100"/>
        <w:ind w:left="0" w:leftChars="0" w:firstLine="0" w:firstLineChars="0"/>
      </w:pPr>
    </w:p>
    <w:p w14:paraId="4DD30326">
      <w:pPr>
        <w:pStyle w:val="98"/>
        <w:numPr>
          <w:ilvl w:val="0"/>
          <w:numId w:val="23"/>
        </w:numPr>
        <w:ind w:left="0" w:leftChars="0" w:firstLine="0" w:firstLineChars="0"/>
        <w:jc w:val="left"/>
        <w:rPr>
          <w:b/>
          <w:bCs/>
        </w:rPr>
      </w:pPr>
      <w:r>
        <w:rPr>
          <w:b/>
          <w:bCs/>
        </w:rPr>
        <w:t>付费广告</w:t>
      </w:r>
    </w:p>
    <w:p w14:paraId="0F126234">
      <w:pPr>
        <w:pStyle w:val="100"/>
        <w:ind w:left="0" w:leftChars="0" w:firstLine="0" w:firstLineChars="0"/>
      </w:pPr>
    </w:p>
    <w:p w14:paraId="0D8D96E6">
      <w:pPr>
        <w:pStyle w:val="98"/>
        <w:numPr>
          <w:ilvl w:val="0"/>
          <w:numId w:val="0"/>
        </w:numPr>
        <w:ind w:left="0" w:leftChars="0" w:firstLine="0" w:firstLineChars="0"/>
        <w:jc w:val="left"/>
      </w:pPr>
      <w:r>
        <w:t>Reddit广告的操作性和FB和Google目前没有可比性,但针对社区的—些广告是有成效的。下篇会详细介绍Reddit广告规则和如何操作。</w:t>
      </w:r>
    </w:p>
    <w:p w14:paraId="44A69BF9">
      <w:pPr>
        <w:pStyle w:val="100"/>
        <w:ind w:left="1963" w:firstLine="0"/>
      </w:pPr>
    </w:p>
    <w:p w14:paraId="2529C3D8">
      <w:pPr>
        <w:pStyle w:val="4"/>
        <w:numPr>
          <w:ilvl w:val="0"/>
          <w:numId w:val="0"/>
        </w:numPr>
        <w:ind w:leftChars="0"/>
        <w:jc w:val="left"/>
      </w:pPr>
      <w:r>
        <w:rPr>
          <w:rFonts w:hint="eastAsia"/>
          <w:lang w:val="en-US" w:eastAsia="zh-CN"/>
        </w:rPr>
        <w:t xml:space="preserve">04 </w:t>
      </w:r>
      <w:r>
        <w:t>Top品牌案例</w:t>
      </w:r>
    </w:p>
    <w:p w14:paraId="1108875C">
      <w:pPr>
        <w:pStyle w:val="100"/>
        <w:ind w:left="704" w:firstLine="0"/>
      </w:pPr>
    </w:p>
    <w:p w14:paraId="38A5FB3F">
      <w:pPr>
        <w:pStyle w:val="5"/>
        <w:jc w:val="left"/>
        <w:rPr>
          <w:lang w:val="en-US" w:eastAsia="zh-CN"/>
        </w:rPr>
      </w:pPr>
      <w:r>
        <w:rPr>
          <w:lang w:val="en-US" w:eastAsia="zh-CN"/>
        </w:rPr>
        <w:t>内容营销/创意营销</w:t>
      </w:r>
    </w:p>
    <w:p w14:paraId="781A51EE">
      <w:pPr>
        <w:pStyle w:val="100"/>
        <w:ind w:left="1123" w:firstLine="0"/>
      </w:pPr>
    </w:p>
    <w:p w14:paraId="2666B7D5">
      <w:pPr>
        <w:pStyle w:val="98"/>
        <w:numPr>
          <w:ilvl w:val="0"/>
          <w:numId w:val="0"/>
        </w:numPr>
        <w:ind w:leftChars="200"/>
        <w:jc w:val="left"/>
        <w:rPr>
          <w:b/>
          <w:bCs/>
        </w:rPr>
      </w:pPr>
      <w:r>
        <w:rPr>
          <w:b/>
          <w:bCs/>
        </w:rPr>
        <w:t>①KFC-肯德基</w:t>
      </w:r>
    </w:p>
    <w:p w14:paraId="471FD6D6">
      <w:pPr>
        <w:pStyle w:val="98"/>
        <w:numPr>
          <w:ilvl w:val="0"/>
          <w:numId w:val="0"/>
        </w:numPr>
        <w:ind w:leftChars="200"/>
        <w:jc w:val="left"/>
      </w:pPr>
      <w:r>
        <w:t>情人节活动</w:t>
      </w:r>
      <w:r>
        <w:rPr>
          <w:rFonts w:hint="eastAsia"/>
          <w:lang w:eastAsia="zh-CN"/>
        </w:rPr>
        <w:t>：</w:t>
      </w:r>
      <w:r>
        <w:t>绘画、写作和 Photoshop 比赛
</w:t>
      </w:r>
    </w:p>
    <w:p w14:paraId="326B98FD">
      <w:pPr>
        <w:pStyle w:val="98"/>
        <w:numPr>
          <w:ilvl w:val="0"/>
          <w:numId w:val="0"/>
        </w:numPr>
        <w:ind w:leftChars="200"/>
        <w:jc w:val="left"/>
      </w:pPr>
      <w:r>
        <w:t>他们提供了一份psd文件，可以恶搞他们的领导（带着领导的脸/手脚的地毯。胜者将获得奖励。
虽然看上去很奇怪,但活动参与度很高。这个案例让我想起抖音前阵子很火的‘背景太假-蜂蜜哥。让观众收获话语权,可调侃的，可玩味的。</w:t>
      </w:r>
    </w:p>
    <w:p w14:paraId="5A8056E7">
      <w:pPr>
        <w:pStyle w:val="100"/>
        <w:ind w:left="1543" w:firstLine="0"/>
      </w:pPr>
    </w:p>
    <w:p w14:paraId="1E658F2E">
      <w:pPr>
        <w:pStyle w:val="100"/>
        <w:ind w:left="1543" w:firstLine="0"/>
      </w:pPr>
      <w:r>
        <w:drawing>
          <wp:inline distT="0" distB="0" distL="0" distR="0">
            <wp:extent cx="2955290" cy="2729230"/>
            <wp:effectExtent l="0" t="0" r="1651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2955290" cy="2729230"/>
                    </a:xfrm>
                    <a:prstGeom prst="rect">
                      <a:avLst/>
                    </a:prstGeom>
                  </pic:spPr>
                </pic:pic>
              </a:graphicData>
            </a:graphic>
          </wp:inline>
        </w:drawing>
      </w:r>
    </w:p>
    <w:p w14:paraId="7A9FC454">
      <w:pPr>
        <w:pStyle w:val="98"/>
        <w:numPr>
          <w:ilvl w:val="0"/>
          <w:numId w:val="0"/>
        </w:numPr>
        <w:ind w:leftChars="200"/>
        <w:jc w:val="left"/>
      </w:pPr>
      <w:r>
        <w:rPr>
          <w:b/>
          <w:bCs/>
        </w:rPr>
        <w:t>②丰田-Supra
</w:t>
      </w:r>
      <w:r>
        <w:t>
</w:t>
      </w:r>
    </w:p>
    <w:p w14:paraId="2C129533">
      <w:pPr>
        <w:pStyle w:val="98"/>
        <w:numPr>
          <w:ilvl w:val="0"/>
          <w:numId w:val="0"/>
        </w:numPr>
        <w:ind w:leftChars="200"/>
        <w:jc w:val="left"/>
      </w:pPr>
      <w:r>
        <w:t>他们选择在社区/一级方程式内推广=选择已经对汽车和视频主题表现出浓厚兴趣的观众。关于内容:视频,强调故事性,避免硬广告。</w:t>
      </w:r>
    </w:p>
    <w:p w14:paraId="07F14E68">
      <w:pPr>
        <w:pStyle w:val="100"/>
        <w:ind w:left="1543" w:firstLine="0"/>
      </w:pPr>
    </w:p>
    <w:p w14:paraId="1F770808">
      <w:pPr>
        <w:pStyle w:val="100"/>
        <w:ind w:left="1543" w:firstLine="0"/>
      </w:pPr>
      <w:r>
        <w:drawing>
          <wp:inline distT="0" distB="0" distL="0" distR="0">
            <wp:extent cx="3963035" cy="3170555"/>
            <wp:effectExtent l="0" t="0" r="1841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3963035" cy="3170555"/>
                    </a:xfrm>
                    <a:prstGeom prst="rect">
                      <a:avLst/>
                    </a:prstGeom>
                  </pic:spPr>
                </pic:pic>
              </a:graphicData>
            </a:graphic>
          </wp:inline>
        </w:drawing>
      </w:r>
    </w:p>
    <w:p w14:paraId="4A84161A">
      <w:pPr>
        <w:pStyle w:val="5"/>
        <w:numPr>
          <w:ilvl w:val="0"/>
          <w:numId w:val="24"/>
        </w:numPr>
        <w:ind w:left="0" w:leftChars="0" w:firstLine="0" w:firstLine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AMA</w:t>
      </w:r>
    </w:p>
    <w:p w14:paraId="57ED48D5">
      <w:pPr>
        <w:pStyle w:val="100"/>
        <w:ind w:left="1123" w:firstLine="0"/>
      </w:pPr>
    </w:p>
    <w:p w14:paraId="27DB8070">
      <w:pPr>
        <w:pStyle w:val="98"/>
        <w:numPr>
          <w:ilvl w:val="0"/>
          <w:numId w:val="0"/>
        </w:numPr>
        <w:ind w:leftChars="200"/>
        <w:jc w:val="left"/>
        <w:rPr>
          <w:b/>
          <w:bCs/>
        </w:rPr>
      </w:pPr>
      <w:r>
        <w:rPr>
          <w:b/>
          <w:bCs/>
        </w:rPr>
        <w:t>日产</w:t>
      </w:r>
    </w:p>
    <w:p w14:paraId="2105ABF3">
      <w:pPr>
        <w:pStyle w:val="98"/>
        <w:numPr>
          <w:ilvl w:val="0"/>
          <w:numId w:val="0"/>
        </w:numPr>
        <w:ind w:leftChars="200"/>
        <w:jc w:val="left"/>
      </w:pPr>
      <w:r>
        <w:t>日产是2015年试验AMA格式的早期公司之一。在促销期间，他们的首席执行官在subreddit"IAmA”中创建了一个讨论。
</w:t>
      </w:r>
    </w:p>
    <w:p w14:paraId="41D965A5">
      <w:pPr>
        <w:pStyle w:val="98"/>
        <w:numPr>
          <w:ilvl w:val="0"/>
          <w:numId w:val="0"/>
        </w:numPr>
        <w:ind w:leftChars="200"/>
        <w:jc w:val="left"/>
      </w:pPr>
      <w:r>
        <w:t>在他的第一篇帖子中，他介绍了自己，谈到了日产的发布，并邀请人们向他提问。有些人问关于产品的问题,有些人提出了更深层次的问题，比如“你的竞争对手品牌是什么?“他都会进行回答。</w:t>
      </w:r>
    </w:p>
    <w:p w14:paraId="452090D9">
      <w:pPr>
        <w:pStyle w:val="100"/>
        <w:ind w:left="1963" w:firstLine="0"/>
      </w:pPr>
    </w:p>
    <w:p w14:paraId="6E9614A4">
      <w:pPr>
        <w:pStyle w:val="98"/>
        <w:numPr>
          <w:ilvl w:val="0"/>
          <w:numId w:val="0"/>
        </w:numPr>
        <w:ind w:leftChars="200"/>
        <w:jc w:val="left"/>
        <w:rPr>
          <w:b/>
          <w:bCs/>
        </w:rPr>
      </w:pPr>
      <w:r>
        <w:rPr>
          <w:b/>
          <w:bCs/>
        </w:rPr>
        <w:t>启发:</w:t>
      </w:r>
    </w:p>
    <w:p w14:paraId="107134F7">
      <w:pPr>
        <w:pStyle w:val="98"/>
        <w:numPr>
          <w:ilvl w:val="0"/>
          <w:numId w:val="0"/>
        </w:numPr>
        <w:ind w:leftChars="200"/>
        <w:jc w:val="left"/>
      </w:pPr>
      <w:r>
        <w:t>当你的品牌具有一定的影响力时/当你具备别人所不知道的一手或专业信息时,你掌握了主动权,作为信息交换,你收获流量和关注度。
</w:t>
      </w:r>
    </w:p>
    <w:p w14:paraId="62CE258F">
      <w:pPr>
        <w:pStyle w:val="100"/>
        <w:ind w:left="1963" w:firstLine="0"/>
      </w:pPr>
    </w:p>
    <w:p w14:paraId="0649D37D">
      <w:pPr>
        <w:pStyle w:val="100"/>
        <w:ind w:left="1963" w:firstLine="0"/>
      </w:pPr>
      <w:r>
        <w:drawing>
          <wp:inline distT="0" distB="0" distL="0" distR="0">
            <wp:extent cx="4609465" cy="1959610"/>
            <wp:effectExtent l="0" t="0" r="63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609465" cy="1959610"/>
                    </a:xfrm>
                    <a:prstGeom prst="rect">
                      <a:avLst/>
                    </a:prstGeom>
                  </pic:spPr>
                </pic:pic>
              </a:graphicData>
            </a:graphic>
          </wp:inline>
        </w:drawing>
      </w:r>
    </w:p>
    <w:p w14:paraId="5B11D65D">
      <w:pPr>
        <w:pStyle w:val="98"/>
        <w:numPr>
          <w:ilvl w:val="0"/>
          <w:numId w:val="0"/>
        </w:numPr>
        <w:ind w:leftChars="200"/>
        <w:jc w:val="left"/>
      </w:pPr>
      <w:r>
        <w:t>利用AMA的大型企业还有很多:Audi，The Economist，甚至个人IP比尔盖茨。他们都收获了很多热度,还有一些不知名的领域内专家比如游戏、代码。即使对于没有名气的初创品牌/个人,AMA依然值得借鉴。</w:t>
      </w:r>
    </w:p>
    <w:p w14:paraId="6B9F8DB3">
      <w:pPr>
        <w:pStyle w:val="100"/>
        <w:ind w:left="1963" w:firstLine="0"/>
      </w:pPr>
    </w:p>
    <w:p w14:paraId="0F53A0DE">
      <w:pPr>
        <w:pStyle w:val="5"/>
        <w:numPr>
          <w:ilvl w:val="0"/>
          <w:numId w:val="24"/>
        </w:numPr>
        <w:ind w:left="0" w:leftChars="0" w:firstLine="0" w:firstLine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子版块</w:t>
      </w:r>
    </w:p>
    <w:p w14:paraId="6BE56793">
      <w:pPr>
        <w:pStyle w:val="100"/>
        <w:ind w:left="1123" w:firstLine="0"/>
      </w:pPr>
    </w:p>
    <w:p w14:paraId="5CB666EA">
      <w:pPr>
        <w:pStyle w:val="98"/>
        <w:numPr>
          <w:ilvl w:val="0"/>
          <w:numId w:val="0"/>
        </w:numPr>
        <w:ind w:leftChars="200"/>
        <w:jc w:val="left"/>
      </w:pPr>
      <w:r>
        <w:t>SEO的角度而言，这就像一个网站的二级域名，为你带来流量，但你不能发布重复的内容。你需要精准定位,找到那些你错失的‘客户和流量‘。</w:t>
      </w:r>
    </w:p>
    <w:p w14:paraId="197CEB8A">
      <w:pPr>
        <w:pStyle w:val="100"/>
        <w:ind w:left="1543" w:firstLine="0"/>
      </w:pPr>
    </w:p>
    <w:p w14:paraId="744E3C0B">
      <w:pPr>
        <w:pStyle w:val="98"/>
        <w:numPr>
          <w:ilvl w:val="0"/>
          <w:numId w:val="0"/>
        </w:numPr>
        <w:ind w:leftChars="200"/>
        <w:jc w:val="left"/>
        <w:rPr>
          <w:b/>
          <w:bCs/>
        </w:rPr>
      </w:pPr>
      <w:r>
        <w:rPr>
          <w:b/>
          <w:bCs/>
        </w:rPr>
        <w:t>Nordstrom</w:t>
      </w:r>
    </w:p>
    <w:p w14:paraId="394955BF">
      <w:pPr>
        <w:pStyle w:val="100"/>
        <w:ind w:left="1963" w:firstLine="0"/>
      </w:pPr>
    </w:p>
    <w:p w14:paraId="772F55DC">
      <w:pPr>
        <w:pStyle w:val="98"/>
        <w:numPr>
          <w:ilvl w:val="0"/>
          <w:numId w:val="0"/>
        </w:numPr>
        <w:ind w:leftChars="200"/>
        <w:jc w:val="left"/>
      </w:pPr>
      <w:r>
        <w:t>其在Reddit上创建新的Nordstrom 社区，并在推特上宣传。用户在Redditsubreddit上发帖讨论新产品，分享作为Nordstrom员工的经验，并询问客户服务或产品相关问题。
</w:t>
      </w:r>
    </w:p>
    <w:p w14:paraId="6BFE8083">
      <w:pPr>
        <w:pStyle w:val="98"/>
        <w:numPr>
          <w:ilvl w:val="0"/>
          <w:numId w:val="0"/>
        </w:numPr>
        <w:ind w:leftChars="200"/>
        <w:jc w:val="left"/>
      </w:pPr>
      <w:r>
        <w:t>Reddit非常适合创建粉丝在线社区，这个社区可以让用户在购买前找到参考价值。但是，由于该平台优先考虑吸引用户生成的内容，因此需要像Nordstrom那样在其他社交平台上推广subreddit。否则，只能依赖用户偶然发现或自行搜索。</w:t>
      </w:r>
    </w:p>
    <w:p w14:paraId="1D67A791">
      <w:pPr>
        <w:pStyle w:val="98"/>
        <w:numPr>
          <w:ilvl w:val="0"/>
          <w:numId w:val="0"/>
        </w:numPr>
        <w:ind w:leftChars="200"/>
        <w:jc w:val="left"/>
        <w:rPr>
          <w:b/>
          <w:bCs/>
        </w:rPr>
      </w:pPr>
      <w:r>
        <w:rPr>
          <w:b/>
          <w:bCs/>
        </w:rPr>
        <w:t>启发:</w:t>
      </w:r>
    </w:p>
    <w:p w14:paraId="7B8F7BB1">
      <w:pPr>
        <w:pStyle w:val="98"/>
        <w:numPr>
          <w:ilvl w:val="0"/>
          <w:numId w:val="0"/>
        </w:numPr>
        <w:ind w:leftChars="200"/>
        <w:jc w:val="left"/>
      </w:pPr>
      <w:r>
        <w:t>对于初创品牌而言，没有名气，无处推广，子版块可以考虑作为产品以外的延伸。假如是一家手工制品电商网站，那么产品背后的衍申的文化/专业/材料背景是否可以作为新的子版块主题呢?或在那些已经对手工制品感兴趣的社区里发起讨论。</w:t>
      </w:r>
    </w:p>
    <w:p w14:paraId="1769585E">
      <w:pPr>
        <w:pStyle w:val="100"/>
        <w:ind w:left="2383" w:firstLine="0"/>
      </w:pPr>
    </w:p>
    <w:p w14:paraId="3E6F2F94">
      <w:pPr>
        <w:pStyle w:val="100"/>
        <w:ind w:left="2383" w:firstLine="0"/>
      </w:pPr>
      <w:r>
        <w:drawing>
          <wp:inline distT="0" distB="0" distL="0" distR="0">
            <wp:extent cx="3355975" cy="1826895"/>
            <wp:effectExtent l="0" t="0" r="1587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3355975" cy="1826895"/>
                    </a:xfrm>
                    <a:prstGeom prst="rect">
                      <a:avLst/>
                    </a:prstGeom>
                  </pic:spPr>
                </pic:pic>
              </a:graphicData>
            </a:graphic>
          </wp:inline>
        </w:drawing>
      </w:r>
    </w:p>
    <w:p w14:paraId="097DCB44">
      <w:pPr>
        <w:pStyle w:val="4"/>
        <w:numPr>
          <w:ilvl w:val="0"/>
          <w:numId w:val="0"/>
        </w:numPr>
        <w:ind w:leftChars="0"/>
        <w:jc w:val="left"/>
      </w:pPr>
      <w:r>
        <w:rPr>
          <w:rFonts w:hint="eastAsia"/>
          <w:lang w:val="en-US" w:eastAsia="zh-CN"/>
        </w:rPr>
        <w:t>05</w:t>
      </w:r>
      <w:r>
        <w:t>广告政策</w:t>
      </w:r>
    </w:p>
    <w:p w14:paraId="28B332BB">
      <w:pPr>
        <w:pStyle w:val="100"/>
        <w:ind w:left="704" w:firstLine="0"/>
      </w:pPr>
    </w:p>
    <w:p w14:paraId="75F4C501">
      <w:pPr>
        <w:pStyle w:val="5"/>
        <w:jc w:val="left"/>
        <w:rPr>
          <w:lang w:val="en-US" w:eastAsia="zh-CN"/>
        </w:rPr>
      </w:pPr>
      <w:r>
        <w:rPr>
          <w:lang w:val="en-US" w:eastAsia="zh-CN"/>
        </w:rPr>
        <w:t>和Facebook相似,受限行业如下</w:t>
      </w:r>
    </w:p>
    <w:p w14:paraId="16381320">
      <w:pPr>
        <w:pStyle w:val="100"/>
        <w:ind w:left="1123" w:firstLine="0"/>
      </w:pPr>
    </w:p>
    <w:p w14:paraId="7139B57E">
      <w:pPr>
        <w:pStyle w:val="98"/>
        <w:numPr>
          <w:ilvl w:val="0"/>
          <w:numId w:val="0"/>
        </w:numPr>
        <w:ind w:leftChars="200"/>
        <w:jc w:val="left"/>
      </w:pPr>
      <w:r>
        <w:t>·酒精
</w:t>
      </w:r>
    </w:p>
    <w:p w14:paraId="72F0D53B">
      <w:pPr>
        <w:pStyle w:val="98"/>
        <w:numPr>
          <w:ilvl w:val="0"/>
          <w:numId w:val="0"/>
        </w:numPr>
        <w:ind w:leftChars="200"/>
        <w:jc w:val="left"/>
      </w:pPr>
      <w:r>
        <w:t>·第三方权利
</w:t>
      </w:r>
    </w:p>
    <w:p w14:paraId="0F79DE70">
      <w:pPr>
        <w:pStyle w:val="98"/>
        <w:numPr>
          <w:ilvl w:val="0"/>
          <w:numId w:val="0"/>
        </w:numPr>
        <w:ind w:leftChars="200"/>
        <w:jc w:val="left"/>
      </w:pPr>
      <w:r>
        <w:t>·赌博及赌博相关服务</w:t>
      </w:r>
    </w:p>
    <w:p w14:paraId="6180DD8E">
      <w:pPr>
        <w:pStyle w:val="98"/>
        <w:numPr>
          <w:ilvl w:val="0"/>
          <w:numId w:val="0"/>
        </w:numPr>
        <w:ind w:leftChars="200"/>
        <w:jc w:val="left"/>
      </w:pPr>
      <w:r>
        <w:t>·政治广告
</w:t>
      </w:r>
    </w:p>
    <w:p w14:paraId="7B8505B7">
      <w:pPr>
        <w:pStyle w:val="98"/>
        <w:numPr>
          <w:ilvl w:val="0"/>
          <w:numId w:val="0"/>
        </w:numPr>
        <w:ind w:leftChars="200"/>
        <w:jc w:val="left"/>
      </w:pPr>
      <w:r>
        <w:t>·活动门票的非官方转售</w:t>
      </w:r>
    </w:p>
    <w:p w14:paraId="5E93E01B">
      <w:pPr>
        <w:pStyle w:val="98"/>
        <w:numPr>
          <w:ilvl w:val="0"/>
          <w:numId w:val="0"/>
        </w:numPr>
        <w:ind w:leftChars="200"/>
        <w:jc w:val="left"/>
      </w:pPr>
      <w:r>
        <w:t>·活体动物和动物产品</w:t>
      </w:r>
    </w:p>
    <w:p w14:paraId="1D424C8C">
      <w:pPr>
        <w:pStyle w:val="98"/>
        <w:numPr>
          <w:ilvl w:val="0"/>
          <w:numId w:val="0"/>
        </w:numPr>
        <w:ind w:leftChars="200"/>
        <w:jc w:val="left"/>
      </w:pPr>
      <w:r>
        <w:t>·约会服务
</w:t>
      </w:r>
    </w:p>
    <w:p w14:paraId="5D2A31DA">
      <w:pPr>
        <w:pStyle w:val="98"/>
        <w:numPr>
          <w:ilvl w:val="0"/>
          <w:numId w:val="0"/>
        </w:numPr>
        <w:ind w:leftChars="200"/>
        <w:jc w:val="left"/>
      </w:pPr>
      <w:r>
        <w:t>·金融/加密货币产品和服务</w:t>
      </w:r>
    </w:p>
    <w:p w14:paraId="00A142F7">
      <w:pPr>
        <w:pStyle w:val="98"/>
        <w:numPr>
          <w:ilvl w:val="0"/>
          <w:numId w:val="0"/>
        </w:numPr>
        <w:ind w:leftChars="200"/>
        <w:jc w:val="left"/>
      </w:pPr>
      <w:r>
        <w:t>·健康与保健
</w:t>
      </w:r>
    </w:p>
    <w:p w14:paraId="6A69CB60">
      <w:pPr>
        <w:pStyle w:val="98"/>
        <w:numPr>
          <w:ilvl w:val="0"/>
          <w:numId w:val="0"/>
        </w:numPr>
        <w:ind w:leftChars="200"/>
        <w:jc w:val="left"/>
      </w:pPr>
      <w:r>
        <w:t>·消遣药物</w:t>
      </w:r>
    </w:p>
    <w:p w14:paraId="24A559A0">
      <w:pPr>
        <w:pStyle w:val="100"/>
        <w:ind w:left="1543" w:firstLine="0"/>
      </w:pPr>
    </w:p>
    <w:p w14:paraId="226C17C1">
      <w:pPr>
        <w:pStyle w:val="5"/>
        <w:jc w:val="left"/>
        <w:rPr>
          <w:lang w:val="en-US" w:eastAsia="zh-CN"/>
        </w:rPr>
      </w:pPr>
      <w:r>
        <w:rPr>
          <w:lang w:val="en-US" w:eastAsia="zh-CN"/>
        </w:rPr>
        <w:t>编辑要求</w:t>
      </w:r>
    </w:p>
    <w:p w14:paraId="18FC4ED7">
      <w:pPr>
        <w:pStyle w:val="100"/>
        <w:ind w:left="1123" w:firstLine="0"/>
      </w:pPr>
    </w:p>
    <w:p w14:paraId="4C9E86BF">
      <w:pPr>
        <w:pStyle w:val="98"/>
        <w:numPr>
          <w:ilvl w:val="0"/>
          <w:numId w:val="0"/>
        </w:numPr>
        <w:ind w:leftChars="200"/>
        <w:jc w:val="left"/>
      </w:pPr>
      <w:r>
        <w:t>广告的质量和风格应实用、清晰且准确。·视频广告
·风格政策。质量
. URL和着陆页政策</w:t>
      </w:r>
    </w:p>
    <w:p w14:paraId="53BB7405">
      <w:pPr>
        <w:pStyle w:val="100"/>
        <w:ind w:left="1543" w:firstLine="0"/>
      </w:pPr>
    </w:p>
    <w:p w14:paraId="55F2160E">
      <w:pPr>
        <w:pStyle w:val="5"/>
        <w:jc w:val="left"/>
        <w:rPr>
          <w:lang w:val="en-US" w:eastAsia="zh-CN"/>
        </w:rPr>
      </w:pPr>
      <w:r>
        <w:rPr>
          <w:lang w:val="en-US" w:eastAsia="zh-CN"/>
        </w:rPr>
        <w:t>定位准则</w:t>
      </w:r>
    </w:p>
    <w:p w14:paraId="3C226937">
      <w:pPr>
        <w:pStyle w:val="100"/>
        <w:ind w:left="1123" w:firstLine="0"/>
      </w:pPr>
    </w:p>
    <w:p w14:paraId="3F13F56B">
      <w:pPr>
        <w:pStyle w:val="98"/>
        <w:numPr>
          <w:ilvl w:val="0"/>
          <w:numId w:val="0"/>
        </w:numPr>
        <w:ind w:leftChars="200"/>
        <w:jc w:val="left"/>
      </w:pPr>
      <w:r>
        <w:t>·目标应该是相关的和非歧视性的。
</w:t>
      </w:r>
    </w:p>
    <w:p w14:paraId="61944E5D">
      <w:pPr>
        <w:pStyle w:val="98"/>
        <w:numPr>
          <w:ilvl w:val="0"/>
          <w:numId w:val="0"/>
        </w:numPr>
        <w:ind w:leftChars="200"/>
        <w:jc w:val="left"/>
      </w:pPr>
      <w:r>
        <w:t>·—般规则和禁令
</w:t>
      </w:r>
    </w:p>
    <w:p w14:paraId="4CB119AA">
      <w:pPr>
        <w:pStyle w:val="98"/>
        <w:numPr>
          <w:ilvl w:val="0"/>
          <w:numId w:val="0"/>
        </w:numPr>
        <w:ind w:leftChars="200"/>
        <w:jc w:val="left"/>
      </w:pPr>
      <w:r>
        <w:t>·针对敏感群体
</w:t>
      </w:r>
    </w:p>
    <w:p w14:paraId="4D503EED">
      <w:pPr>
        <w:pStyle w:val="98"/>
        <w:numPr>
          <w:ilvl w:val="0"/>
          <w:numId w:val="0"/>
        </w:numPr>
        <w:ind w:leftChars="200"/>
        <w:jc w:val="left"/>
      </w:pPr>
      <w:r>
        <w:t>·定位资源</w:t>
      </w:r>
    </w:p>
    <w:p w14:paraId="036B6E0A">
      <w:pPr>
        <w:pStyle w:val="100"/>
        <w:ind w:left="1543" w:firstLine="0"/>
      </w:pPr>
    </w:p>
    <w:p w14:paraId="48DBF791">
      <w:pPr>
        <w:pStyle w:val="98"/>
        <w:numPr>
          <w:ilvl w:val="0"/>
          <w:numId w:val="0"/>
        </w:numPr>
        <w:ind w:leftChars="200"/>
        <w:jc w:val="left"/>
      </w:pPr>
      <w:r>
        <w:t>以及一些禁止广告的热门社区，看下是否有你的target相关:</w:t>
      </w:r>
    </w:p>
    <w:p w14:paraId="01ED2E1A">
      <w:pPr>
        <w:pStyle w:val="98"/>
        <w:numPr>
          <w:ilvl w:val="0"/>
          <w:numId w:val="0"/>
        </w:numPr>
        <w:ind w:leftChars="200"/>
        <w:jc w:val="left"/>
      </w:pPr>
      <w:r>
        <w:t>
rmileycyrus
- rlislam
r/mensrights
- rlisrael
r/daftpunk
r/redhotchilipeppers
rifloridaman
rldepression
r/mensrights
- rlarcherfx (a community dedicated to a popular
r/mdma
animated television showi)
. rlska
. rlstopsmoking</w:t>
      </w:r>
    </w:p>
    <w:p w14:paraId="7061E7E5">
      <w:pPr>
        <w:pStyle w:val="100"/>
        <w:ind w:left="1543" w:firstLine="0"/>
      </w:pPr>
    </w:p>
    <w:p w14:paraId="4A7F28AE">
      <w:pPr>
        <w:pStyle w:val="4"/>
        <w:jc w:val="left"/>
      </w:pPr>
      <w:r>
        <w:t>广告类型</w:t>
      </w:r>
    </w:p>
    <w:p w14:paraId="44F1802C">
      <w:pPr>
        <w:pStyle w:val="100"/>
        <w:ind w:left="704" w:firstLine="0"/>
      </w:pPr>
    </w:p>
    <w:p w14:paraId="70A15795">
      <w:pPr>
        <w:pStyle w:val="5"/>
        <w:jc w:val="left"/>
        <w:rPr>
          <w:lang w:val="en-US" w:eastAsia="zh-CN"/>
        </w:rPr>
      </w:pPr>
      <w:r>
        <w:rPr>
          <w:lang w:val="en-US" w:eastAsia="zh-CN"/>
        </w:rPr>
        <w:t>Promoted Posts 推荐帖子</w:t>
      </w:r>
    </w:p>
    <w:p w14:paraId="17E123C2">
      <w:pPr>
        <w:pStyle w:val="100"/>
        <w:ind w:left="1123" w:firstLine="0"/>
      </w:pPr>
    </w:p>
    <w:p w14:paraId="02D0599C">
      <w:pPr>
        <w:pStyle w:val="98"/>
        <w:numPr>
          <w:ilvl w:val="4"/>
          <w:numId w:val="25"/>
        </w:numPr>
        <w:ind w:left="0" w:leftChars="0" w:firstLine="480" w:firstLineChars="200"/>
        <w:jc w:val="left"/>
      </w:pPr>
      <w:r>
        <w:t>可用作链接广告或文字广告。看起来和Reddit上的一般内容无异，具有与非赞助帖子相同的浅蓝色背景。不过会有一个“赞助"标签。</w:t>
      </w:r>
    </w:p>
    <w:p w14:paraId="6DCF0440">
      <w:pPr>
        <w:pStyle w:val="100"/>
        <w:ind w:left="0" w:leftChars="0" w:firstLine="200" w:firstLineChars="200"/>
      </w:pPr>
    </w:p>
    <w:p w14:paraId="4BF25380">
      <w:pPr>
        <w:pStyle w:val="98"/>
        <w:numPr>
          <w:ilvl w:val="4"/>
          <w:numId w:val="25"/>
        </w:numPr>
        <w:ind w:left="0" w:leftChars="0" w:firstLine="480" w:firstLineChars="200"/>
        <w:jc w:val="left"/>
      </w:pPr>
      <w:r>
        <w:t>Link Ads链接广告:易于创建和构建,具有指向特定网站或特定产品页面的链接。链接广告只需要一个标题,可以通过 Reddit的自助广告平台创建。
. Text Ads文字广告:广告链接到另一个 Reddit页面，该页面可以作为活动落地页，相关产品论坛、包含更多信息的Reddit 页面，或想要创建的任何其他内部 Reddit页面。</w:t>
      </w:r>
    </w:p>
    <w:p w14:paraId="0A44CA91">
      <w:pPr>
        <w:pStyle w:val="100"/>
        <w:ind w:left="0" w:leftChars="0" w:firstLine="200" w:firstLineChars="200"/>
      </w:pPr>
    </w:p>
    <w:p w14:paraId="67A068B3">
      <w:pPr>
        <w:pStyle w:val="100"/>
        <w:ind w:left="0" w:leftChars="0" w:firstLine="200" w:firstLineChars="200"/>
      </w:pPr>
      <w:r>
        <w:drawing>
          <wp:inline distT="0" distB="0" distL="0" distR="0">
            <wp:extent cx="4234180" cy="2401570"/>
            <wp:effectExtent l="0" t="0" r="13970"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4234180" cy="2401570"/>
                    </a:xfrm>
                    <a:prstGeom prst="rect">
                      <a:avLst/>
                    </a:prstGeom>
                  </pic:spPr>
                </pic:pic>
              </a:graphicData>
            </a:graphic>
          </wp:inline>
        </w:drawing>
      </w:r>
    </w:p>
    <w:p w14:paraId="213ED77E">
      <w:pPr>
        <w:pStyle w:val="100"/>
        <w:ind w:left="0" w:leftChars="0" w:firstLine="200" w:firstLineChars="200"/>
      </w:pPr>
    </w:p>
    <w:p w14:paraId="1ACF0BC8">
      <w:pPr>
        <w:pStyle w:val="100"/>
        <w:ind w:left="0" w:leftChars="0" w:firstLine="200" w:firstLineChars="200"/>
      </w:pPr>
    </w:p>
    <w:p w14:paraId="35BE9B93">
      <w:pPr>
        <w:pStyle w:val="100"/>
        <w:ind w:left="0" w:leftChars="0" w:firstLine="200" w:firstLineChars="200"/>
      </w:pPr>
    </w:p>
    <w:p w14:paraId="33767CB7">
      <w:pPr>
        <w:pStyle w:val="100"/>
        <w:ind w:left="0" w:leftChars="0" w:firstLine="200" w:firstLineChars="200"/>
      </w:pPr>
    </w:p>
    <w:p w14:paraId="6DF63C70">
      <w:pPr>
        <w:pStyle w:val="100"/>
        <w:ind w:left="0" w:leftChars="0" w:firstLine="200" w:firstLineChars="200"/>
      </w:pPr>
    </w:p>
    <w:p w14:paraId="7A409F78">
      <w:pPr>
        <w:pStyle w:val="100"/>
        <w:ind w:left="0" w:leftChars="0" w:firstLine="200" w:firstLineChars="200"/>
      </w:pPr>
    </w:p>
    <w:p w14:paraId="34640B0C">
      <w:pPr>
        <w:pStyle w:val="100"/>
        <w:ind w:left="0" w:leftChars="0" w:firstLine="200" w:firstLineChars="200"/>
      </w:pPr>
    </w:p>
    <w:p w14:paraId="248E8510">
      <w:pPr>
        <w:pStyle w:val="100"/>
        <w:ind w:left="0" w:leftChars="0" w:firstLine="200" w:firstLineChars="200"/>
      </w:pPr>
    </w:p>
    <w:p w14:paraId="43A1178F">
      <w:pPr>
        <w:pStyle w:val="100"/>
        <w:ind w:left="0" w:leftChars="0" w:firstLine="200" w:firstLineChars="200"/>
      </w:pPr>
    </w:p>
    <w:p w14:paraId="0963B090">
      <w:pPr>
        <w:pStyle w:val="100"/>
        <w:ind w:left="0" w:leftChars="0" w:firstLine="200" w:firstLineChars="200"/>
      </w:pPr>
    </w:p>
    <w:p w14:paraId="25592E6E">
      <w:pPr>
        <w:pStyle w:val="100"/>
        <w:ind w:left="0" w:leftChars="0" w:firstLine="200" w:firstLineChars="200"/>
      </w:pPr>
    </w:p>
    <w:p w14:paraId="147C125D">
      <w:pPr>
        <w:pStyle w:val="100"/>
        <w:ind w:left="0" w:leftChars="0" w:firstLine="200" w:firstLineChars="200"/>
      </w:pPr>
    </w:p>
    <w:p w14:paraId="0EBB63C8">
      <w:pPr>
        <w:pStyle w:val="100"/>
        <w:ind w:left="0" w:leftChars="0" w:firstLine="200" w:firstLineChars="200"/>
      </w:pPr>
    </w:p>
    <w:p w14:paraId="2EB67010">
      <w:pPr>
        <w:pStyle w:val="100"/>
        <w:ind w:left="0" w:leftChars="0" w:firstLine="200" w:firstLineChars="200"/>
      </w:pPr>
    </w:p>
    <w:p w14:paraId="791BD13A">
      <w:pPr>
        <w:pStyle w:val="100"/>
        <w:ind w:left="0" w:leftChars="0" w:firstLine="200" w:firstLineChars="200"/>
      </w:pPr>
    </w:p>
    <w:p w14:paraId="3F34C58F">
      <w:pPr>
        <w:pStyle w:val="5"/>
        <w:jc w:val="left"/>
        <w:rPr>
          <w:lang w:val="en-US" w:eastAsia="zh-CN"/>
        </w:rPr>
      </w:pPr>
      <w:r>
        <w:rPr>
          <w:lang w:val="en-US" w:eastAsia="zh-CN"/>
        </w:rPr>
        <w:t>Display Posts</w:t>
      </w:r>
    </w:p>
    <w:p w14:paraId="756159B7">
      <w:pPr>
        <w:pStyle w:val="100"/>
        <w:ind w:left="1123" w:firstLine="0"/>
      </w:pPr>
    </w:p>
    <w:p w14:paraId="1B79AD31">
      <w:pPr>
        <w:pStyle w:val="98"/>
        <w:numPr>
          <w:ilvl w:val="4"/>
          <w:numId w:val="25"/>
        </w:numPr>
        <w:ind w:left="0" w:leftChars="0" w:firstLine="480" w:firstLineChars="200"/>
        <w:jc w:val="left"/>
      </w:pPr>
      <w:r>
        <w:t>与其他传统的展示广告或横幅广告非常相似,这些Reddit广告是横幅广告或rich media ads,以曝光为导向。数据显示这些广告底价为30.000美元,适合预算较足的公司。</w:t>
      </w:r>
    </w:p>
    <w:p w14:paraId="137E639D">
      <w:pPr>
        <w:pStyle w:val="100"/>
        <w:ind w:left="0" w:leftChars="0" w:firstLine="200" w:firstLineChars="200"/>
      </w:pPr>
    </w:p>
    <w:p w14:paraId="71FECA5F">
      <w:pPr>
        <w:pStyle w:val="100"/>
        <w:ind w:left="0" w:leftChars="0" w:firstLine="200" w:firstLineChars="200"/>
      </w:pPr>
      <w:r>
        <w:drawing>
          <wp:inline distT="0" distB="0" distL="0" distR="0">
            <wp:extent cx="2421255" cy="2643505"/>
            <wp:effectExtent l="0" t="0" r="1714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2421255" cy="2643505"/>
                    </a:xfrm>
                    <a:prstGeom prst="rect">
                      <a:avLst/>
                    </a:prstGeom>
                  </pic:spPr>
                </pic:pic>
              </a:graphicData>
            </a:graphic>
          </wp:inline>
        </w:drawing>
      </w:r>
    </w:p>
    <w:p w14:paraId="312DCE9F">
      <w:pPr>
        <w:pStyle w:val="100"/>
        <w:ind w:left="0" w:leftChars="0" w:firstLine="200" w:firstLineChars="200"/>
      </w:pPr>
    </w:p>
    <w:p w14:paraId="1E34FC28">
      <w:pPr>
        <w:pStyle w:val="100"/>
        <w:ind w:left="0" w:leftChars="0" w:firstLine="200" w:firstLineChars="200"/>
      </w:pPr>
    </w:p>
    <w:p w14:paraId="243C1F64">
      <w:pPr>
        <w:pStyle w:val="4"/>
        <w:jc w:val="left"/>
      </w:pPr>
      <w:r>
        <w:t>7、Reddit广告增加销售额的5种策略</w:t>
      </w:r>
    </w:p>
    <w:p w14:paraId="0BFAD6EB">
      <w:pPr>
        <w:pStyle w:val="100"/>
        <w:ind w:left="704" w:firstLine="0"/>
      </w:pPr>
    </w:p>
    <w:p w14:paraId="06A2966F">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lang w:val="en-US" w:eastAsia="zh-CN"/>
        </w:rPr>
        <w:t>1.</w:t>
      </w:r>
      <w:r>
        <w:rPr>
          <w:rFonts w:hint="eastAsia"/>
          <w:lang w:val="en-US" w:eastAsia="zh-CN"/>
        </w:rPr>
        <w:t xml:space="preserve">  </w:t>
      </w:r>
      <w:r>
        <w:rPr>
          <w:lang w:val="en-US" w:eastAsia="zh-CN"/>
        </w:rPr>
        <w:t>找到与品牌相关的利基主题
</w:t>
      </w:r>
      <w:r>
        <w:rPr>
          <w:rFonts w:ascii="汉仪文黑-55简" w:hAnsi="汉仪文黑-55简" w:eastAsia="汉仪文黑-55简" w:cstheme="minorBidi"/>
          <w:b/>
          <w:bCs/>
          <w:color w:val="auto"/>
          <w:kern w:val="2"/>
          <w:sz w:val="24"/>
          <w:szCs w:val="24"/>
          <w:lang w:val="en-US" w:eastAsia="zh-CN" w:bidi="ar-SA"/>
        </w:rPr>
        <w:t>
</w:t>
      </w:r>
    </w:p>
    <w:p w14:paraId="5D5EF781">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前文已介绍如何找到相关的subreddit以及热门子版块。
尽量找到非常小众的话题,它不仅与品牌或产品相关，还可以产生与消费者之间的对话。
通过识别这些subreddit，可以更好地与可能对你的 Reddit广告内容感兴趣的受众成员保持一致,从而推动这些用户的销售。</w:t>
      </w:r>
    </w:p>
    <w:p w14:paraId="160237A4">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p>
    <w:p w14:paraId="76549E7D">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hint="eastAsia"/>
          <w:lang w:val="en-US" w:eastAsia="zh-CN"/>
        </w:rPr>
        <w:t xml:space="preserve">2. </w:t>
      </w:r>
      <w:r>
        <w:rPr>
          <w:lang w:val="en-US" w:eastAsia="zh-CN"/>
        </w:rPr>
        <w:t>与目标社区互动</w:t>
      </w:r>
      <w:r>
        <w:rPr>
          <w:rFonts w:ascii="汉仪文黑-55简" w:hAnsi="汉仪文黑-55简" w:eastAsia="汉仪文黑-55简" w:cstheme="minorBidi"/>
          <w:b/>
          <w:bCs/>
          <w:color w:val="auto"/>
          <w:kern w:val="2"/>
          <w:sz w:val="24"/>
          <w:szCs w:val="24"/>
          <w:lang w:val="en-US" w:eastAsia="zh-CN" w:bidi="ar-SA"/>
        </w:rPr>
        <w:t>
</w:t>
      </w:r>
    </w:p>
    <w:p w14:paraId="04FEEDA2">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崭新的营销出现不会带来好的效果，已是公认事实。为确保你的广告系列不会被忽视,可以在向特定群体发送有针对性的Reddit广告之前很久就加入该目标社区并与之互动。
如果你建立了善意和普遍友好的感觉，那么推动产品销售就会容易得多，因为你已经在你的社区中建立了信任,再一次参考社群营销。</w:t>
      </w:r>
    </w:p>
    <w:p w14:paraId="443E472B">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p>
    <w:p w14:paraId="4567B372">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hint="eastAsia"/>
          <w:lang w:val="en-US" w:eastAsia="zh-CN"/>
        </w:rPr>
        <w:t xml:space="preserve">3. </w:t>
      </w:r>
      <w:r>
        <w:rPr>
          <w:lang w:val="en-US" w:eastAsia="zh-CN"/>
        </w:rPr>
        <w:t>提供即时价值</w:t>
      </w:r>
      <w:r>
        <w:rPr>
          <w:rFonts w:ascii="汉仪文黑-55简" w:hAnsi="汉仪文黑-55简" w:eastAsia="汉仪文黑-55简" w:cstheme="minorBidi"/>
          <w:b/>
          <w:bCs/>
          <w:color w:val="auto"/>
          <w:kern w:val="2"/>
          <w:sz w:val="24"/>
          <w:szCs w:val="24"/>
          <w:lang w:val="en-US" w:eastAsia="zh-CN" w:bidi="ar-SA"/>
        </w:rPr>
        <w:t>
</w:t>
      </w:r>
    </w:p>
    <w:p w14:paraId="509876A1">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为了抵消用户等反营销情绪,上线前可以考虑该广告为特定社区提供了什么价值。这个思路可以进一步证实产品或品牌和特定社区之间的连接。
通过建立专业知识和证明价值,巩固与社区的联系,你不仅是在营销,而且在解决他们的痛点。解决痛点就意味着销售额增加。</w:t>
      </w:r>
    </w:p>
    <w:p w14:paraId="67722A2F">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p>
    <w:p w14:paraId="7290D1C0">
      <w:pPr>
        <w:pStyle w:val="100"/>
        <w:ind w:left="1123" w:firstLine="0"/>
      </w:pPr>
      <w:r>
        <w:drawing>
          <wp:inline distT="0" distB="0" distL="0" distR="0">
            <wp:extent cx="2964815" cy="4691380"/>
            <wp:effectExtent l="0" t="0" r="6985" b="139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2964815" cy="4691380"/>
                    </a:xfrm>
                    <a:prstGeom prst="rect">
                      <a:avLst/>
                    </a:prstGeom>
                  </pic:spPr>
                </pic:pic>
              </a:graphicData>
            </a:graphic>
          </wp:inline>
        </w:drawing>
      </w:r>
    </w:p>
    <w:p w14:paraId="01764718">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hint="eastAsia"/>
          <w:lang w:val="en-US" w:eastAsia="zh-CN"/>
        </w:rPr>
        <w:t xml:space="preserve">4. </w:t>
      </w:r>
      <w:r>
        <w:rPr>
          <w:lang w:val="en-US" w:eastAsia="zh-CN"/>
        </w:rPr>
        <w:t>允许对任何人对广告发表评论并与积极互动</w:t>
      </w:r>
      <w:r>
        <w:rPr>
          <w:rFonts w:ascii="汉仪文黑-55简" w:hAnsi="汉仪文黑-55简" w:eastAsia="汉仪文黑-55简" w:cstheme="minorBidi"/>
          <w:b/>
          <w:bCs/>
          <w:color w:val="auto"/>
          <w:kern w:val="2"/>
          <w:sz w:val="24"/>
          <w:szCs w:val="24"/>
          <w:lang w:val="en-US" w:eastAsia="zh-CN" w:bidi="ar-SA"/>
        </w:rPr>
        <w:t>
</w:t>
      </w:r>
    </w:p>
    <w:p w14:paraId="757E2C11">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Reddit是关于社区的，如果你进入一个现有的社区,其动机与该社区的理想不符,那么你的 Reddit广告不会走得太远。
通过评论和对话来提高透明度并增加品牌信任度，同时进行反向优化。</w:t>
      </w:r>
    </w:p>
    <w:p w14:paraId="6BA0CBB0">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p>
    <w:p w14:paraId="778D048A">
      <w:pPr>
        <w:rPr>
          <w:rFonts w:ascii="汉仪文黑-55简" w:hAnsi="汉仪文黑-55简" w:eastAsia="汉仪文黑-55简" w:cstheme="minorBidi"/>
          <w:b/>
          <w:bCs/>
          <w:color w:val="auto"/>
          <w:kern w:val="2"/>
          <w:sz w:val="24"/>
          <w:szCs w:val="24"/>
          <w:lang w:val="en-US" w:eastAsia="zh-CN" w:bidi="ar-SA"/>
        </w:rPr>
      </w:pPr>
    </w:p>
    <w:p w14:paraId="42F22E8F">
      <w:pPr>
        <w:rPr>
          <w:rFonts w:ascii="汉仪文黑-55简" w:hAnsi="汉仪文黑-55简" w:eastAsia="汉仪文黑-55简" w:cstheme="minorBidi"/>
          <w:b/>
          <w:bCs/>
          <w:color w:val="auto"/>
          <w:kern w:val="2"/>
          <w:sz w:val="24"/>
          <w:szCs w:val="24"/>
          <w:lang w:val="en-US" w:eastAsia="zh-CN" w:bidi="ar-SA"/>
        </w:rPr>
      </w:pPr>
    </w:p>
    <w:p w14:paraId="2FE3BE95">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hint="eastAsia"/>
          <w:lang w:val="en-US" w:eastAsia="zh-CN"/>
        </w:rPr>
        <w:t xml:space="preserve">5. </w:t>
      </w:r>
      <w:r>
        <w:rPr>
          <w:lang w:val="en-US" w:eastAsia="zh-CN"/>
        </w:rPr>
        <w:t>使用 Reddit 作为客户研究工具</w:t>
      </w:r>
      <w:r>
        <w:rPr>
          <w:rFonts w:ascii="汉仪文黑-55简" w:hAnsi="汉仪文黑-55简" w:eastAsia="汉仪文黑-55简" w:cstheme="minorBidi"/>
          <w:b/>
          <w:bCs/>
          <w:color w:val="auto"/>
          <w:kern w:val="2"/>
          <w:sz w:val="24"/>
          <w:szCs w:val="24"/>
          <w:lang w:val="en-US" w:eastAsia="zh-CN" w:bidi="ar-SA"/>
        </w:rPr>
        <w:t>
</w:t>
      </w:r>
    </w:p>
    <w:p w14:paraId="220416AF">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还是不确定该向哪个社区进行营销?通过使用搜索栏之外的一些功能,可以确定哪些subreddits适合你的品牌:
 rlfindareddit:这个
subreddit致力于帮助你找到你的人。在这个小组中，可以提出有关社区的问题并获得专家答复。
·还可以使用Redditlist等第三方工具来搜索社区内的关键字。
</w:t>
      </w:r>
    </w:p>
    <w:p w14:paraId="4EA89C49">
      <w:pPr>
        <w:pStyle w:val="100"/>
      </w:pPr>
      <w:r>
        <w:drawing>
          <wp:inline distT="0" distB="0" distL="0" distR="0">
            <wp:extent cx="3335020" cy="5813425"/>
            <wp:effectExtent l="0" t="0" r="17780" b="158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9"/>
                    <a:srcRect/>
                    <a:stretch>
                      <a:fillRect/>
                    </a:stretch>
                  </pic:blipFill>
                  <pic:spPr>
                    <a:xfrm>
                      <a:off x="0" y="0"/>
                      <a:ext cx="3335020" cy="5813425"/>
                    </a:xfrm>
                    <a:prstGeom prst="rect">
                      <a:avLst/>
                    </a:prstGeom>
                  </pic:spPr>
                </pic:pic>
              </a:graphicData>
            </a:graphic>
          </wp:inline>
        </w:drawing>
      </w:r>
    </w:p>
    <w:p w14:paraId="13BF7450">
      <w:pPr>
        <w:pStyle w:val="100"/>
      </w:pPr>
    </w:p>
    <w:p w14:paraId="76267AED">
      <w:pPr>
        <w:pStyle w:val="100"/>
      </w:pPr>
    </w:p>
    <w:p w14:paraId="22B17B11">
      <w:pPr>
        <w:pStyle w:val="100"/>
      </w:pPr>
    </w:p>
    <w:p w14:paraId="6BA84C5D">
      <w:pPr>
        <w:pStyle w:val="100"/>
      </w:pPr>
    </w:p>
    <w:p w14:paraId="5839416C">
      <w:pPr>
        <w:pStyle w:val="100"/>
      </w:pPr>
    </w:p>
    <w:p w14:paraId="08D7AA54">
      <w:pPr>
        <w:pStyle w:val="100"/>
      </w:pPr>
    </w:p>
    <w:p w14:paraId="05D5E0D9">
      <w:pPr>
        <w:pStyle w:val="100"/>
      </w:pPr>
    </w:p>
    <w:p w14:paraId="27C3F521">
      <w:pPr>
        <w:pStyle w:val="100"/>
      </w:pPr>
    </w:p>
    <w:p w14:paraId="0CF47B8B">
      <w:pPr>
        <w:pStyle w:val="100"/>
      </w:pPr>
    </w:p>
    <w:p w14:paraId="37ED4334">
      <w:pPr>
        <w:pStyle w:val="100"/>
      </w:pPr>
    </w:p>
    <w:p w14:paraId="2F5A61AD">
      <w:pPr>
        <w:pStyle w:val="100"/>
      </w:pPr>
    </w:p>
    <w:p w14:paraId="6FC190B7">
      <w:pPr>
        <w:pStyle w:val="100"/>
      </w:pPr>
    </w:p>
    <w:p w14:paraId="08575285">
      <w:pPr>
        <w:pStyle w:val="100"/>
      </w:pPr>
    </w:p>
    <w:p w14:paraId="5F3FC046">
      <w:pPr>
        <w:pStyle w:val="100"/>
      </w:pPr>
    </w:p>
    <w:p w14:paraId="26BBC700">
      <w:pPr>
        <w:pStyle w:val="100"/>
      </w:pPr>
    </w:p>
    <w:p w14:paraId="56B93C20">
      <w:pPr>
        <w:pStyle w:val="3"/>
        <w:jc w:val="left"/>
      </w:pPr>
      <w:r>
        <w:t>三、Pinterest</w:t>
      </w:r>
    </w:p>
    <w:p w14:paraId="6554480D">
      <w:pPr>
        <w:pStyle w:val="100"/>
        <w:ind w:left="284" w:firstLine="0"/>
      </w:pPr>
    </w:p>
    <w:p w14:paraId="650181EA">
      <w:pPr>
        <w:pStyle w:val="4"/>
        <w:numPr>
          <w:ilvl w:val="0"/>
          <w:numId w:val="26"/>
        </w:numPr>
        <w:jc w:val="left"/>
      </w:pPr>
      <w:r>
        <w:t>Pinterest如何使用</w:t>
      </w:r>
    </w:p>
    <w:p w14:paraId="5469ECCC">
      <w:pPr>
        <w:pStyle w:val="100"/>
        <w:ind w:left="704" w:firstLine="0"/>
      </w:pPr>
    </w:p>
    <w:p w14:paraId="2328BEB8">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Pinterest是一个社交网站,您可以在其中收集和分享您感兴趣的任何图片。您还可以通过浏览其他 Pinterest 用户的收藏直观地发现新的兴趣。以下是如何开始使用这个独特的创意社交分享工具。</w:t>
      </w:r>
    </w:p>
    <w:p w14:paraId="216E601A">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如果之前没有用过Pinterest，那么可以在绿色上网环境下,登录</w:t>
      </w:r>
      <w:r>
        <w:rPr>
          <w:rFonts w:ascii="汉仪文黑-55简" w:hAnsi="汉仪文黑-55简" w:eastAsia="汉仪文黑-55简" w:cstheme="minorBidi"/>
          <w:b/>
          <w:bCs/>
          <w:color w:val="auto"/>
          <w:kern w:val="2"/>
          <w:sz w:val="24"/>
          <w:szCs w:val="24"/>
          <w:lang w:val="en-US" w:eastAsia="zh-CN" w:bidi="ar-SA"/>
        </w:rPr>
        <w:fldChar w:fldCharType="begin"/>
      </w:r>
      <w:r>
        <w:rPr>
          <w:rFonts w:ascii="汉仪文黑-55简" w:hAnsi="汉仪文黑-55简" w:eastAsia="汉仪文黑-55简" w:cstheme="minorBidi"/>
          <w:b/>
          <w:bCs/>
          <w:color w:val="auto"/>
          <w:kern w:val="2"/>
          <w:sz w:val="24"/>
          <w:szCs w:val="24"/>
          <w:lang w:val="en-US" w:eastAsia="zh-CN" w:bidi="ar-SA"/>
        </w:rPr>
        <w:instrText xml:space="preserve"> HYPERLINK "https://www.Pinterest.com/" </w:instrText>
      </w:r>
      <w:r>
        <w:rPr>
          <w:rFonts w:ascii="汉仪文黑-55简" w:hAnsi="汉仪文黑-55简" w:eastAsia="汉仪文黑-55简" w:cstheme="minorBidi"/>
          <w:b/>
          <w:bCs/>
          <w:color w:val="auto"/>
          <w:kern w:val="2"/>
          <w:sz w:val="24"/>
          <w:szCs w:val="24"/>
          <w:lang w:val="en-US" w:eastAsia="zh-CN" w:bidi="ar-SA"/>
        </w:rPr>
        <w:fldChar w:fldCharType="separate"/>
      </w:r>
      <w:r>
        <w:rPr>
          <w:rStyle w:val="95"/>
          <w:rFonts w:ascii="汉仪文黑-55简" w:hAnsi="汉仪文黑-55简" w:eastAsia="汉仪文黑-55简" w:cstheme="minorBidi"/>
          <w:b/>
          <w:bCs/>
          <w:kern w:val="2"/>
          <w:sz w:val="24"/>
          <w:szCs w:val="24"/>
          <w:lang w:val="en-US" w:eastAsia="zh-CN" w:bidi="ar-SA"/>
        </w:rPr>
        <w:t>https://www.Pinterest.com/</w:t>
      </w:r>
      <w:r>
        <w:rPr>
          <w:rFonts w:ascii="汉仪文黑-55简" w:hAnsi="汉仪文黑-55简" w:eastAsia="汉仪文黑-55简" w:cstheme="minorBidi"/>
          <w:b/>
          <w:bCs/>
          <w:color w:val="auto"/>
          <w:kern w:val="2"/>
          <w:sz w:val="24"/>
          <w:szCs w:val="24"/>
          <w:lang w:val="en-US" w:eastAsia="zh-CN" w:bidi="ar-SA"/>
        </w:rPr>
        <w:fldChar w:fldCharType="end"/>
      </w:r>
      <w:r>
        <w:rPr>
          <w:rFonts w:hint="eastAsia" w:ascii="汉仪文黑-55简" w:hAnsi="汉仪文黑-55简" w:eastAsia="汉仪文黑-55简" w:cstheme="minorBidi"/>
          <w:b/>
          <w:bCs/>
          <w:color w:val="auto"/>
          <w:kern w:val="2"/>
          <w:sz w:val="24"/>
          <w:szCs w:val="24"/>
          <w:lang w:val="en-US" w:eastAsia="zh-CN" w:bidi="ar-SA"/>
        </w:rPr>
        <w:t xml:space="preserve"> </w:t>
      </w:r>
      <w:r>
        <w:rPr>
          <w:rFonts w:ascii="汉仪文黑-55简" w:hAnsi="汉仪文黑-55简" w:eastAsia="汉仪文黑-55简" w:cstheme="minorBidi"/>
          <w:b/>
          <w:bCs/>
          <w:color w:val="auto"/>
          <w:kern w:val="2"/>
          <w:sz w:val="24"/>
          <w:szCs w:val="24"/>
          <w:lang w:val="en-US" w:eastAsia="zh-CN" w:bidi="ar-SA"/>
        </w:rPr>
        <w:t>,快速注册登录。或者使用就 Facebook或 Twitter的账号登录，注册还是比较简单的，按照系统提示一步步填写即可。</w:t>
      </w:r>
    </w:p>
    <w:p w14:paraId="6CC5B31F">
      <w:pPr>
        <w:pStyle w:val="100"/>
        <w:ind w:left="1123" w:firstLine="0"/>
      </w:pPr>
    </w:p>
    <w:p w14:paraId="68CF7FCE">
      <w:pPr>
        <w:pStyle w:val="98"/>
        <w:numPr>
          <w:ilvl w:val="0"/>
          <w:numId w:val="0"/>
        </w:numPr>
        <w:ind w:leftChars="200"/>
        <w:jc w:val="left"/>
      </w:pPr>
      <w:r>
        <w:t>▪</w:t>
      </w:r>
      <w:r>
        <w:rPr>
          <w:rFonts w:hint="eastAsia"/>
          <w:lang w:val="en-US" w:eastAsia="zh-CN"/>
        </w:rPr>
        <w:t xml:space="preserve"> </w:t>
      </w:r>
      <w:r>
        <w:t>Pin：把喜欢的图片pin到一块白板上，类似于做简报;
</w:t>
      </w:r>
    </w:p>
    <w:p w14:paraId="0C26668F">
      <w:pPr>
        <w:pStyle w:val="98"/>
        <w:numPr>
          <w:ilvl w:val="0"/>
          <w:numId w:val="0"/>
        </w:numPr>
        <w:ind w:leftChars="200"/>
        <w:jc w:val="left"/>
      </w:pPr>
      <w:r>
        <w:t>▪ Repin：好友pin了一张好看的图片，我们可以repin到自己的白板上;
</w:t>
      </w:r>
    </w:p>
    <w:p w14:paraId="5FE89780">
      <w:pPr>
        <w:pStyle w:val="98"/>
        <w:numPr>
          <w:ilvl w:val="0"/>
          <w:numId w:val="0"/>
        </w:numPr>
        <w:ind w:leftChars="200"/>
        <w:jc w:val="left"/>
      </w:pPr>
      <w:r>
        <w:t>▪ Share：图片可以来源于各个社交媒体或者网站，也可以被分享到对应平台;
</w:t>
      </w:r>
    </w:p>
    <w:p w14:paraId="3D2BF80B">
      <w:pPr>
        <w:pStyle w:val="98"/>
        <w:numPr>
          <w:ilvl w:val="0"/>
          <w:numId w:val="0"/>
        </w:numPr>
        <w:ind w:leftChars="200"/>
        <w:jc w:val="left"/>
      </w:pPr>
      <w:r>
        <w:t>▪ Board：相当于我们自己的相册，我们可以按照不同的主题和兴趣来划分。</w:t>
      </w:r>
    </w:p>
    <w:p w14:paraId="61D819D4">
      <w:pPr>
        <w:pStyle w:val="100"/>
        <w:ind w:left="1543" w:firstLine="0"/>
      </w:pPr>
    </w:p>
    <w:p w14:paraId="59BABC2F">
      <w:pPr>
        <w:pStyle w:val="4"/>
        <w:numPr>
          <w:ilvl w:val="0"/>
          <w:numId w:val="26"/>
        </w:numPr>
        <w:jc w:val="left"/>
      </w:pPr>
      <w:r>
        <w:t>如何分享图文</w:t>
      </w:r>
    </w:p>
    <w:p w14:paraId="27256242">
      <w:pPr>
        <w:pStyle w:val="100"/>
        <w:ind w:left="704" w:firstLine="0"/>
      </w:pPr>
    </w:p>
    <w:p w14:paraId="4F6458F9">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在Pinterest上，主要是靠优质的图片和有趣有价值的内容来吸引粉丝关注,如果是单纯商品，还需要加上一些优惠信息。</w:t>
      </w:r>
    </w:p>
    <w:p w14:paraId="097ACA32">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很多Pinterest的新手，会单纯把没有修饰过的产品图片发布到Pinterest,也会投放广告，但是这样其实展示量和转化率不会很高，因为在Pinterest上同质化的内容以及很多了。
在Pinterest上获得真实粉丝的提升量，越来越困难，大家只会关注有价值有趣的内容。</w:t>
      </w:r>
    </w:p>
    <w:p w14:paraId="3F580AC5">
      <w:pPr>
        <w:pStyle w:val="100"/>
        <w:ind w:left="1123" w:firstLine="0"/>
      </w:pPr>
    </w:p>
    <w:p w14:paraId="547FFF1F">
      <w:pPr>
        <w:pStyle w:val="4"/>
        <w:numPr>
          <w:ilvl w:val="0"/>
          <w:numId w:val="26"/>
        </w:numPr>
        <w:jc w:val="left"/>
      </w:pPr>
      <w:r>
        <w:t>发布推广技巧</w:t>
      </w:r>
    </w:p>
    <w:p w14:paraId="4F3127A9">
      <w:pPr>
        <w:pStyle w:val="100"/>
        <w:ind w:left="704" w:firstLine="0"/>
      </w:pPr>
    </w:p>
    <w:p w14:paraId="279395B2">
      <w:pPr>
        <w:pStyle w:val="5"/>
        <w:jc w:val="left"/>
        <w:rPr>
          <w:lang w:val="en-US" w:eastAsia="zh-CN"/>
        </w:rPr>
      </w:pPr>
      <w:r>
        <w:rPr>
          <w:lang w:val="en-US" w:eastAsia="zh-CN"/>
        </w:rPr>
        <w:t>1、优化你的PIN，让它更容易被搜索到</w:t>
      </w:r>
    </w:p>
    <w:p w14:paraId="4E85ECEB">
      <w:pPr>
        <w:pStyle w:val="100"/>
        <w:ind w:left="1123" w:firstLine="0"/>
      </w:pPr>
    </w:p>
    <w:p w14:paraId="12132E93">
      <w:pPr>
        <w:pStyle w:val="98"/>
        <w:numPr>
          <w:ilvl w:val="4"/>
          <w:numId w:val="25"/>
        </w:numPr>
        <w:ind w:left="0" w:leftChars="0" w:firstLine="480" w:firstLineChars="200"/>
        <w:jc w:val="left"/>
        <w:rPr>
          <w:b/>
          <w:bCs/>
        </w:rPr>
      </w:pPr>
      <w:r>
        <w:rPr>
          <w:b/>
          <w:bCs/>
        </w:rPr>
        <w:t>Pinterest平台的客户转化率相对较高。</w:t>
      </w:r>
    </w:p>
    <w:p w14:paraId="3C44FD6A">
      <w:pPr>
        <w:pStyle w:val="98"/>
        <w:numPr>
          <w:ilvl w:val="0"/>
          <w:numId w:val="0"/>
        </w:numPr>
        <w:ind w:leftChars="200"/>
        <w:jc w:val="left"/>
      </w:pPr>
      <w:r>
        <w:t>87%的Pinterest 用户称相比其它社交平台，他们更信任Pinterest; 47%的用户称通过Pinterest购买过产品。
所以，你需要创建一张能够激励访客互动，进而推动客户增长的图片。以下是两点建议∶</w:t>
      </w:r>
    </w:p>
    <w:p w14:paraId="2D5D7D1E">
      <w:pPr>
        <w:pStyle w:val="100"/>
        <w:ind w:left="1543" w:firstLine="0"/>
      </w:pPr>
    </w:p>
    <w:p w14:paraId="1BDEBEB2">
      <w:pPr>
        <w:pStyle w:val="98"/>
        <w:numPr>
          <w:ilvl w:val="4"/>
          <w:numId w:val="25"/>
        </w:numPr>
        <w:ind w:left="0" w:leftChars="0" w:firstLine="480" w:firstLineChars="200"/>
        <w:jc w:val="left"/>
        <w:rPr>
          <w:b/>
          <w:bCs/>
        </w:rPr>
      </w:pPr>
      <w:r>
        <w:rPr>
          <w:b/>
          <w:bCs/>
        </w:rPr>
        <w:t>在图片名称中使用关键词
</w:t>
      </w:r>
    </w:p>
    <w:p w14:paraId="1CCEDBD2">
      <w:pPr>
        <w:pStyle w:val="98"/>
        <w:numPr>
          <w:ilvl w:val="0"/>
          <w:numId w:val="0"/>
        </w:numPr>
        <w:ind w:leftChars="200"/>
        <w:jc w:val="left"/>
      </w:pPr>
      <w:r>
        <w:t>如果卖家直接向Pinterest上传图片,确保使用关键词为图片命名。
比如，如果内容和图片主题是:·如何创建有吸引力的Pinterest图片。那么，你的图片名称就应该是:·“创建有吸引力的Pinterest 图片.jpg”
提示:这是最基础的SEO方式，每次创建上传Pinterest图片时都需遵此规则。</w:t>
      </w:r>
    </w:p>
    <w:p w14:paraId="7F369D19">
      <w:pPr>
        <w:pStyle w:val="100"/>
        <w:ind w:left="1963" w:firstLine="0"/>
      </w:pPr>
    </w:p>
    <w:p w14:paraId="5826C214">
      <w:pPr>
        <w:pStyle w:val="98"/>
        <w:numPr>
          <w:ilvl w:val="4"/>
          <w:numId w:val="25"/>
        </w:numPr>
        <w:ind w:left="0" w:leftChars="0" w:firstLine="480" w:firstLineChars="200"/>
        <w:jc w:val="left"/>
        <w:rPr>
          <w:b/>
          <w:bCs/>
        </w:rPr>
      </w:pPr>
      <w:r>
        <w:rPr>
          <w:b/>
          <w:bCs/>
        </w:rPr>
        <w:t>填写转发描述
</w:t>
      </w:r>
    </w:p>
    <w:p w14:paraId="2E8C3F6A">
      <w:pPr>
        <w:pStyle w:val="98"/>
        <w:numPr>
          <w:ilvl w:val="0"/>
          <w:numId w:val="0"/>
        </w:numPr>
        <w:ind w:leftChars="200"/>
        <w:jc w:val="left"/>
      </w:pPr>
      <w:r>
        <w:t>你是否点击过“转发”(Repin)，然后发现描述—栏是一个句号——其它什么都没有？
那是因为Pinterest要求用户为图片添加描述时,很多人太懒只写了一个句号。
不要犯这种错误。花点时间填写描述。一些细节的描写，能让人们了解到图片的另一面。</w:t>
      </w:r>
    </w:p>
    <w:p w14:paraId="4AD05AC1">
      <w:pPr>
        <w:pStyle w:val="100"/>
        <w:ind w:left="1963" w:firstLine="0"/>
      </w:pPr>
    </w:p>
    <w:p w14:paraId="7D835125">
      <w:pPr>
        <w:pStyle w:val="5"/>
        <w:jc w:val="left"/>
        <w:rPr>
          <w:lang w:val="en-US" w:eastAsia="zh-CN"/>
        </w:rPr>
      </w:pPr>
      <w:r>
        <w:rPr>
          <w:lang w:val="en-US" w:eastAsia="zh-CN"/>
        </w:rPr>
        <w:t>2、明智地选择你的用语</w:t>
      </w:r>
    </w:p>
    <w:p w14:paraId="750A7650">
      <w:pPr>
        <w:pStyle w:val="100"/>
        <w:ind w:left="1123" w:firstLine="0"/>
      </w:pPr>
    </w:p>
    <w:p w14:paraId="2C98D656">
      <w:pPr>
        <w:pStyle w:val="98"/>
        <w:numPr>
          <w:ilvl w:val="4"/>
          <w:numId w:val="25"/>
        </w:numPr>
        <w:ind w:left="0" w:leftChars="0" w:firstLine="480" w:firstLineChars="200"/>
        <w:jc w:val="left"/>
      </w:pPr>
      <w:r>
        <w:rPr>
          <w:b/>
          <w:bCs/>
        </w:rPr>
        <w:t>如同其他社交网络一样,Pinterest平台上的内容变化很快。如果你希望得到关注，就必须与众不同。确保图片易于浏览、点击和“转发”以下几点建议很有用：</w:t>
      </w:r>
    </w:p>
    <w:p w14:paraId="20774915">
      <w:pPr>
        <w:pStyle w:val="100"/>
        <w:ind w:left="1543" w:firstLine="0"/>
      </w:pPr>
    </w:p>
    <w:p w14:paraId="38F4AEE4">
      <w:pPr>
        <w:pStyle w:val="98"/>
        <w:numPr>
          <w:ilvl w:val="0"/>
          <w:numId w:val="0"/>
        </w:numPr>
        <w:ind w:left="420" w:leftChars="0"/>
        <w:jc w:val="left"/>
      </w:pPr>
      <w:r>
        <w:rPr>
          <w:b/>
          <w:bCs/>
        </w:rPr>
        <w:t>使用用户看懂的语言</w:t>
      </w:r>
      <w:r>
        <w:t>
</w:t>
      </w:r>
    </w:p>
    <w:p w14:paraId="3968209B">
      <w:pPr>
        <w:pStyle w:val="98"/>
        <w:numPr>
          <w:ilvl w:val="0"/>
          <w:numId w:val="0"/>
        </w:numPr>
        <w:ind w:leftChars="0" w:firstLine="480" w:firstLineChars="200"/>
        <w:jc w:val="left"/>
      </w:pPr>
      <w:r>
        <w:t>你知道自己的目标客户是哪些吗?
你知道他们喜欢用哪种语言谈论喜欢的话题吗？
如果你使用他们的语言，他们熟悉的术语和词汇，将会更容易与其建立联系，得到他们的注意。另外，你是否花时间了解目标市场如何运用Pinterest？
做好这些调查工作!充分了解自己的潜在客户，尝试用他们的语言进行交流——切记使用大量没有意义的行业术语。</w:t>
      </w:r>
    </w:p>
    <w:p w14:paraId="6D18A6F2">
      <w:pPr>
        <w:pStyle w:val="100"/>
        <w:ind w:left="1963" w:firstLine="0"/>
      </w:pPr>
    </w:p>
    <w:p w14:paraId="6A39B12C">
      <w:pPr>
        <w:pStyle w:val="98"/>
        <w:numPr>
          <w:ilvl w:val="0"/>
          <w:numId w:val="0"/>
        </w:numPr>
        <w:ind w:left="420" w:leftChars="0"/>
        <w:jc w:val="left"/>
      </w:pPr>
      <w:r>
        <w:rPr>
          <w:b/>
          <w:bCs/>
        </w:rPr>
        <w:t>确保文字易于阅读
</w:t>
      </w:r>
      <w:r>
        <w:t>
</w:t>
      </w:r>
    </w:p>
    <w:p w14:paraId="1E10500E">
      <w:pPr>
        <w:pStyle w:val="98"/>
        <w:numPr>
          <w:ilvl w:val="0"/>
          <w:numId w:val="0"/>
        </w:numPr>
        <w:ind w:firstLine="480" w:firstLineChars="200"/>
        <w:jc w:val="left"/>
      </w:pPr>
      <w:r>
        <w:t>在细看描述之前，Pinterest用户会先注意到图片和文字。确保图片上的文字易于阅读和理解。一些花哨的字体看起来很有吸引力，但需要注意很多手写体或艺术字很难看懂。
打印字体也是同样的道理。常规、加粗和斜体也能起到突出的作用,但需要用在合适的位置。</w:t>
      </w:r>
    </w:p>
    <w:p w14:paraId="477457F3">
      <w:pPr>
        <w:pStyle w:val="100"/>
        <w:ind w:left="1963" w:firstLine="0"/>
      </w:pPr>
    </w:p>
    <w:p w14:paraId="39070782">
      <w:pPr>
        <w:pStyle w:val="98"/>
        <w:numPr>
          <w:ilvl w:val="0"/>
          <w:numId w:val="0"/>
        </w:numPr>
        <w:ind w:left="420" w:leftChars="0"/>
        <w:jc w:val="left"/>
      </w:pPr>
      <w:r>
        <w:rPr>
          <w:b/>
          <w:bCs/>
        </w:rPr>
        <w:t>创造价值
</w:t>
      </w:r>
      <w:r>
        <w:t>
</w:t>
      </w:r>
    </w:p>
    <w:p w14:paraId="126A6DFE">
      <w:pPr>
        <w:pStyle w:val="98"/>
        <w:numPr>
          <w:ilvl w:val="0"/>
          <w:numId w:val="0"/>
        </w:numPr>
        <w:ind w:firstLine="480" w:firstLineChars="200"/>
        <w:jc w:val="left"/>
      </w:pPr>
      <w:r>
        <w:t>在创建Pin图片时，要考虑到价值体现这方面。你的图片能提供什么价值?能为Pinterest追随者解决哪些问题？
如果你能确定:你将如何提供帮助，给谁提供帮助?并给他们最关注的问题提供答案——这样就能实现“Pinterest图片＋极具吸引力的文字”的策略。</w:t>
      </w:r>
    </w:p>
    <w:p w14:paraId="1E878F39">
      <w:pPr>
        <w:pStyle w:val="100"/>
        <w:ind w:left="1963" w:firstLine="0"/>
      </w:pPr>
    </w:p>
    <w:p w14:paraId="3301313E">
      <w:pPr>
        <w:pStyle w:val="5"/>
        <w:jc w:val="left"/>
        <w:rPr>
          <w:lang w:val="en-US" w:eastAsia="zh-CN"/>
        </w:rPr>
      </w:pPr>
      <w:r>
        <w:rPr>
          <w:lang w:val="en-US" w:eastAsia="zh-CN"/>
        </w:rPr>
        <w:t>3、树立品牌形象</w:t>
      </w:r>
    </w:p>
    <w:p w14:paraId="79514925">
      <w:pPr>
        <w:pStyle w:val="100"/>
        <w:ind w:left="1123" w:firstLine="0"/>
      </w:pPr>
    </w:p>
    <w:p w14:paraId="650FD214">
      <w:pPr>
        <w:pStyle w:val="98"/>
        <w:numPr>
          <w:ilvl w:val="4"/>
          <w:numId w:val="25"/>
        </w:numPr>
        <w:ind w:left="0" w:leftChars="0" w:firstLine="480" w:firstLineChars="200"/>
        <w:jc w:val="left"/>
      </w:pPr>
      <w:r>
        <w:t>把Pinterest平台看作是一个品牌推广渠道，在上面树立自己的品牌形象。
确定在营销时使用的色调、字体、图形样式和字型，然后统一运用到所有要发布的图片中。
品牌不仅是一种营销信息，它还代表着客户体验和购物旅程。树立自己的品牌形象应该是卖家时刻铭记在心的任务。
这应该在每一张图片中体现出来——并贯穿在卖家的整个Pinterest内容板块。</w:t>
      </w:r>
    </w:p>
    <w:p w14:paraId="1625384B">
      <w:pPr>
        <w:pStyle w:val="100"/>
        <w:ind w:left="1543" w:firstLine="0"/>
      </w:pPr>
    </w:p>
    <w:p w14:paraId="12305761">
      <w:pPr>
        <w:pStyle w:val="5"/>
        <w:jc w:val="left"/>
        <w:rPr>
          <w:lang w:val="en-US" w:eastAsia="zh-CN"/>
        </w:rPr>
      </w:pPr>
      <w:r>
        <w:rPr>
          <w:lang w:val="en-US" w:eastAsia="zh-CN"/>
        </w:rPr>
        <w:t>4、创建“Call to Action”按钮</w:t>
      </w:r>
    </w:p>
    <w:p w14:paraId="6D55A3AE">
      <w:pPr>
        <w:pStyle w:val="100"/>
        <w:ind w:left="1123" w:firstLine="0"/>
      </w:pPr>
    </w:p>
    <w:p w14:paraId="67815E51">
      <w:pPr>
        <w:pStyle w:val="98"/>
        <w:numPr>
          <w:ilvl w:val="4"/>
          <w:numId w:val="25"/>
        </w:numPr>
        <w:ind w:left="0" w:leftChars="0" w:firstLine="480" w:firstLineChars="200"/>
        <w:jc w:val="left"/>
      </w:pPr>
      <w:r>
        <w:t>如果你想要人们采取下一步行动，就直接告诉他们!不要认为你的Pinterest粉丝知道如何采取行动，创建一个“call to action”按钮，并确保它对客户清晰可见。
你希望Pinterest粉丝“Repin”或点击查看你的产品吗?在描述中提出该诉求或在图片横幅中唿吁行动。
注意：无论如何唿吁访客行动，要避免使用太多文字。冗长的描述会让图片中的信息变得模蝴。</w:t>
      </w:r>
    </w:p>
    <w:p w14:paraId="705FEEC3">
      <w:pPr>
        <w:pStyle w:val="100"/>
        <w:ind w:left="1543" w:firstLine="0"/>
      </w:pPr>
    </w:p>
    <w:p w14:paraId="3C140D41">
      <w:pPr>
        <w:pStyle w:val="5"/>
        <w:jc w:val="left"/>
        <w:rPr>
          <w:lang w:val="en-US" w:eastAsia="zh-CN"/>
        </w:rPr>
      </w:pPr>
      <w:r>
        <w:rPr>
          <w:lang w:val="en-US" w:eastAsia="zh-CN"/>
        </w:rPr>
        <w:t>5、将Pinterest与其他社交媒体结合使用</w:t>
      </w:r>
    </w:p>
    <w:p w14:paraId="2105BFCE">
      <w:pPr>
        <w:pStyle w:val="100"/>
        <w:ind w:left="1123" w:firstLine="0"/>
      </w:pPr>
    </w:p>
    <w:p w14:paraId="056CEAF6">
      <w:pPr>
        <w:pStyle w:val="98"/>
        <w:numPr>
          <w:ilvl w:val="4"/>
          <w:numId w:val="25"/>
        </w:numPr>
        <w:ind w:left="0" w:leftChars="0" w:firstLine="480" w:firstLineChars="200"/>
        <w:jc w:val="left"/>
      </w:pPr>
      <w:r>
        <w:t>Pinterest是一个很棒的收集创意和激发创新的平台，将它与其他社交媒体结合将产生更大的影响力。
</w:t>
      </w:r>
    </w:p>
    <w:p w14:paraId="4BF12C37">
      <w:pPr>
        <w:pStyle w:val="100"/>
        <w:ind w:left="1543" w:firstLine="0"/>
      </w:pPr>
    </w:p>
    <w:p w14:paraId="6811C10E">
      <w:pPr>
        <w:pStyle w:val="98"/>
        <w:numPr>
          <w:ilvl w:val="0"/>
          <w:numId w:val="0"/>
        </w:numPr>
        <w:ind w:leftChars="200"/>
        <w:jc w:val="left"/>
      </w:pPr>
      <w:r>
        <w:t>①</w:t>
      </w:r>
      <w:r>
        <w:rPr>
          <w:rFonts w:hint="eastAsia"/>
          <w:lang w:val="en-US" w:eastAsia="zh-CN"/>
        </w:rPr>
        <w:t xml:space="preserve"> </w:t>
      </w:r>
      <w:r>
        <w:t>向Facebook粉丝宣传你的Pinterest
告诉你的Facebook粉丝，你在Pinterest上发布了哪种类型的内容，并让他们知道怎样在
Pinterest上找到你。</w:t>
      </w:r>
    </w:p>
    <w:p w14:paraId="2D50C040">
      <w:pPr>
        <w:pStyle w:val="100"/>
        <w:ind w:left="1963" w:firstLine="0"/>
      </w:pPr>
    </w:p>
    <w:p w14:paraId="77EFC2C4">
      <w:pPr>
        <w:pStyle w:val="98"/>
        <w:numPr>
          <w:ilvl w:val="0"/>
          <w:numId w:val="0"/>
        </w:numPr>
        <w:ind w:leftChars="200"/>
        <w:jc w:val="left"/>
      </w:pPr>
      <w:r>
        <w:t>②</w:t>
      </w:r>
      <w:r>
        <w:rPr>
          <w:rFonts w:hint="eastAsia"/>
          <w:lang w:val="en-US" w:eastAsia="zh-CN"/>
        </w:rPr>
        <w:t xml:space="preserve"> </w:t>
      </w:r>
      <w:r>
        <w:t>在你的Facebook页面添加一个Pinterest app标签
Shortstack或 Tabsite这类App可以帮助制作Pinterest app标签，该标签能让粉丝直接从你的Facebook页面查看Pinterest信息。这样，他们不用离开Facebook页面就能Repin你的内容。</w:t>
      </w:r>
    </w:p>
    <w:p w14:paraId="2319B2E0">
      <w:pPr>
        <w:pStyle w:val="100"/>
        <w:ind w:left="1963" w:firstLine="0"/>
      </w:pPr>
    </w:p>
    <w:p w14:paraId="523F2DB4">
      <w:pPr>
        <w:pStyle w:val="98"/>
        <w:numPr>
          <w:ilvl w:val="0"/>
          <w:numId w:val="0"/>
        </w:numPr>
        <w:ind w:leftChars="192"/>
        <w:jc w:val="left"/>
      </w:pPr>
      <w:r>
        <w:t>③</w:t>
      </w:r>
      <w:r>
        <w:rPr>
          <w:rFonts w:hint="eastAsia"/>
          <w:lang w:val="en-US" w:eastAsia="zh-CN"/>
        </w:rPr>
        <w:t xml:space="preserve"> </w:t>
      </w:r>
      <w:r>
        <w:t>交叉推广，鼓励Facebook粉丝转发你的内容鼓励Facebook粉丝在Pinterest上转发你的内容。
注意:一些用户会考虑版权问题而避免转发品牌内容。确保你的粉丝知道你愿意让他们积极分享自己的品牌信息。</w:t>
      </w:r>
    </w:p>
    <w:p w14:paraId="311FC938">
      <w:pPr>
        <w:pStyle w:val="100"/>
        <w:ind w:left="1963" w:firstLine="0"/>
      </w:pPr>
    </w:p>
    <w:p w14:paraId="4BA32BAD">
      <w:pPr>
        <w:pStyle w:val="3"/>
        <w:jc w:val="left"/>
      </w:pPr>
      <w:r>
        <w:t>四、Instagram</w:t>
      </w:r>
    </w:p>
    <w:p w14:paraId="3D75620C">
      <w:pPr>
        <w:pStyle w:val="100"/>
        <w:ind w:left="284" w:firstLine="0"/>
      </w:pPr>
    </w:p>
    <w:p w14:paraId="45FF0DA4">
      <w:pPr>
        <w:pStyle w:val="4"/>
        <w:numPr>
          <w:ilvl w:val="0"/>
          <w:numId w:val="27"/>
        </w:numPr>
        <w:jc w:val="left"/>
      </w:pPr>
      <w:r>
        <w:t>在主页上挂独立站链接</w:t>
      </w:r>
    </w:p>
    <w:p w14:paraId="12B0427F">
      <w:pPr>
        <w:pStyle w:val="100"/>
        <w:ind w:left="704" w:firstLine="0"/>
      </w:pPr>
    </w:p>
    <w:p w14:paraId="1B33BB1E">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在lnstagram账号内挂独立站链接，方便用户从lnstagram进入独立站购买。</w:t>
      </w:r>
    </w:p>
    <w:p w14:paraId="0279CD00">
      <w:pPr>
        <w:pStyle w:val="100"/>
        <w:ind w:left="1123" w:firstLine="0"/>
      </w:pPr>
    </w:p>
    <w:p w14:paraId="6AC24160">
      <w:pPr>
        <w:pStyle w:val="100"/>
        <w:ind w:left="1123" w:firstLine="0"/>
      </w:pPr>
      <w:r>
        <w:drawing>
          <wp:inline distT="0" distB="0" distL="0" distR="0">
            <wp:extent cx="3533775" cy="29768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3533775" cy="2977275"/>
                    </a:xfrm>
                    <a:prstGeom prst="rect">
                      <a:avLst/>
                    </a:prstGeom>
                  </pic:spPr>
                </pic:pic>
              </a:graphicData>
            </a:graphic>
          </wp:inline>
        </w:drawing>
      </w:r>
    </w:p>
    <w:p w14:paraId="78920FF3">
      <w:pPr>
        <w:pStyle w:val="4"/>
        <w:numPr>
          <w:ilvl w:val="0"/>
          <w:numId w:val="27"/>
        </w:numPr>
        <w:jc w:val="left"/>
      </w:pPr>
      <w:r>
        <w:t>添加CTA按钮引导用户</w:t>
      </w:r>
    </w:p>
    <w:p w14:paraId="00D6B975">
      <w:pPr>
        <w:pStyle w:val="100"/>
        <w:ind w:left="704" w:firstLine="0"/>
      </w:pPr>
    </w:p>
    <w:p w14:paraId="13467CEB">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将口头和书面号召性用语(CTA)添加到 instagram Reels</w:t>
      </w:r>
    </w:p>
    <w:p w14:paraId="283E9EDD">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在Instagram上放醒目的样式、诱导性的文案、指向性的箭头等等来提醒引导浏览者去点击CTA按钮，可以快速联系上潜在客户。</w:t>
      </w:r>
    </w:p>
    <w:p w14:paraId="74E37211">
      <w:pPr>
        <w:pStyle w:val="100"/>
        <w:ind w:left="1123" w:firstLine="0"/>
      </w:pPr>
    </w:p>
    <w:p w14:paraId="05B86110">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这可以让用户通过添加CTA按钮引导浏览者进入独立站或购买产品。</w:t>
      </w:r>
    </w:p>
    <w:p w14:paraId="277DA406">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可能是放在文本里、口头标注、视频字幕或以上所有内容中。</w:t>
      </w:r>
    </w:p>
    <w:p w14:paraId="1BB5E3B8">
      <w:pPr>
        <w:pStyle w:val="100"/>
        <w:ind w:left="1123" w:firstLine="0"/>
      </w:pPr>
    </w:p>
    <w:p w14:paraId="3F8DBC6C">
      <w:pPr>
        <w:pStyle w:val="4"/>
        <w:numPr>
          <w:ilvl w:val="0"/>
          <w:numId w:val="27"/>
        </w:numPr>
        <w:jc w:val="left"/>
      </w:pPr>
      <w:r>
        <w:t>建立自己的品牌社区，及时与粉丝互动</w:t>
      </w:r>
    </w:p>
    <w:p w14:paraId="44FFA0D3">
      <w:pPr>
        <w:pStyle w:val="100"/>
        <w:ind w:left="704" w:firstLine="0"/>
      </w:pPr>
    </w:p>
    <w:p w14:paraId="51B5E2E9">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真实的互动和反馈，往往能够为产品带来最有价值的优化创意。</w:t>
      </w:r>
    </w:p>
    <w:p w14:paraId="45958F9C">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消费者可以进入社区，互相交流购买体验将购买评价发布在社区，可能帮助品牌做产品优化，最大程度的满足用户的需求。</w:t>
      </w:r>
    </w:p>
    <w:p w14:paraId="10373E83">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品牌在独立站上可以展现Instagram社区内容，为用户提供最真实的评价。</w:t>
      </w:r>
    </w:p>
    <w:p w14:paraId="73FDBFCB">
      <w:pPr>
        <w:pStyle w:val="100"/>
        <w:ind w:left="1123" w:firstLine="0"/>
      </w:pPr>
    </w:p>
    <w:p w14:paraId="040CA5E0">
      <w:pPr>
        <w:pStyle w:val="4"/>
        <w:numPr>
          <w:ilvl w:val="0"/>
          <w:numId w:val="27"/>
        </w:numPr>
        <w:jc w:val="left"/>
      </w:pPr>
      <w:r>
        <w:t>利用Hashtag(标签)，方便用户搜寻</w:t>
      </w:r>
    </w:p>
    <w:p w14:paraId="4824D65B">
      <w:pPr>
        <w:pStyle w:val="100"/>
        <w:ind w:left="704" w:firstLine="0"/>
      </w:pPr>
    </w:p>
    <w:p w14:paraId="253DA05D">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lnstagram标签非常重要，我们每次发帖都必须尽量带有热门话题标签，这点可以让我们的图片在茫茫人海之中被人找到。</w:t>
      </w:r>
    </w:p>
    <w:p w14:paraId="4064141F">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标签的关键词尽量使用热门话题关键词，谁掌握了这些流量来源基础，就掌握了大流量的前提。</w:t>
      </w:r>
    </w:p>
    <w:p w14:paraId="3AEADF61">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每个帖子可以使用30个标签，当然我们有时候使用10个热门的就足够了。</w:t>
      </w:r>
    </w:p>
    <w:p w14:paraId="00D6B4D6">
      <w:pPr>
        <w:pStyle w:val="100"/>
        <w:ind w:left="1123" w:firstLine="0"/>
      </w:pPr>
    </w:p>
    <w:p w14:paraId="23728AF5">
      <w:pPr>
        <w:pStyle w:val="4"/>
        <w:numPr>
          <w:ilvl w:val="0"/>
          <w:numId w:val="27"/>
        </w:numPr>
        <w:jc w:val="left"/>
      </w:pPr>
      <w:r>
        <w:t>提高帖子参与度</w:t>
      </w:r>
    </w:p>
    <w:p w14:paraId="63D04C70">
      <w:pPr>
        <w:pStyle w:val="100"/>
        <w:ind w:left="704" w:firstLine="0"/>
      </w:pPr>
    </w:p>
    <w:p w14:paraId="17C3E5AD">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参与度越高，平台推荐越多，曝光越大。提高lnstagram帖子参与度能最大化地将产品信息触及到目标客户。</w:t>
      </w:r>
    </w:p>
    <w:p w14:paraId="43F5AFC3">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通常在Instagram发布帖子后的第一小时非常关键，这一个小时内需要尽可能地培养帖子参与度。</w:t>
      </w:r>
    </w:p>
    <w:p w14:paraId="6EED99C7">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根据帖子类型，从不同的角度优化参与度。除了回应评论、点赞提高参与度，动态帖子类型可以将帖子作为私人信息发给目标客户，提出问题并添加帖子链接，引导他们回到帖子里评论回复问题。</w:t>
      </w:r>
    </w:p>
    <w:p w14:paraId="664331E9">
      <w:pPr>
        <w:pStyle w:val="100"/>
        <w:ind w:left="1123" w:firstLine="0"/>
      </w:pPr>
    </w:p>
    <w:p w14:paraId="4A9017F4">
      <w:pPr>
        <w:pStyle w:val="4"/>
        <w:numPr>
          <w:ilvl w:val="0"/>
          <w:numId w:val="27"/>
        </w:numPr>
        <w:jc w:val="left"/>
      </w:pPr>
      <w:r>
        <w:t>使用Instagram故事链接贴纸</w:t>
      </w:r>
    </w:p>
    <w:p w14:paraId="62120686">
      <w:pPr>
        <w:pStyle w:val="100"/>
        <w:ind w:left="704" w:firstLine="0"/>
      </w:pPr>
    </w:p>
    <w:p w14:paraId="71D69253">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Instagram Stories'链接贴纸是增加流量的主要策略。如果您拥有Business或Creator帐户，则可以直接从你的Instagram 快拍分享指向任何目的地的链接</w:t>
      </w:r>
    </w:p>
    <w:p w14:paraId="144BC799">
      <w:pPr>
        <w:pStyle w:val="100"/>
        <w:ind w:left="1123" w:firstLine="0"/>
      </w:pPr>
    </w:p>
    <w:p w14:paraId="46D777DE">
      <w:pPr>
        <w:pStyle w:val="100"/>
        <w:ind w:left="1123" w:firstLine="0"/>
      </w:pPr>
      <w:r>
        <w:drawing>
          <wp:inline distT="0" distB="0" distL="0" distR="0">
            <wp:extent cx="2658110" cy="27482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2658542" cy="2748523"/>
                    </a:xfrm>
                    <a:prstGeom prst="rect">
                      <a:avLst/>
                    </a:prstGeom>
                  </pic:spPr>
                </pic:pic>
              </a:graphicData>
            </a:graphic>
          </wp:inline>
        </w:drawing>
      </w:r>
    </w:p>
    <w:p w14:paraId="5B464707">
      <w:pPr>
        <w:pStyle w:val="4"/>
        <w:numPr>
          <w:ilvl w:val="0"/>
          <w:numId w:val="27"/>
        </w:numPr>
        <w:jc w:val="left"/>
      </w:pPr>
      <w:r>
        <w:t>将点击次数最多的故事打包成永久亮点</w:t>
      </w:r>
    </w:p>
    <w:p w14:paraId="2793C7E8">
      <w:pPr>
        <w:pStyle w:val="100"/>
        <w:ind w:left="704" w:firstLine="0"/>
      </w:pPr>
    </w:p>
    <w:p w14:paraId="20E0FAEE">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Instagram快拍可能会在24小时后消失，但通过有效的策略，它们可以永远存在于您的个人资料页面上。
输入: Instagram Stories Highlights。</w:t>
      </w:r>
    </w:p>
    <w:p w14:paraId="28C3BEBF">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它们是延长故事保质期的最佳方式，让它们具有更大的影响力、更高的知名度并增加流量。</w:t>
      </w:r>
    </w:p>
    <w:p w14:paraId="0C5CB964">
      <w:pPr>
        <w:pStyle w:val="100"/>
        <w:ind w:left="1123" w:firstLine="0"/>
      </w:pPr>
    </w:p>
    <w:p w14:paraId="2A417E01">
      <w:pPr>
        <w:pStyle w:val="4"/>
        <w:numPr>
          <w:ilvl w:val="0"/>
          <w:numId w:val="27"/>
        </w:numPr>
        <w:jc w:val="left"/>
      </w:pPr>
      <w:r>
        <w:t>与有影响力的人合作</w:t>
      </w:r>
    </w:p>
    <w:p w14:paraId="793DF2DA">
      <w:pPr>
        <w:pStyle w:val="100"/>
        <w:ind w:left="704" w:firstLine="0"/>
      </w:pPr>
    </w:p>
    <w:p w14:paraId="6EB7ADBD">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这是利用另一个社区的绝佳方式——通过合适的品牌大使，您可以在平台上接触到大量(且相关! )的新受众。</w:t>
      </w:r>
    </w:p>
    <w:p w14:paraId="2F8A9E49">
      <w:pPr>
        <w:pStyle w:val="4"/>
        <w:numPr>
          <w:ilvl w:val="0"/>
          <w:numId w:val="27"/>
        </w:numPr>
        <w:jc w:val="left"/>
      </w:pPr>
      <w:r>
        <w:t>设置Instagram商店</w:t>
      </w:r>
    </w:p>
    <w:p w14:paraId="70449026">
      <w:pPr>
        <w:pStyle w:val="100"/>
        <w:ind w:left="704" w:firstLine="0"/>
      </w:pPr>
    </w:p>
    <w:p w14:paraId="2DF8A560">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借助该功能，品牌可以策划一系列可购买的产品，这些产品可通过其Instagram个人资料页面上的“查看商店”按钮直接访问。</w:t>
      </w:r>
    </w:p>
    <w:p w14:paraId="18278374">
      <w:pPr>
        <w:pStyle w:val="100"/>
        <w:ind w:left="1123" w:firstLine="0"/>
      </w:pPr>
    </w:p>
    <w:p w14:paraId="6B4E58FC">
      <w:pPr>
        <w:pStyle w:val="4"/>
        <w:numPr>
          <w:ilvl w:val="0"/>
          <w:numId w:val="27"/>
        </w:numPr>
        <w:jc w:val="left"/>
      </w:pPr>
      <w:r>
        <w:t>投资Instagram广告</w:t>
      </w:r>
    </w:p>
    <w:p w14:paraId="3A9F5CCD">
      <w:pPr>
        <w:pStyle w:val="100"/>
        <w:ind w:left="704" w:firstLine="0"/>
      </w:pPr>
    </w:p>
    <w:p w14:paraId="3CD4FF5B">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Instagram广告是吸引更多用户的可靠方式，并且通过正确的策略，它们可以成为品牌的巨大优势。
为了使 Instagram广告尽可能成功，请仔细考虑你的最终目标。清楚地了解您的目标将有助于定义您的目标受众,○创意要求和预算。如果要增加流量，请专注于鼓励点击的强大CTA</w:t>
      </w:r>
    </w:p>
    <w:p w14:paraId="3321CD1F">
      <w:pPr>
        <w:pStyle w:val="100"/>
        <w:ind w:left="1123" w:firstLine="0"/>
      </w:pPr>
    </w:p>
    <w:p w14:paraId="0187D18D">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提示:使用UTM标签可以更深入地了解哪些内容可以转化为销售！</w:t>
      </w:r>
    </w:p>
    <w:p w14:paraId="359C4869">
      <w:pPr>
        <w:pStyle w:val="100"/>
        <w:ind w:left="1123" w:firstLine="0"/>
      </w:pPr>
    </w:p>
    <w:p w14:paraId="45F7A961">
      <w:pPr>
        <w:pStyle w:val="4"/>
        <w:numPr>
          <w:ilvl w:val="0"/>
          <w:numId w:val="27"/>
        </w:numPr>
        <w:jc w:val="left"/>
      </w:pPr>
      <w:r>
        <w:t>将操作按钮添加到Instagram个人资料</w:t>
      </w:r>
    </w:p>
    <w:p w14:paraId="72E228D3">
      <w:pPr>
        <w:pStyle w:val="100"/>
        <w:ind w:left="704" w:firstLine="0"/>
      </w:pPr>
    </w:p>
    <w:p w14:paraId="598E9C80">
      <w:pPr>
        <w:pStyle w:val="5"/>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最大化您在Instagram上的流量机会的最简单策略之一是利用个人资料的按钮。这是品牌和企业通过行动在平台上建立联系的一种简单方式。</w:t>
      </w:r>
    </w:p>
    <w:p w14:paraId="4C131392">
      <w:pPr>
        <w:pStyle w:val="100"/>
        <w:ind w:left="1123" w:firstLine="0"/>
      </w:pPr>
    </w:p>
    <w:p w14:paraId="0FDD564C">
      <w:pPr>
        <w:pStyle w:val="3"/>
        <w:jc w:val="left"/>
      </w:pPr>
      <w:r>
        <w:t>五、YouTube</w:t>
      </w:r>
    </w:p>
    <w:p w14:paraId="3F350A46">
      <w:pPr>
        <w:pStyle w:val="100"/>
        <w:ind w:left="284" w:firstLine="0"/>
      </w:pPr>
    </w:p>
    <w:p w14:paraId="642062E6">
      <w:pPr>
        <w:pStyle w:val="4"/>
        <w:numPr>
          <w:ilvl w:val="0"/>
          <w:numId w:val="28"/>
        </w:numPr>
        <w:jc w:val="left"/>
      </w:pPr>
      <w:r>
        <w:t>YouTube SEO优化技巧</w:t>
      </w:r>
    </w:p>
    <w:p w14:paraId="296CDF93">
      <w:pPr>
        <w:pStyle w:val="100"/>
        <w:ind w:left="704" w:firstLine="0"/>
      </w:pPr>
    </w:p>
    <w:p w14:paraId="05616DDE">
      <w:pPr>
        <w:pStyle w:val="5"/>
        <w:jc w:val="left"/>
      </w:pPr>
      <w:r>
        <w:t>1.为视频选择一个目标关键字</w:t>
      </w:r>
    </w:p>
    <w:p w14:paraId="207F19CD">
      <w:pPr>
        <w:pStyle w:val="100"/>
        <w:ind w:left="1123" w:firstLine="0"/>
      </w:pPr>
    </w:p>
    <w:p w14:paraId="60AB93BB">
      <w:pPr>
        <w:pStyle w:val="98"/>
        <w:numPr>
          <w:ilvl w:val="4"/>
          <w:numId w:val="25"/>
        </w:numPr>
        <w:ind w:left="14" w:leftChars="6" w:firstLine="463" w:firstLineChars="193"/>
        <w:jc w:val="left"/>
      </w:pPr>
      <w:r>
        <w:t>可以使用关键字研究工具，或者只是搜索YouTube现有的内容库以获取灵感。</w:t>
      </w:r>
    </w:p>
    <w:p w14:paraId="4DFD243D">
      <w:pPr>
        <w:pStyle w:val="100"/>
        <w:ind w:left="1543" w:firstLine="0"/>
      </w:pPr>
    </w:p>
    <w:p w14:paraId="390AA9C3">
      <w:pPr>
        <w:pStyle w:val="5"/>
        <w:jc w:val="left"/>
      </w:pPr>
      <w:r>
        <w:t>2.在文件名中包含目标关键字</w:t>
      </w:r>
    </w:p>
    <w:p w14:paraId="66107156">
      <w:pPr>
        <w:pStyle w:val="100"/>
        <w:ind w:left="1123" w:firstLine="0"/>
      </w:pPr>
    </w:p>
    <w:p w14:paraId="7314659B">
      <w:pPr>
        <w:pStyle w:val="98"/>
        <w:numPr>
          <w:ilvl w:val="4"/>
          <w:numId w:val="25"/>
        </w:numPr>
        <w:ind w:left="14" w:leftChars="6" w:firstLine="463" w:firstLineChars="193"/>
        <w:jc w:val="left"/>
      </w:pPr>
      <w:r>
        <w:t>不要在每个单词之间使用空格，而是使用破折号(-)或下划线(_)。</w:t>
      </w:r>
    </w:p>
    <w:p w14:paraId="4E5810F6">
      <w:pPr>
        <w:pStyle w:val="100"/>
        <w:ind w:left="1543" w:firstLine="0"/>
      </w:pPr>
    </w:p>
    <w:p w14:paraId="55E82C60">
      <w:pPr>
        <w:pStyle w:val="5"/>
        <w:jc w:val="left"/>
      </w:pPr>
      <w:r>
        <w:t>3.在标题中包含目标关键字</w:t>
      </w:r>
    </w:p>
    <w:p w14:paraId="15D008E6">
      <w:pPr>
        <w:pStyle w:val="100"/>
        <w:ind w:left="1123" w:firstLine="0"/>
        <w:rPr>
          <w:rFonts w:ascii="汉仪文黑-55简" w:hAnsi="汉仪文黑-55简" w:eastAsia="汉仪文黑-55简" w:cstheme="minorBidi"/>
          <w:color w:val="auto"/>
          <w:kern w:val="2"/>
          <w:sz w:val="24"/>
          <w:szCs w:val="24"/>
          <w:lang w:val="en-US" w:eastAsia="zh-CN" w:bidi="ar-SA"/>
        </w:rPr>
      </w:pPr>
    </w:p>
    <w:p w14:paraId="40A02201">
      <w:pPr>
        <w:pStyle w:val="98"/>
        <w:numPr>
          <w:ilvl w:val="4"/>
          <w:numId w:val="25"/>
        </w:numPr>
        <w:ind w:left="14" w:leftChars="6" w:firstLine="463" w:firstLineChars="193"/>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将目标关键字放入视频标题中。要尽量有创意，并且能够引起受众的兴趣，还能够帮助他们解决问题或者学习到内容。</w:t>
      </w:r>
    </w:p>
    <w:p w14:paraId="7DA50625">
      <w:pPr>
        <w:pStyle w:val="100"/>
        <w:ind w:left="1543" w:firstLine="0"/>
      </w:pPr>
    </w:p>
    <w:p w14:paraId="71D13B1F">
      <w:pPr>
        <w:pStyle w:val="100"/>
        <w:ind w:left="1543" w:firstLine="0"/>
      </w:pPr>
      <w:r>
        <w:drawing>
          <wp:inline distT="0" distB="0" distL="0" distR="0">
            <wp:extent cx="2528570" cy="2528570"/>
            <wp:effectExtent l="0" t="0" r="508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2528570" cy="2528570"/>
                    </a:xfrm>
                    <a:prstGeom prst="rect">
                      <a:avLst/>
                    </a:prstGeom>
                  </pic:spPr>
                </pic:pic>
              </a:graphicData>
            </a:graphic>
          </wp:inline>
        </w:drawing>
      </w:r>
    </w:p>
    <w:p w14:paraId="4E5AEF7F">
      <w:pPr>
        <w:pStyle w:val="5"/>
        <w:jc w:val="left"/>
      </w:pPr>
      <w:r>
        <w:t>4.在video description中包含关键字和关键字变体</w:t>
      </w:r>
    </w:p>
    <w:p w14:paraId="2C48C23F">
      <w:pPr>
        <w:pStyle w:val="100"/>
        <w:ind w:left="1123" w:firstLine="0"/>
      </w:pPr>
    </w:p>
    <w:p w14:paraId="38438536">
      <w:pPr>
        <w:pStyle w:val="98"/>
        <w:numPr>
          <w:ilvl w:val="4"/>
          <w:numId w:val="25"/>
        </w:numPr>
        <w:ind w:left="14" w:leftChars="6" w:firstLine="463" w:firstLineChars="193"/>
        <w:jc w:val="left"/>
      </w:pPr>
      <w:r>
        <w:t>video description是YouTube SEO策略的命脉。写一个natural description,要在里面1-2次提及目标关键字，以及该关键字的变体。</w:t>
      </w:r>
    </w:p>
    <w:p w14:paraId="254F1FB5">
      <w:pPr>
        <w:pStyle w:val="100"/>
        <w:ind w:left="1543" w:firstLine="0"/>
      </w:pPr>
    </w:p>
    <w:p w14:paraId="2ED8F101">
      <w:pPr>
        <w:pStyle w:val="100"/>
        <w:ind w:left="1543" w:firstLine="0"/>
      </w:pPr>
      <w:r>
        <w:drawing>
          <wp:inline distT="0" distB="0" distL="0" distR="0">
            <wp:extent cx="3938905" cy="1783080"/>
            <wp:effectExtent l="0" t="0" r="444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srcRect/>
                    <a:stretch>
                      <a:fillRect/>
                    </a:stretch>
                  </pic:blipFill>
                  <pic:spPr>
                    <a:xfrm>
                      <a:off x="0" y="0"/>
                      <a:ext cx="3938905" cy="1783080"/>
                    </a:xfrm>
                    <a:prstGeom prst="rect">
                      <a:avLst/>
                    </a:prstGeom>
                  </pic:spPr>
                </pic:pic>
              </a:graphicData>
            </a:graphic>
          </wp:inline>
        </w:drawing>
      </w:r>
    </w:p>
    <w:p w14:paraId="4E69E039">
      <w:pPr>
        <w:pStyle w:val="5"/>
        <w:jc w:val="left"/>
      </w:pPr>
      <w:r>
        <w:t>5.为您的视频添加相关标签</w:t>
      </w:r>
    </w:p>
    <w:p w14:paraId="5F7B385A">
      <w:pPr>
        <w:pStyle w:val="100"/>
        <w:ind w:left="1123" w:firstLine="0"/>
      </w:pPr>
    </w:p>
    <w:p w14:paraId="23EC9A6B">
      <w:pPr>
        <w:pStyle w:val="98"/>
        <w:numPr>
          <w:ilvl w:val="4"/>
          <w:numId w:val="25"/>
        </w:numPr>
        <w:ind w:left="14" w:leftChars="6" w:firstLine="463" w:firstLineChars="193"/>
        <w:jc w:val="left"/>
      </w:pPr>
      <w:r>
        <w:rPr>
          <w:rFonts w:hint="eastAsia"/>
          <w:lang w:val="en-US" w:eastAsia="zh-CN"/>
        </w:rPr>
        <w:t xml:space="preserve"> </w:t>
      </w:r>
      <w:r>
        <w:t>tag可以帮助YouTube算法对视频进行分类并将其提供给合适的观众。添加大约5-8个行业标签，不要过度添加，以免被标记为垃圾邮件。</w:t>
      </w:r>
    </w:p>
    <w:p w14:paraId="78EBF556">
      <w:pPr>
        <w:pStyle w:val="100"/>
        <w:ind w:left="1543" w:firstLine="0"/>
      </w:pPr>
    </w:p>
    <w:p w14:paraId="66D55104">
      <w:pPr>
        <w:pStyle w:val="5"/>
        <w:jc w:val="left"/>
      </w:pPr>
      <w:r>
        <w:t>6.添加您的视频类别</w:t>
      </w:r>
    </w:p>
    <w:p w14:paraId="19BCB4C9">
      <w:pPr>
        <w:pStyle w:val="100"/>
        <w:ind w:left="1123" w:firstLine="0"/>
      </w:pPr>
    </w:p>
    <w:p w14:paraId="15C710FE">
      <w:pPr>
        <w:pStyle w:val="98"/>
        <w:numPr>
          <w:ilvl w:val="4"/>
          <w:numId w:val="25"/>
        </w:numPr>
        <w:ind w:left="14" w:leftChars="6" w:firstLine="463" w:firstLineChars="193"/>
        <w:jc w:val="left"/>
      </w:pPr>
      <w:r>
        <w:t>类别也可以帮助用户找到视频并帮助YouTube算法了解视频内容。在主页、探索页面和侧边栏菜单中能够发挥作用。</w:t>
      </w:r>
    </w:p>
    <w:p w14:paraId="62FA044A">
      <w:pPr>
        <w:pStyle w:val="100"/>
        <w:ind w:left="14" w:leftChars="6" w:firstLine="193" w:firstLineChars="193"/>
      </w:pPr>
    </w:p>
    <w:p w14:paraId="6792D11C">
      <w:pPr>
        <w:pStyle w:val="100"/>
        <w:ind w:left="14" w:leftChars="6" w:firstLine="193" w:firstLineChars="193"/>
      </w:pPr>
      <w:r>
        <w:drawing>
          <wp:inline distT="0" distB="0" distL="0" distR="0">
            <wp:extent cx="2519045" cy="2519045"/>
            <wp:effectExtent l="0" t="0" r="14605"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4"/>
                    <a:srcRect/>
                    <a:stretch>
                      <a:fillRect/>
                    </a:stretch>
                  </pic:blipFill>
                  <pic:spPr>
                    <a:xfrm>
                      <a:off x="0" y="0"/>
                      <a:ext cx="2519045" cy="2519045"/>
                    </a:xfrm>
                    <a:prstGeom prst="rect">
                      <a:avLst/>
                    </a:prstGeom>
                  </pic:spPr>
                </pic:pic>
              </a:graphicData>
            </a:graphic>
          </wp:inline>
        </w:drawing>
      </w:r>
    </w:p>
    <w:p w14:paraId="66B6A80D">
      <w:pPr>
        <w:pStyle w:val="5"/>
        <w:jc w:val="left"/>
      </w:pPr>
      <w:r>
        <w:t>7.上传自定义视频缩略图</w:t>
      </w:r>
    </w:p>
    <w:p w14:paraId="30CBA368">
      <w:pPr>
        <w:pStyle w:val="100"/>
        <w:ind w:left="1123" w:firstLine="0"/>
      </w:pPr>
    </w:p>
    <w:p w14:paraId="4D5EF636">
      <w:pPr>
        <w:pStyle w:val="98"/>
        <w:numPr>
          <w:ilvl w:val="4"/>
          <w:numId w:val="25"/>
        </w:numPr>
        <w:ind w:left="14" w:leftChars="6" w:firstLine="463" w:firstLineChars="193"/>
        <w:jc w:val="left"/>
      </w:pPr>
      <w:r>
        <w:t>缩略图中包含关键字或可以产生点击的短语（例如“1,000 organic
followers, fast!”) 。访问自定义缩略图上传需要验证YouTube频道。</w:t>
      </w:r>
    </w:p>
    <w:p w14:paraId="7D577D50">
      <w:pPr>
        <w:pStyle w:val="100"/>
        <w:ind w:left="14" w:leftChars="6" w:firstLine="193" w:firstLineChars="193"/>
      </w:pPr>
    </w:p>
    <w:p w14:paraId="630FE898">
      <w:pPr>
        <w:pStyle w:val="100"/>
        <w:ind w:left="14" w:leftChars="6" w:firstLine="193" w:firstLineChars="193"/>
      </w:pPr>
      <w:r>
        <w:drawing>
          <wp:inline distT="0" distB="0" distL="0" distR="0">
            <wp:extent cx="2381250" cy="23812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5"/>
                    <a:srcRect/>
                    <a:stretch>
                      <a:fillRect/>
                    </a:stretch>
                  </pic:blipFill>
                  <pic:spPr>
                    <a:xfrm>
                      <a:off x="0" y="0"/>
                      <a:ext cx="2381250" cy="2381250"/>
                    </a:xfrm>
                    <a:prstGeom prst="rect">
                      <a:avLst/>
                    </a:prstGeom>
                  </pic:spPr>
                </pic:pic>
              </a:graphicData>
            </a:graphic>
          </wp:inline>
        </w:drawing>
      </w:r>
    </w:p>
    <w:p w14:paraId="1256081F">
      <w:pPr>
        <w:pStyle w:val="5"/>
        <w:jc w:val="left"/>
      </w:pPr>
      <w:r>
        <w:t>8.添加字幕和隐藏式字幕</w:t>
      </w:r>
    </w:p>
    <w:p w14:paraId="63E667E6">
      <w:pPr>
        <w:pStyle w:val="100"/>
        <w:ind w:left="1123" w:firstLine="0"/>
      </w:pPr>
    </w:p>
    <w:p w14:paraId="046DEDE6">
      <w:pPr>
        <w:pStyle w:val="98"/>
        <w:numPr>
          <w:ilvl w:val="4"/>
          <w:numId w:val="25"/>
        </w:numPr>
        <w:ind w:left="14" w:leftChars="6" w:firstLine="463" w:firstLineChars="193"/>
        <w:jc w:val="left"/>
      </w:pPr>
      <w:r>
        <w:t>字幕和隐藏式字幕是视频中必备的辅助功能组件。它们还通过为YouTube提供视频内容的文本版本，间接优化YouTube搜索。</w:t>
      </w:r>
    </w:p>
    <w:p w14:paraId="470304B7">
      <w:pPr>
        <w:pStyle w:val="100"/>
        <w:ind w:left="14" w:leftChars="6" w:firstLine="193" w:firstLineChars="193"/>
      </w:pPr>
    </w:p>
    <w:p w14:paraId="5BC55A05">
      <w:pPr>
        <w:pStyle w:val="5"/>
        <w:jc w:val="left"/>
      </w:pPr>
      <w:r>
        <w:t>9.添加与视频主题相关的cards和end screens</w:t>
      </w:r>
    </w:p>
    <w:p w14:paraId="0C733176">
      <w:pPr>
        <w:pStyle w:val="100"/>
        <w:ind w:left="1123" w:firstLine="0"/>
      </w:pPr>
    </w:p>
    <w:p w14:paraId="12BCFBD9">
      <w:pPr>
        <w:pStyle w:val="98"/>
        <w:numPr>
          <w:ilvl w:val="4"/>
          <w:numId w:val="25"/>
        </w:numPr>
        <w:ind w:left="14" w:leftChars="6" w:firstLine="463" w:firstLineChars="193"/>
        <w:jc w:val="left"/>
      </w:pPr>
      <w:r>
        <w:t>Card相当于内部链接和外部链接，片尾画面可以在最后几秒还能吸引观众。</w:t>
      </w:r>
    </w:p>
    <w:p w14:paraId="262A36DA">
      <w:pPr>
        <w:pStyle w:val="100"/>
        <w:ind w:left="1543" w:firstLine="0"/>
      </w:pPr>
    </w:p>
    <w:p w14:paraId="1E84125D">
      <w:pPr>
        <w:pStyle w:val="5"/>
        <w:jc w:val="left"/>
      </w:pPr>
      <w:r>
        <w:t>10.为您的视频添加主题标签</w:t>
      </w:r>
    </w:p>
    <w:p w14:paraId="0F0167B9">
      <w:pPr>
        <w:pStyle w:val="100"/>
        <w:ind w:left="1123" w:firstLine="0"/>
      </w:pPr>
    </w:p>
    <w:p w14:paraId="62EA784E">
      <w:pPr>
        <w:pStyle w:val="98"/>
        <w:numPr>
          <w:ilvl w:val="4"/>
          <w:numId w:val="25"/>
        </w:numPr>
        <w:ind w:left="14" w:leftChars="6" w:firstLine="463" w:firstLineChars="193"/>
        <w:jc w:val="left"/>
      </w:pPr>
      <w:r>
        <w:t>主题标签不同于标签。它们显示在视频标题上方，增加影响力和权威性。</w:t>
      </w:r>
    </w:p>
    <w:p w14:paraId="7CD8DC6D">
      <w:pPr>
        <w:pStyle w:val="100"/>
        <w:ind w:left="14" w:leftChars="6" w:firstLine="193" w:firstLineChars="193"/>
      </w:pPr>
    </w:p>
    <w:p w14:paraId="6931D7CE">
      <w:pPr>
        <w:pStyle w:val="100"/>
        <w:ind w:left="14" w:leftChars="6" w:firstLine="193" w:firstLineChars="193"/>
      </w:pPr>
      <w:r>
        <w:drawing>
          <wp:inline distT="0" distB="0" distL="0" distR="0">
            <wp:extent cx="5220335" cy="1723390"/>
            <wp:effectExtent l="0" t="0" r="18415" b="101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6"/>
                    <a:srcRect/>
                    <a:stretch>
                      <a:fillRect/>
                    </a:stretch>
                  </pic:blipFill>
                  <pic:spPr>
                    <a:xfrm>
                      <a:off x="0" y="0"/>
                      <a:ext cx="5220335" cy="1723390"/>
                    </a:xfrm>
                    <a:prstGeom prst="rect">
                      <a:avLst/>
                    </a:prstGeom>
                  </pic:spPr>
                </pic:pic>
              </a:graphicData>
            </a:graphic>
          </wp:inline>
        </w:drawing>
      </w:r>
    </w:p>
    <w:p w14:paraId="4424E7E3">
      <w:pPr>
        <w:pStyle w:val="5"/>
        <w:jc w:val="left"/>
      </w:pPr>
      <w:r>
        <w:t>11.创建一个关于您的首要主题的播放列表</w:t>
      </w:r>
    </w:p>
    <w:p w14:paraId="19E45C55">
      <w:pPr>
        <w:pStyle w:val="100"/>
        <w:ind w:left="1123" w:firstLine="0"/>
      </w:pPr>
    </w:p>
    <w:p w14:paraId="34094888">
      <w:pPr>
        <w:pStyle w:val="98"/>
        <w:numPr>
          <w:ilvl w:val="4"/>
          <w:numId w:val="25"/>
        </w:numPr>
        <w:ind w:left="14" w:leftChars="6" w:firstLine="463" w:firstLineChars="193"/>
        <w:jc w:val="left"/>
      </w:pPr>
      <w:r>
        <w:t>优化 YouTube视频的最佳方法之一。找到一些相关视频并将它们放入播放列表中，不仅可以吸引更多观众，还可以帮助YouTube算法了解您的视频与上传库中其他视频的相关性。</w:t>
      </w:r>
    </w:p>
    <w:p w14:paraId="77F7B2CE">
      <w:pPr>
        <w:pStyle w:val="100"/>
        <w:ind w:left="14" w:leftChars="6" w:firstLine="193" w:firstLineChars="193"/>
      </w:pPr>
    </w:p>
    <w:p w14:paraId="7E22D065">
      <w:pPr>
        <w:pStyle w:val="5"/>
        <w:jc w:val="left"/>
      </w:pPr>
      <w:r>
        <w:t>12.留下固定评论以产生参与度或提供更多价值</w:t>
      </w:r>
    </w:p>
    <w:p w14:paraId="4DAAFEF3">
      <w:pPr>
        <w:pStyle w:val="100"/>
        <w:ind w:left="1123" w:firstLine="0"/>
      </w:pPr>
    </w:p>
    <w:p w14:paraId="0DAA13B0">
      <w:pPr>
        <w:pStyle w:val="98"/>
        <w:numPr>
          <w:ilvl w:val="4"/>
          <w:numId w:val="25"/>
        </w:numPr>
        <w:ind w:left="14" w:leftChars="6" w:firstLine="463" w:firstLineChars="193"/>
        <w:jc w:val="left"/>
      </w:pPr>
      <w:r>
        <w:t>作为品牌，应该要在视频下发表评论——不仅要回复他人，还要为读者提供更多价值。</w:t>
      </w:r>
    </w:p>
    <w:p w14:paraId="5B07877F">
      <w:pPr>
        <w:pStyle w:val="100"/>
        <w:ind w:left="1543" w:firstLine="0"/>
      </w:pPr>
    </w:p>
    <w:p w14:paraId="111E62CE">
      <w:pPr>
        <w:pStyle w:val="4"/>
        <w:numPr>
          <w:ilvl w:val="0"/>
          <w:numId w:val="28"/>
        </w:numPr>
        <w:jc w:val="left"/>
      </w:pPr>
      <w:r>
        <w:t>YouTube SEO优化工具</w:t>
      </w:r>
    </w:p>
    <w:p w14:paraId="561D322A">
      <w:pPr>
        <w:pStyle w:val="100"/>
        <w:ind w:left="704" w:firstLine="0"/>
      </w:pPr>
    </w:p>
    <w:p w14:paraId="6318BA3D">
      <w:pPr>
        <w:pStyle w:val="5"/>
        <w:jc w:val="left"/>
      </w:pPr>
      <w:r>
        <w:t>1.Ahrefs 关键字浏览器:用于关键字研究</w:t>
      </w:r>
    </w:p>
    <w:p w14:paraId="2D96EE6B">
      <w:pPr>
        <w:pStyle w:val="100"/>
        <w:ind w:left="1123" w:firstLine="0"/>
      </w:pPr>
    </w:p>
    <w:p w14:paraId="41001395">
      <w:pPr>
        <w:pStyle w:val="100"/>
        <w:ind w:left="1123" w:firstLine="0"/>
      </w:pPr>
      <w:r>
        <w:drawing>
          <wp:inline distT="0" distB="0" distL="0" distR="0">
            <wp:extent cx="5180965" cy="2371090"/>
            <wp:effectExtent l="0" t="0" r="635"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7"/>
                    <a:srcRect/>
                    <a:stretch>
                      <a:fillRect/>
                    </a:stretch>
                  </pic:blipFill>
                  <pic:spPr>
                    <a:xfrm>
                      <a:off x="0" y="0"/>
                      <a:ext cx="5180965" cy="2371090"/>
                    </a:xfrm>
                    <a:prstGeom prst="rect">
                      <a:avLst/>
                    </a:prstGeom>
                  </pic:spPr>
                </pic:pic>
              </a:graphicData>
            </a:graphic>
          </wp:inline>
        </w:drawing>
      </w:r>
    </w:p>
    <w:p w14:paraId="204BA62C">
      <w:pPr>
        <w:pStyle w:val="5"/>
        <w:jc w:val="left"/>
      </w:pPr>
      <w:r>
        <w:t>2.Canva:用于创建缩略图</w:t>
      </w:r>
    </w:p>
    <w:p w14:paraId="5CEACE4F">
      <w:pPr>
        <w:pStyle w:val="100"/>
        <w:ind w:left="1123" w:firstLine="0"/>
      </w:pPr>
    </w:p>
    <w:p w14:paraId="1F09005D">
      <w:pPr>
        <w:pStyle w:val="100"/>
        <w:ind w:left="1123" w:firstLine="0"/>
      </w:pPr>
      <w:r>
        <w:drawing>
          <wp:inline distT="0" distB="0" distL="0" distR="0">
            <wp:extent cx="5012690" cy="2320290"/>
            <wp:effectExtent l="0" t="0" r="1651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8"/>
                    <a:srcRect/>
                    <a:stretch>
                      <a:fillRect/>
                    </a:stretch>
                  </pic:blipFill>
                  <pic:spPr>
                    <a:xfrm>
                      <a:off x="0" y="0"/>
                      <a:ext cx="5012690" cy="2320290"/>
                    </a:xfrm>
                    <a:prstGeom prst="rect">
                      <a:avLst/>
                    </a:prstGeom>
                  </pic:spPr>
                </pic:pic>
              </a:graphicData>
            </a:graphic>
          </wp:inline>
        </w:drawing>
      </w:r>
    </w:p>
    <w:p w14:paraId="556D8D5A">
      <w:pPr>
        <w:pStyle w:val="5"/>
        <w:jc w:val="left"/>
      </w:pPr>
      <w:r>
        <w:t>3.HubSpot:内容策略</w:t>
      </w:r>
    </w:p>
    <w:p w14:paraId="5549F9C6">
      <w:pPr>
        <w:pStyle w:val="100"/>
        <w:ind w:left="1123" w:firstLine="0"/>
      </w:pPr>
    </w:p>
    <w:p w14:paraId="6BCEEFF4">
      <w:pPr>
        <w:pStyle w:val="100"/>
        <w:ind w:left="1123" w:firstLine="0"/>
      </w:pPr>
      <w:r>
        <w:drawing>
          <wp:inline distT="0" distB="0" distL="0" distR="0">
            <wp:extent cx="4615815" cy="2458720"/>
            <wp:effectExtent l="0" t="0" r="13335" b="177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9"/>
                    <a:srcRect/>
                    <a:stretch>
                      <a:fillRect/>
                    </a:stretch>
                  </pic:blipFill>
                  <pic:spPr>
                    <a:xfrm>
                      <a:off x="0" y="0"/>
                      <a:ext cx="4615815" cy="2458720"/>
                    </a:xfrm>
                    <a:prstGeom prst="rect">
                      <a:avLst/>
                    </a:prstGeom>
                  </pic:spPr>
                </pic:pic>
              </a:graphicData>
            </a:graphic>
          </wp:inline>
        </w:drawing>
      </w:r>
    </w:p>
    <w:p w14:paraId="5A7AD518">
      <w:pPr>
        <w:pStyle w:val="5"/>
        <w:jc w:val="left"/>
      </w:pPr>
      <w:r>
        <w:t>4.VidIQ Vision:用于数据挖掘</w:t>
      </w:r>
    </w:p>
    <w:p w14:paraId="5BF43995">
      <w:pPr>
        <w:pStyle w:val="100"/>
        <w:ind w:left="1123" w:firstLine="0"/>
      </w:pPr>
    </w:p>
    <w:p w14:paraId="0DC9083B">
      <w:pPr>
        <w:pStyle w:val="100"/>
        <w:ind w:left="1123" w:firstLine="0"/>
      </w:pPr>
      <w:r>
        <w:drawing>
          <wp:inline distT="0" distB="0" distL="0" distR="0">
            <wp:extent cx="5005705" cy="2847340"/>
            <wp:effectExtent l="0" t="0" r="4445"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0"/>
                    <a:srcRect/>
                    <a:stretch>
                      <a:fillRect/>
                    </a:stretch>
                  </pic:blipFill>
                  <pic:spPr>
                    <a:xfrm>
                      <a:off x="0" y="0"/>
                      <a:ext cx="5005705" cy="2847340"/>
                    </a:xfrm>
                    <a:prstGeom prst="rect">
                      <a:avLst/>
                    </a:prstGeom>
                  </pic:spPr>
                </pic:pic>
              </a:graphicData>
            </a:graphic>
          </wp:inline>
        </w:drawing>
      </w:r>
    </w:p>
    <w:p w14:paraId="4DA2C21F">
      <w:pPr>
        <w:pStyle w:val="5"/>
        <w:jc w:val="left"/>
      </w:pPr>
      <w:r>
        <w:t>5.TubeBuddy:提高生产力</w:t>
      </w:r>
    </w:p>
    <w:p w14:paraId="3A81515B">
      <w:pPr>
        <w:pStyle w:val="100"/>
        <w:ind w:left="1123" w:firstLine="0"/>
      </w:pPr>
    </w:p>
    <w:p w14:paraId="09120492">
      <w:pPr>
        <w:pStyle w:val="100"/>
        <w:ind w:left="1123" w:firstLine="0"/>
      </w:pPr>
      <w:r>
        <w:drawing>
          <wp:inline distT="0" distB="0" distL="0" distR="0">
            <wp:extent cx="4641215" cy="3061970"/>
            <wp:effectExtent l="0" t="0" r="6985"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1"/>
                    <a:srcRect/>
                    <a:stretch>
                      <a:fillRect/>
                    </a:stretch>
                  </pic:blipFill>
                  <pic:spPr>
                    <a:xfrm>
                      <a:off x="0" y="0"/>
                      <a:ext cx="4641215" cy="3061970"/>
                    </a:xfrm>
                    <a:prstGeom prst="rect">
                      <a:avLst/>
                    </a:prstGeom>
                  </pic:spPr>
                </pic:pic>
              </a:graphicData>
            </a:graphic>
          </wp:inline>
        </w:drawing>
      </w:r>
    </w:p>
    <w:p w14:paraId="4FEDC0EC">
      <w:pPr>
        <w:pStyle w:val="5"/>
        <w:jc w:val="left"/>
      </w:pPr>
      <w:r>
        <w:t>6.Cyfe:用于分析</w:t>
      </w:r>
    </w:p>
    <w:p w14:paraId="6227E4CE">
      <w:pPr>
        <w:pStyle w:val="100"/>
        <w:ind w:left="1123" w:firstLine="0"/>
      </w:pPr>
    </w:p>
    <w:p w14:paraId="66C3C9FB">
      <w:pPr>
        <w:pStyle w:val="100"/>
        <w:ind w:left="1123" w:firstLine="0"/>
      </w:pPr>
      <w:r>
        <w:drawing>
          <wp:inline distT="0" distB="0" distL="0" distR="0">
            <wp:extent cx="4545965" cy="1905000"/>
            <wp:effectExtent l="0" t="0" r="698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2"/>
                    <a:srcRect/>
                    <a:stretch>
                      <a:fillRect/>
                    </a:stretch>
                  </pic:blipFill>
                  <pic:spPr>
                    <a:xfrm>
                      <a:off x="0" y="0"/>
                      <a:ext cx="4545965" cy="1905000"/>
                    </a:xfrm>
                    <a:prstGeom prst="rect">
                      <a:avLst/>
                    </a:prstGeom>
                  </pic:spPr>
                </pic:pic>
              </a:graphicData>
            </a:graphic>
          </wp:inline>
        </w:drawing>
      </w:r>
    </w:p>
    <w:p w14:paraId="712D0F06">
      <w:pPr>
        <w:pStyle w:val="3"/>
        <w:jc w:val="left"/>
      </w:pPr>
      <w:r>
        <w:t>六、TK</w:t>
      </w:r>
    </w:p>
    <w:p w14:paraId="4B397665">
      <w:pPr>
        <w:pStyle w:val="100"/>
        <w:ind w:left="284" w:firstLine="0"/>
      </w:pPr>
    </w:p>
    <w:p w14:paraId="70909395">
      <w:pPr>
        <w:pStyle w:val="4"/>
        <w:numPr>
          <w:ilvl w:val="0"/>
          <w:numId w:val="29"/>
        </w:numPr>
        <w:jc w:val="left"/>
      </w:pPr>
      <w:r>
        <w:t>tk起号入驻全流程</w:t>
      </w:r>
    </w:p>
    <w:p w14:paraId="5290D784">
      <w:pPr>
        <w:pStyle w:val="100"/>
        <w:ind w:left="704" w:firstLine="0"/>
      </w:pPr>
    </w:p>
    <w:p w14:paraId="122F4D9A">
      <w:pPr>
        <w:pStyle w:val="5"/>
        <w:jc w:val="left"/>
      </w:pPr>
      <w:r>
        <w:t>①注册账号</w:t>
      </w:r>
    </w:p>
    <w:p w14:paraId="717AD015">
      <w:pPr>
        <w:pStyle w:val="100"/>
        <w:ind w:left="1123" w:firstLine="0"/>
      </w:pPr>
    </w:p>
    <w:p w14:paraId="205A4388">
      <w:pPr>
        <w:pStyle w:val="98"/>
        <w:numPr>
          <w:ilvl w:val="0"/>
          <w:numId w:val="0"/>
        </w:numPr>
        <w:tabs>
          <w:tab w:val="left" w:pos="1440"/>
        </w:tabs>
        <w:ind w:firstLine="480" w:firstLineChars="200"/>
        <w:jc w:val="left"/>
      </w:pPr>
      <w:r>
        <w:t>输入全网唯一的手机号码和邮箱地址,完成账号注册</w:t>
      </w:r>
    </w:p>
    <w:p w14:paraId="4E3CCC1C">
      <w:pPr>
        <w:pStyle w:val="100"/>
        <w:ind w:left="1543" w:firstLine="0"/>
      </w:pPr>
    </w:p>
    <w:p w14:paraId="5515F1FE">
      <w:pPr>
        <w:pStyle w:val="5"/>
        <w:jc w:val="left"/>
      </w:pPr>
      <w:r>
        <w:t>②提交资料</w:t>
      </w:r>
    </w:p>
    <w:p w14:paraId="2144ABAB">
      <w:pPr>
        <w:pStyle w:val="100"/>
        <w:ind w:left="1123" w:firstLine="0"/>
      </w:pPr>
    </w:p>
    <w:p w14:paraId="3FBC1A94">
      <w:pPr>
        <w:pStyle w:val="98"/>
        <w:numPr>
          <w:ilvl w:val="0"/>
          <w:numId w:val="30"/>
        </w:numPr>
        <w:tabs>
          <w:tab w:val="left" w:pos="1440"/>
          <w:tab w:val="clear" w:pos="312"/>
        </w:tabs>
        <w:ind w:leftChars="200"/>
        <w:jc w:val="left"/>
      </w:pPr>
      <w:r>
        <w:t>选择入驻国家和入驻方式:商家在每个售卖国家开通的店铺，均需缴纳保证金才能发品运营。
</w:t>
      </w:r>
    </w:p>
    <w:p w14:paraId="24EEEBBF">
      <w:pPr>
        <w:pStyle w:val="98"/>
        <w:numPr>
          <w:ilvl w:val="0"/>
          <w:numId w:val="30"/>
        </w:numPr>
        <w:tabs>
          <w:tab w:val="left" w:pos="1440"/>
          <w:tab w:val="clear" w:pos="312"/>
        </w:tabs>
        <w:ind w:leftChars="200"/>
        <w:jc w:val="left"/>
      </w:pPr>
      <w:r>
        <w:t>选择公司主体所在地
</w:t>
      </w:r>
    </w:p>
    <w:p w14:paraId="4801EFAD">
      <w:pPr>
        <w:pStyle w:val="98"/>
        <w:numPr>
          <w:ilvl w:val="0"/>
          <w:numId w:val="30"/>
        </w:numPr>
        <w:tabs>
          <w:tab w:val="left" w:pos="1440"/>
          <w:tab w:val="clear" w:pos="312"/>
        </w:tabs>
        <w:ind w:leftChars="200"/>
        <w:jc w:val="left"/>
      </w:pPr>
      <w:r>
        <w:t>填写相关资料
(上传公司营业执照，上传法人证件图片，上传主要经营电商平台资料)
</w:t>
      </w:r>
    </w:p>
    <w:p w14:paraId="711E0681">
      <w:pPr>
        <w:pStyle w:val="98"/>
        <w:numPr>
          <w:ilvl w:val="0"/>
          <w:numId w:val="30"/>
        </w:numPr>
        <w:tabs>
          <w:tab w:val="left" w:pos="1440"/>
          <w:tab w:val="clear" w:pos="312"/>
        </w:tabs>
        <w:ind w:leftChars="200"/>
        <w:jc w:val="left"/>
      </w:pPr>
      <w:r>
        <w:t>填写店铺基础信息
(设置店铺名称，需是英文填写且全网唯一，选择主营类目，且主营类目只能是唯一;填写地址薄，设置发货仓库及联系人，支持设置中国内地/中国香港)</w:t>
      </w:r>
    </w:p>
    <w:p w14:paraId="10DEDBA4">
      <w:pPr>
        <w:pStyle w:val="100"/>
        <w:ind w:left="1543" w:firstLine="0"/>
      </w:pPr>
    </w:p>
    <w:p w14:paraId="4776288A">
      <w:pPr>
        <w:pStyle w:val="5"/>
        <w:jc w:val="left"/>
      </w:pPr>
      <w:r>
        <w:t>③内部审核</w:t>
      </w:r>
    </w:p>
    <w:p w14:paraId="2DA019C7">
      <w:pPr>
        <w:pStyle w:val="100"/>
        <w:ind w:left="1123" w:firstLine="0"/>
      </w:pPr>
    </w:p>
    <w:p w14:paraId="2EDCFBD5">
      <w:pPr>
        <w:pStyle w:val="98"/>
        <w:numPr>
          <w:ilvl w:val="0"/>
          <w:numId w:val="0"/>
        </w:numPr>
        <w:tabs>
          <w:tab w:val="left" w:pos="1440"/>
        </w:tabs>
        <w:ind w:leftChars="200"/>
        <w:jc w:val="left"/>
      </w:pPr>
      <w:r>
        <w:t>提交资料就审核结果将通过邮件告知，如果遇到被拒绝请查看邮件里的原因，修改后重新提交审核。</w:t>
      </w:r>
    </w:p>
    <w:p w14:paraId="1F55CCB9">
      <w:pPr>
        <w:pStyle w:val="100"/>
        <w:ind w:left="1543" w:firstLine="0"/>
      </w:pPr>
    </w:p>
    <w:p w14:paraId="5D531D8E">
      <w:pPr>
        <w:pStyle w:val="5"/>
        <w:jc w:val="left"/>
      </w:pPr>
      <w:r>
        <w:t>④保证金</w:t>
      </w:r>
    </w:p>
    <w:p w14:paraId="09C0C741">
      <w:pPr>
        <w:pStyle w:val="100"/>
        <w:ind w:left="1123" w:firstLine="0"/>
      </w:pPr>
    </w:p>
    <w:p w14:paraId="4C49530E">
      <w:pPr>
        <w:pStyle w:val="98"/>
        <w:numPr>
          <w:ilvl w:val="0"/>
          <w:numId w:val="0"/>
        </w:numPr>
        <w:tabs>
          <w:tab w:val="left" w:pos="1440"/>
        </w:tabs>
        <w:ind w:leftChars="200"/>
        <w:jc w:val="left"/>
      </w:pPr>
      <w:r>
        <w:t>缴纳保证金是入驻TikTok Shop最后一步，完成充值缴纳卖家才能获取发布商品权益，开始经营之旅。</w:t>
      </w:r>
    </w:p>
    <w:p w14:paraId="3892CA90">
      <w:pPr>
        <w:pStyle w:val="100"/>
        <w:ind w:left="1543" w:firstLine="0"/>
      </w:pPr>
    </w:p>
    <w:p w14:paraId="19C6D5AA">
      <w:pPr>
        <w:pStyle w:val="4"/>
        <w:numPr>
          <w:ilvl w:val="0"/>
          <w:numId w:val="29"/>
        </w:numPr>
        <w:jc w:val="left"/>
      </w:pPr>
      <w:r>
        <w:t>TK推广引流技巧</w:t>
      </w:r>
    </w:p>
    <w:p w14:paraId="4C065A5A">
      <w:pPr>
        <w:pStyle w:val="100"/>
        <w:ind w:left="704" w:firstLine="0"/>
      </w:pPr>
    </w:p>
    <w:p w14:paraId="1E3DB3F4">
      <w:pPr>
        <w:pStyle w:val="5"/>
        <w:jc w:val="left"/>
      </w:pPr>
      <w:r>
        <w:t>①创建社媒账号矩阵</w:t>
      </w:r>
    </w:p>
    <w:p w14:paraId="10F468D6">
      <w:pPr>
        <w:pStyle w:val="100"/>
        <w:ind w:left="1123" w:firstLine="0"/>
      </w:pPr>
    </w:p>
    <w:p w14:paraId="4309A3CB">
      <w:pPr>
        <w:pStyle w:val="98"/>
        <w:numPr>
          <w:ilvl w:val="0"/>
          <w:numId w:val="0"/>
        </w:numPr>
        <w:tabs>
          <w:tab w:val="left" w:pos="1440"/>
        </w:tabs>
        <w:ind w:leftChars="200"/>
        <w:jc w:val="left"/>
      </w:pPr>
      <w:r>
        <w:t>TK多开号多发视频，保证视频有一定的曝光量。用户可以通过点击主页链接跳转到独立站;视频下方，也可以复制评论链接进入独立站;</w:t>
      </w:r>
    </w:p>
    <w:p w14:paraId="096D168D">
      <w:pPr>
        <w:pStyle w:val="100"/>
        <w:ind w:left="1543" w:firstLine="0"/>
      </w:pPr>
    </w:p>
    <w:p w14:paraId="1CFA50AD">
      <w:pPr>
        <w:pStyle w:val="5"/>
        <w:jc w:val="left"/>
      </w:pPr>
      <w:r>
        <w:t>②TK广告投放</w:t>
      </w:r>
    </w:p>
    <w:p w14:paraId="5336625A">
      <w:pPr>
        <w:pStyle w:val="100"/>
        <w:ind w:left="1123" w:firstLine="0"/>
      </w:pPr>
    </w:p>
    <w:p w14:paraId="461AEFE6">
      <w:pPr>
        <w:pStyle w:val="98"/>
        <w:numPr>
          <w:ilvl w:val="0"/>
          <w:numId w:val="0"/>
        </w:numPr>
        <w:tabs>
          <w:tab w:val="left" w:pos="1440"/>
        </w:tabs>
        <w:ind w:leftChars="200"/>
        <w:jc w:val="left"/>
      </w:pPr>
      <w:r>
        <w:t>有预算的卖家可以考虑在TK投广告，TikTok Ats 广告投放主要分为开屏广告和信息流广告。</w:t>
      </w:r>
    </w:p>
    <w:p w14:paraId="7233E3BB">
      <w:pPr>
        <w:pStyle w:val="100"/>
        <w:tabs>
          <w:tab w:val="left" w:pos="1440"/>
        </w:tabs>
        <w:ind w:left="0" w:leftChars="0" w:firstLine="200" w:firstLineChars="200"/>
      </w:pPr>
    </w:p>
    <w:p w14:paraId="4C8B8384">
      <w:pPr>
        <w:pStyle w:val="98"/>
        <w:numPr>
          <w:ilvl w:val="0"/>
          <w:numId w:val="0"/>
        </w:numPr>
        <w:tabs>
          <w:tab w:val="left" w:pos="1440"/>
        </w:tabs>
        <w:ind w:leftChars="200"/>
        <w:jc w:val="left"/>
      </w:pPr>
      <w:r>
        <w:rPr>
          <w:b/>
          <w:bCs/>
        </w:rPr>
        <w:t>开屏广告：</w:t>
      </w:r>
      <w:r>
        <w:t>
</w:t>
      </w:r>
    </w:p>
    <w:p w14:paraId="4F1CDDAF">
      <w:pPr>
        <w:pStyle w:val="98"/>
        <w:numPr>
          <w:ilvl w:val="0"/>
          <w:numId w:val="0"/>
        </w:numPr>
        <w:tabs>
          <w:tab w:val="left" w:pos="1440"/>
        </w:tabs>
        <w:ind w:leftChars="200"/>
        <w:jc w:val="left"/>
      </w:pPr>
      <w:r>
        <w:t>采用全屏的广告形式在app首页来展示产品，可直接点击跳转到独立站。这种广告每天只有一位广告主，价格偏高，适用于追求最大度曝光的品牌;</w:t>
      </w:r>
    </w:p>
    <w:p w14:paraId="749623B9">
      <w:pPr>
        <w:pStyle w:val="100"/>
        <w:tabs>
          <w:tab w:val="left" w:pos="1440"/>
        </w:tabs>
        <w:ind w:left="0" w:leftChars="0" w:firstLine="201" w:firstLineChars="200"/>
        <w:rPr>
          <w:b/>
          <w:bCs/>
        </w:rPr>
      </w:pPr>
    </w:p>
    <w:p w14:paraId="13F749A5">
      <w:pPr>
        <w:pStyle w:val="98"/>
        <w:numPr>
          <w:ilvl w:val="0"/>
          <w:numId w:val="0"/>
        </w:numPr>
        <w:tabs>
          <w:tab w:val="left" w:pos="1440"/>
        </w:tabs>
        <w:ind w:leftChars="200"/>
        <w:jc w:val="left"/>
      </w:pPr>
      <w:r>
        <w:rPr>
          <w:b/>
          <w:bCs/>
        </w:rPr>
        <w:t>信息流广告：</w:t>
      </w:r>
      <w:r>
        <w:t>
</w:t>
      </w:r>
    </w:p>
    <w:p w14:paraId="2BBDFC9E">
      <w:pPr>
        <w:pStyle w:val="98"/>
        <w:numPr>
          <w:ilvl w:val="0"/>
          <w:numId w:val="0"/>
        </w:numPr>
        <w:tabs>
          <w:tab w:val="left" w:pos="1440"/>
        </w:tabs>
        <w:ind w:leftChars="200"/>
        <w:jc w:val="left"/>
      </w:pPr>
      <w:r>
        <w:t>投放成本相对于开屏广告来说，价格更低，适用于中小跨境卖家，在广告中设置品牌独立站的链接，可跳转至站外落地页。</w:t>
      </w:r>
    </w:p>
    <w:p w14:paraId="5007D774">
      <w:pPr>
        <w:pStyle w:val="100"/>
        <w:ind w:left="1963" w:firstLine="0"/>
      </w:pPr>
    </w:p>
    <w:p w14:paraId="7EB75DCB">
      <w:pPr>
        <w:pStyle w:val="5"/>
        <w:jc w:val="left"/>
      </w:pPr>
      <w:r>
        <w:t>③达人合作营销</w:t>
      </w:r>
    </w:p>
    <w:p w14:paraId="677184B4">
      <w:pPr>
        <w:pStyle w:val="100"/>
        <w:ind w:left="1123" w:firstLine="0"/>
      </w:pPr>
    </w:p>
    <w:p w14:paraId="5514D7DD">
      <w:pPr>
        <w:pStyle w:val="98"/>
        <w:numPr>
          <w:ilvl w:val="0"/>
          <w:numId w:val="0"/>
        </w:numPr>
        <w:tabs>
          <w:tab w:val="left" w:pos="1440"/>
        </w:tabs>
        <w:ind w:leftChars="200"/>
        <w:jc w:val="left"/>
      </w:pPr>
      <w:r>
        <w:t>这种方式相比前Z种转化效果更快，因为达人己经累积了一定的粉丝。</w:t>
      </w:r>
    </w:p>
    <w:p w14:paraId="2615FDFE">
      <w:pPr>
        <w:pStyle w:val="100"/>
        <w:tabs>
          <w:tab w:val="left" w:pos="1440"/>
        </w:tabs>
        <w:ind w:left="0" w:leftChars="0" w:firstLine="200" w:firstLineChars="200"/>
      </w:pPr>
    </w:p>
    <w:p w14:paraId="015E31AC">
      <w:pPr>
        <w:pStyle w:val="100"/>
        <w:tabs>
          <w:tab w:val="left" w:pos="1440"/>
        </w:tabs>
        <w:ind w:left="0" w:leftChars="0" w:firstLine="200" w:firstLineChars="200"/>
      </w:pPr>
      <w:r>
        <w:drawing>
          <wp:inline distT="0" distB="0" distL="0" distR="0">
            <wp:extent cx="3374390" cy="2433955"/>
            <wp:effectExtent l="0" t="0" r="16510"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3"/>
                    <a:srcRect/>
                    <a:stretch>
                      <a:fillRect/>
                    </a:stretch>
                  </pic:blipFill>
                  <pic:spPr>
                    <a:xfrm>
                      <a:off x="0" y="0"/>
                      <a:ext cx="3374390" cy="2433955"/>
                    </a:xfrm>
                    <a:prstGeom prst="rect">
                      <a:avLst/>
                    </a:prstGeom>
                  </pic:spPr>
                </pic:pic>
              </a:graphicData>
            </a:graphic>
          </wp:inline>
        </w:drawing>
      </w:r>
    </w:p>
    <w:p w14:paraId="63C7E61F">
      <w:pPr>
        <w:pStyle w:val="98"/>
        <w:numPr>
          <w:ilvl w:val="5"/>
          <w:numId w:val="25"/>
        </w:numPr>
        <w:tabs>
          <w:tab w:val="left" w:pos="1440"/>
        </w:tabs>
        <w:ind w:left="480" w:leftChars="100" w:hanging="240" w:hangingChars="100"/>
        <w:jc w:val="left"/>
      </w:pPr>
      <w:r>
        <w:t>需要事先了解达人的粉丝与你的目标市场是否契合，以及地域分布、兴趣爱好等；</w:t>
      </w:r>
    </w:p>
    <w:p w14:paraId="1D618E78">
      <w:pPr>
        <w:pStyle w:val="100"/>
        <w:tabs>
          <w:tab w:val="left" w:pos="1440"/>
        </w:tabs>
        <w:ind w:left="340" w:leftChars="100" w:hanging="100" w:hangingChars="100"/>
      </w:pPr>
    </w:p>
    <w:p w14:paraId="4FE8D694">
      <w:pPr>
        <w:pStyle w:val="98"/>
        <w:numPr>
          <w:ilvl w:val="5"/>
          <w:numId w:val="25"/>
        </w:numPr>
        <w:tabs>
          <w:tab w:val="left" w:pos="1440"/>
        </w:tabs>
        <w:ind w:left="480" w:leftChars="100" w:hanging="240" w:hangingChars="100"/>
        <w:jc w:val="left"/>
      </w:pPr>
      <w:r>
        <w:t>可通过tk的第三方工具筛选达人，达成合作后追踪数据与变现。</w:t>
      </w:r>
    </w:p>
    <w:p w14:paraId="4DD46F30">
      <w:pPr>
        <w:pStyle w:val="100"/>
        <w:ind w:left="1963" w:firstLine="0"/>
      </w:pPr>
    </w:p>
    <w:p w14:paraId="5AD9AD4B">
      <w:pPr>
        <w:pStyle w:val="5"/>
        <w:jc w:val="left"/>
      </w:pPr>
      <w:r>
        <w:t>④创作互动内容与挑战赛</w:t>
      </w:r>
    </w:p>
    <w:p w14:paraId="67E5312B">
      <w:pPr>
        <w:pStyle w:val="100"/>
        <w:ind w:left="1123" w:firstLine="0"/>
      </w:pPr>
    </w:p>
    <w:p w14:paraId="0F828837">
      <w:pPr>
        <w:pStyle w:val="98"/>
        <w:numPr>
          <w:ilvl w:val="4"/>
          <w:numId w:val="25"/>
        </w:numPr>
        <w:tabs>
          <w:tab w:val="left" w:pos="1440"/>
        </w:tabs>
        <w:ind w:left="480" w:leftChars="100" w:hanging="240" w:hangingChars="100"/>
        <w:jc w:val="left"/>
      </w:pPr>
      <w:r>
        <w:t>制作与独立站商品或服务相关的原创、有趣且易于模仿的短视频内容，设计一场TikTok挑战赛，邀请用户参与并使用特定的标签。这样不仅能增加品牌曝光度，还可以让用户在参与的过程中自然流向您的独立站。</w:t>
      </w:r>
    </w:p>
    <w:p w14:paraId="511648E0">
      <w:pPr>
        <w:pStyle w:val="100"/>
        <w:ind w:left="1543" w:firstLine="0"/>
      </w:pPr>
    </w:p>
    <w:p w14:paraId="3A1BA09F">
      <w:pPr>
        <w:pStyle w:val="5"/>
        <w:jc w:val="left"/>
      </w:pPr>
      <w:r>
        <w:t>⑤利用DOU+推广与精准定向</w:t>
      </w:r>
    </w:p>
    <w:p w14:paraId="01FC5606">
      <w:pPr>
        <w:pStyle w:val="100"/>
        <w:ind w:left="1123" w:firstLine="0"/>
      </w:pPr>
    </w:p>
    <w:p w14:paraId="1DEDB2D9">
      <w:pPr>
        <w:pStyle w:val="98"/>
        <w:numPr>
          <w:ilvl w:val="4"/>
          <w:numId w:val="25"/>
        </w:numPr>
        <w:tabs>
          <w:tab w:val="left" w:pos="1440"/>
        </w:tabs>
        <w:ind w:left="480" w:leftChars="100" w:hanging="240" w:hangingChars="100"/>
        <w:jc w:val="left"/>
      </w:pPr>
      <w:r>
        <w:t>投放DOU+广告服务来提升视频热度，可以选择定向推送至潜在目标客户群，如按照年龄、地理位置、兴趣等标签进行精准投放，链接至独立站的商品详情页或者活动页面，实现高效的引流</w:t>
      </w:r>
    </w:p>
    <w:p w14:paraId="4D001D45">
      <w:pPr>
        <w:pStyle w:val="100"/>
        <w:ind w:left="1543" w:firstLine="0"/>
      </w:pPr>
    </w:p>
    <w:p w14:paraId="6D9C7B0C">
      <w:pPr>
        <w:pStyle w:val="5"/>
        <w:jc w:val="left"/>
      </w:pPr>
      <w:r>
        <w:t>⑥红人合作与UGC内容引导</w:t>
      </w:r>
    </w:p>
    <w:p w14:paraId="3C5EC1BE">
      <w:pPr>
        <w:pStyle w:val="100"/>
        <w:ind w:left="1123" w:firstLine="0"/>
      </w:pPr>
    </w:p>
    <w:p w14:paraId="25977249">
      <w:pPr>
        <w:pStyle w:val="98"/>
        <w:numPr>
          <w:ilvl w:val="4"/>
          <w:numId w:val="25"/>
        </w:numPr>
        <w:tabs>
          <w:tab w:val="left" w:pos="1440"/>
        </w:tabs>
        <w:ind w:left="480" w:leftChars="100" w:hanging="240" w:hangingChars="100"/>
        <w:jc w:val="left"/>
      </w:pPr>
      <w:r>
        <w:t>合作与企业品牌调性相符的TikTok网红，让他们制作植入产品或服务的视频内容，并在视频描述或评论区放置独立站链接。此外，鼓励用户生成内容（UGC），比如举办晒单比赛或征集用户使用产品的创意视频，引导用户在他们的内容中标记品牌并附上独立站链接，借助用户的社交影响力实现口碑传播和引流。</w:t>
      </w:r>
    </w:p>
    <w:p w14:paraId="0CF9609A">
      <w:pPr>
        <w:pStyle w:val="100"/>
        <w:ind w:left="1543" w:firstLine="0"/>
      </w:pPr>
    </w:p>
    <w:p w14:paraId="1B3A2CAB">
      <w:pPr>
        <w:pStyle w:val="4"/>
        <w:numPr>
          <w:ilvl w:val="0"/>
          <w:numId w:val="29"/>
        </w:numPr>
        <w:jc w:val="left"/>
      </w:pPr>
      <w:r>
        <w:t>TK独立站SEO引流策略</w:t>
      </w:r>
    </w:p>
    <w:p w14:paraId="7B34CFB2">
      <w:pPr>
        <w:pStyle w:val="100"/>
        <w:ind w:left="704" w:firstLine="0"/>
      </w:pPr>
    </w:p>
    <w:p w14:paraId="7E66AEE8">
      <w:pPr>
        <w:pStyle w:val="5"/>
        <w:jc w:val="left"/>
      </w:pPr>
      <w:r>
        <w:t>① TK SEO策略</w:t>
      </w:r>
    </w:p>
    <w:p w14:paraId="472C3104">
      <w:pPr>
        <w:pStyle w:val="100"/>
        <w:ind w:left="1123" w:firstLine="0"/>
      </w:pPr>
    </w:p>
    <w:p w14:paraId="0A4554D2">
      <w:pPr>
        <w:pStyle w:val="98"/>
        <w:numPr>
          <w:ilvl w:val="4"/>
          <w:numId w:val="25"/>
        </w:numPr>
        <w:tabs>
          <w:tab w:val="left" w:pos="1440"/>
        </w:tabs>
        <w:ind w:left="480" w:leftChars="100" w:hanging="240" w:hangingChars="100"/>
        <w:jc w:val="left"/>
      </w:pPr>
      <w:r>
        <w:t>利用热门Hashtags和Keywords提升品牌曝光，添加关键词到视频描述，口头提及，视频标题和视频配音中。</w:t>
      </w:r>
    </w:p>
    <w:p w14:paraId="5B1933F4">
      <w:pPr>
        <w:pStyle w:val="100"/>
        <w:tabs>
          <w:tab w:val="left" w:pos="1440"/>
        </w:tabs>
        <w:ind w:left="340" w:leftChars="100" w:hanging="100" w:hangingChars="100"/>
      </w:pPr>
    </w:p>
    <w:p w14:paraId="67F4E076">
      <w:pPr>
        <w:pStyle w:val="100"/>
        <w:tabs>
          <w:tab w:val="left" w:pos="1440"/>
        </w:tabs>
        <w:ind w:left="340" w:leftChars="100" w:hanging="100" w:hangingChars="100"/>
      </w:pPr>
      <w:r>
        <w:drawing>
          <wp:inline distT="0" distB="0" distL="0" distR="0">
            <wp:extent cx="1807210" cy="30067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4"/>
                    <a:srcRect/>
                    <a:stretch>
                      <a:fillRect/>
                    </a:stretch>
                  </pic:blipFill>
                  <pic:spPr>
                    <a:xfrm>
                      <a:off x="0" y="0"/>
                      <a:ext cx="1807369" cy="3006775"/>
                    </a:xfrm>
                    <a:prstGeom prst="rect">
                      <a:avLst/>
                    </a:prstGeom>
                  </pic:spPr>
                </pic:pic>
              </a:graphicData>
            </a:graphic>
          </wp:inline>
        </w:drawing>
      </w:r>
    </w:p>
    <w:p w14:paraId="0415A6D5">
      <w:pPr>
        <w:pStyle w:val="98"/>
        <w:numPr>
          <w:ilvl w:val="4"/>
          <w:numId w:val="25"/>
        </w:numPr>
        <w:tabs>
          <w:tab w:val="left" w:pos="1440"/>
        </w:tabs>
        <w:ind w:left="480" w:leftChars="100" w:hanging="240" w:hangingChars="100"/>
        <w:jc w:val="left"/>
      </w:pPr>
      <w:r>
        <w:t>利用流行音乐歌曲、滤镜和创意可以帮助您的TikTok视频更快地进入“For You”页面。</w:t>
      </w:r>
    </w:p>
    <w:p w14:paraId="474DFC71">
      <w:pPr>
        <w:pStyle w:val="100"/>
        <w:tabs>
          <w:tab w:val="left" w:pos="1440"/>
        </w:tabs>
        <w:ind w:left="340" w:leftChars="100" w:hanging="100" w:hangingChars="100"/>
      </w:pPr>
    </w:p>
    <w:p w14:paraId="143935BE">
      <w:pPr>
        <w:pStyle w:val="98"/>
        <w:numPr>
          <w:ilvl w:val="4"/>
          <w:numId w:val="25"/>
        </w:numPr>
        <w:tabs>
          <w:tab w:val="left" w:pos="1440"/>
        </w:tabs>
        <w:ind w:left="480" w:leftChars="100" w:hanging="240" w:hangingChars="100"/>
        <w:jc w:val="left"/>
      </w:pPr>
      <w:r>
        <w:t>创造引人注目的视频封面缩略图，增加点击率和参与度。</w:t>
      </w:r>
    </w:p>
    <w:p w14:paraId="1CCD3E8D">
      <w:pPr>
        <w:pStyle w:val="100"/>
        <w:tabs>
          <w:tab w:val="left" w:pos="1440"/>
        </w:tabs>
        <w:ind w:left="340" w:leftChars="100" w:hanging="100" w:hangingChars="100"/>
      </w:pPr>
    </w:p>
    <w:p w14:paraId="12723838">
      <w:pPr>
        <w:pStyle w:val="98"/>
        <w:numPr>
          <w:ilvl w:val="4"/>
          <w:numId w:val="25"/>
        </w:numPr>
        <w:tabs>
          <w:tab w:val="left" w:pos="1440"/>
        </w:tabs>
        <w:ind w:left="480" w:leftChars="100" w:hanging="240" w:hangingChars="100"/>
        <w:jc w:val="left"/>
      </w:pPr>
      <w:r>
        <w:t>鼓励用户参与，提升视频互动。比如鼓励观众留下评论或分享视频，可以大大地提升视频的参与度水平。</w:t>
      </w:r>
    </w:p>
    <w:p w14:paraId="79101B39">
      <w:pPr>
        <w:pStyle w:val="100"/>
        <w:ind w:left="1543" w:firstLine="0"/>
      </w:pPr>
    </w:p>
    <w:p w14:paraId="7A5CD95D">
      <w:pPr>
        <w:pStyle w:val="5"/>
        <w:jc w:val="left"/>
      </w:pPr>
      <w:r>
        <w:t>② 评估SEO表现</w:t>
      </w:r>
    </w:p>
    <w:p w14:paraId="066DF50A">
      <w:pPr>
        <w:pStyle w:val="100"/>
        <w:ind w:left="1123" w:firstLine="0"/>
      </w:pPr>
    </w:p>
    <w:p w14:paraId="5D2A9C29">
      <w:pPr>
        <w:pStyle w:val="98"/>
        <w:numPr>
          <w:ilvl w:val="4"/>
          <w:numId w:val="25"/>
        </w:numPr>
        <w:tabs>
          <w:tab w:val="left" w:pos="1440"/>
        </w:tabs>
        <w:ind w:left="480" w:leftChars="100" w:hanging="240" w:hangingChars="100"/>
        <w:jc w:val="left"/>
      </w:pPr>
      <w:r>
        <w:t>明确你的KPIs，持续监测转化率、参与率等关键指标。</w:t>
      </w:r>
    </w:p>
    <w:p w14:paraId="7C4D139D">
      <w:pPr>
        <w:pStyle w:val="100"/>
        <w:tabs>
          <w:tab w:val="left" w:pos="1440"/>
        </w:tabs>
        <w:ind w:left="340" w:leftChars="100" w:hanging="100" w:hangingChars="100"/>
      </w:pPr>
    </w:p>
    <w:p w14:paraId="4F906582">
      <w:pPr>
        <w:pStyle w:val="98"/>
        <w:numPr>
          <w:ilvl w:val="4"/>
          <w:numId w:val="25"/>
        </w:numPr>
        <w:tabs>
          <w:tab w:val="left" w:pos="1440"/>
        </w:tabs>
        <w:ind w:left="480" w:leftChars="100" w:hanging="240" w:hangingChars="100"/>
        <w:jc w:val="left"/>
      </w:pPr>
      <w:r>
        <w:t>使用TikTok搜索栏了解关键词排名。进行目标关键词的搜索，在搜索结果页就能如实看到您的内容的真实排名情况。</w:t>
      </w:r>
    </w:p>
    <w:p w14:paraId="69487050">
      <w:pPr>
        <w:pStyle w:val="100"/>
        <w:tabs>
          <w:tab w:val="left" w:pos="1440"/>
        </w:tabs>
        <w:ind w:left="340" w:leftChars="100" w:hanging="100" w:hangingChars="100"/>
      </w:pPr>
    </w:p>
    <w:p w14:paraId="42EDC709">
      <w:pPr>
        <w:pStyle w:val="98"/>
        <w:numPr>
          <w:ilvl w:val="4"/>
          <w:numId w:val="25"/>
        </w:numPr>
        <w:tabs>
          <w:tab w:val="left" w:pos="1440"/>
        </w:tabs>
        <w:ind w:left="480" w:leftChars="100" w:hanging="240" w:hangingChars="100"/>
        <w:jc w:val="left"/>
      </w:pPr>
      <w:r>
        <w:t>通过后台分析受众群体，确保触达正确的目标消费者。</w:t>
      </w:r>
    </w:p>
    <w:p w14:paraId="26A9E78D">
      <w:pPr>
        <w:pStyle w:val="100"/>
        <w:tabs>
          <w:tab w:val="left" w:pos="1440"/>
        </w:tabs>
        <w:ind w:left="340" w:leftChars="100" w:hanging="100" w:hangingChars="100"/>
      </w:pPr>
    </w:p>
    <w:p w14:paraId="3154671B">
      <w:pPr>
        <w:pStyle w:val="98"/>
        <w:numPr>
          <w:ilvl w:val="4"/>
          <w:numId w:val="25"/>
        </w:numPr>
        <w:tabs>
          <w:tab w:val="left" w:pos="1440"/>
        </w:tabs>
        <w:ind w:left="480" w:leftChars="100" w:hanging="240" w:hangingChars="100"/>
        <w:jc w:val="left"/>
      </w:pPr>
      <w:r>
        <w:t>点击屏幕左上角的“Performance”选项看到用户与视频互动的数据，包括新关注者、平均观看时间、点赞数、分享数及留存率等指标。</w:t>
      </w:r>
    </w:p>
    <w:p w14:paraId="4A1DEE47">
      <w:pPr>
        <w:pStyle w:val="100"/>
        <w:ind w:left="1543" w:firstLine="0"/>
      </w:pPr>
    </w:p>
    <w:p w14:paraId="09C90097">
      <w:pPr>
        <w:pStyle w:val="5"/>
        <w:jc w:val="left"/>
      </w:pPr>
      <w:r>
        <w:t>③ TK SEO工具</w:t>
      </w:r>
    </w:p>
    <w:p w14:paraId="33A91804">
      <w:pPr>
        <w:pStyle w:val="100"/>
        <w:ind w:left="1123" w:firstLine="0"/>
      </w:pPr>
    </w:p>
    <w:p w14:paraId="45DA35A9">
      <w:pPr>
        <w:pStyle w:val="98"/>
        <w:numPr>
          <w:ilvl w:val="0"/>
          <w:numId w:val="0"/>
        </w:numPr>
        <w:tabs>
          <w:tab w:val="left" w:pos="1440"/>
        </w:tabs>
        <w:ind w:leftChars="200"/>
        <w:jc w:val="left"/>
      </w:pPr>
      <w:r>
        <w:t>用Semrush就能拓展出很多有价值的关键词</w:t>
      </w:r>
    </w:p>
    <w:p w14:paraId="1B9A94D6">
      <w:pPr>
        <w:pStyle w:val="100"/>
        <w:tabs>
          <w:tab w:val="left" w:pos="1440"/>
        </w:tabs>
        <w:ind w:left="0" w:leftChars="0" w:firstLine="200" w:firstLineChars="200"/>
      </w:pPr>
    </w:p>
    <w:p w14:paraId="3DA7280D">
      <w:pPr>
        <w:pStyle w:val="98"/>
        <w:numPr>
          <w:ilvl w:val="0"/>
          <w:numId w:val="0"/>
        </w:numPr>
        <w:tabs>
          <w:tab w:val="left" w:pos="1440"/>
        </w:tabs>
        <w:ind w:leftChars="200"/>
        <w:jc w:val="left"/>
      </w:pPr>
      <w:r>
        <w:t>利用TikTok的Predictive Search功能和Keyword Insights Tool。</w:t>
      </w:r>
    </w:p>
    <w:p w14:paraId="3A116CE5">
      <w:pPr>
        <w:pStyle w:val="100"/>
        <w:tabs>
          <w:tab w:val="left" w:pos="1440"/>
        </w:tabs>
        <w:ind w:left="0" w:leftChars="0" w:firstLine="200" w:firstLineChars="200"/>
      </w:pPr>
    </w:p>
    <w:p w14:paraId="73F36E56">
      <w:pPr>
        <w:pStyle w:val="98"/>
        <w:numPr>
          <w:ilvl w:val="0"/>
          <w:numId w:val="0"/>
        </w:numPr>
        <w:tabs>
          <w:tab w:val="left" w:pos="1440"/>
        </w:tabs>
        <w:ind w:leftChars="200"/>
        <w:jc w:val="left"/>
      </w:pPr>
      <w:r>
        <w:t>TikTok Creative Center是寻找趋势和进行关键词研究的好帮手。</w:t>
      </w:r>
    </w:p>
    <w:p w14:paraId="5FCE6BDB">
      <w:pPr>
        <w:pStyle w:val="100"/>
        <w:tabs>
          <w:tab w:val="left" w:pos="1440"/>
        </w:tabs>
        <w:ind w:left="0" w:leftChars="0" w:firstLine="200" w:firstLineChars="200"/>
      </w:pPr>
    </w:p>
    <w:p w14:paraId="06FE738A">
      <w:pPr>
        <w:pStyle w:val="98"/>
        <w:numPr>
          <w:ilvl w:val="0"/>
          <w:numId w:val="0"/>
        </w:numPr>
        <w:tabs>
          <w:tab w:val="left" w:pos="1440"/>
        </w:tabs>
        <w:ind w:leftChars="200"/>
        <w:jc w:val="left"/>
      </w:pPr>
      <w:r>
        <w:t>使用TikTok Analytics深入了解内容表现和受众动态。</w:t>
      </w:r>
    </w:p>
    <w:p w14:paraId="58484403">
      <w:pPr>
        <w:pStyle w:val="100"/>
        <w:ind w:left="1543" w:firstLine="0"/>
      </w:pPr>
    </w:p>
    <w:p w14:paraId="7D1B00B2">
      <w:pPr>
        <w:pStyle w:val="3"/>
        <w:jc w:val="left"/>
      </w:pPr>
      <w:r>
        <w:t>七、Quora</w:t>
      </w:r>
    </w:p>
    <w:p w14:paraId="4AE4DA82">
      <w:pPr>
        <w:pStyle w:val="100"/>
        <w:ind w:left="284" w:firstLine="0"/>
      </w:pPr>
    </w:p>
    <w:p w14:paraId="61E8B618">
      <w:pPr>
        <w:pStyle w:val="4"/>
        <w:numPr>
          <w:ilvl w:val="0"/>
          <w:numId w:val="31"/>
        </w:numPr>
        <w:jc w:val="left"/>
      </w:pPr>
      <w:r>
        <w:t>什么是Quora</w:t>
      </w:r>
    </w:p>
    <w:p w14:paraId="48633644">
      <w:pPr>
        <w:pStyle w:val="100"/>
        <w:ind w:left="704" w:firstLine="0"/>
      </w:pPr>
    </w:p>
    <w:p w14:paraId="5A2AB367">
      <w:pPr>
        <w:pStyle w:val="5"/>
        <w:numPr>
          <w:ilvl w:val="0"/>
          <w:numId w:val="0"/>
        </w:numPr>
        <w:ind w:leftChars="0" w:firstLine="480" w:firstLine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Quora是一个基于社区（问题和答案）的内容集合平台。用户发布有关任何主题的问题，其他用户回复。用户可以使用Facebook，Twitter，Google或电子邮件进行注册。（俗称海外版知乎）</w:t>
      </w:r>
    </w:p>
    <w:p w14:paraId="79B181EA">
      <w:pPr>
        <w:pStyle w:val="5"/>
        <w:numPr>
          <w:ilvl w:val="0"/>
          <w:numId w:val="0"/>
        </w:numPr>
        <w:ind w:leftChars="0" w:firstLine="480" w:firstLine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Quora是一个独特的营销平台，企业可以在其中分享知识以建立自己的品牌，并通过行业思想领导力和内容营销吸引目标受众。</w:t>
      </w:r>
    </w:p>
    <w:p w14:paraId="1B5719C1">
      <w:pPr>
        <w:pStyle w:val="5"/>
        <w:numPr>
          <w:ilvl w:val="0"/>
          <w:numId w:val="0"/>
        </w:numPr>
        <w:ind w:leftChars="0" w:firstLine="480" w:firstLine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Quora可以帮助品牌进行市场研究，收集博客灵感和竞争对象分析。与Google</w:t>
      </w:r>
      <w:r>
        <w:rPr>
          <w:rFonts w:hint="eastAsia" w:ascii="汉仪文黑-55简" w:hAnsi="汉仪文黑-55简" w:eastAsia="汉仪文黑-55简" w:cstheme="minorBidi"/>
          <w:b w:val="0"/>
          <w:bCs w:val="0"/>
          <w:color w:val="auto"/>
          <w:kern w:val="2"/>
          <w:sz w:val="24"/>
          <w:szCs w:val="24"/>
          <w:lang w:val="en-US" w:eastAsia="zh-CN" w:bidi="ar-SA"/>
        </w:rPr>
        <w:t>一</w:t>
      </w:r>
      <w:r>
        <w:rPr>
          <w:rFonts w:ascii="汉仪文黑-55简" w:hAnsi="汉仪文黑-55简" w:eastAsia="汉仪文黑-55简" w:cstheme="minorBidi"/>
          <w:b w:val="0"/>
          <w:bCs w:val="0"/>
          <w:color w:val="auto"/>
          <w:kern w:val="2"/>
          <w:sz w:val="24"/>
          <w:szCs w:val="24"/>
          <w:lang w:val="en-US" w:eastAsia="zh-CN" w:bidi="ar-SA"/>
        </w:rPr>
        <w:t>样，我们可以在搜索栏中输入主题，并查看人们提出的问题。Quora是独立站查找blog主题以及关注竞争对手的好地方。并且可以通过内容直接将流量导致独立站。</w:t>
      </w:r>
    </w:p>
    <w:p w14:paraId="0A800CBF">
      <w:pPr>
        <w:pStyle w:val="5"/>
        <w:numPr>
          <w:ilvl w:val="0"/>
          <w:numId w:val="0"/>
        </w:numPr>
        <w:ind w:leftChars="0" w:firstLine="480" w:firstLineChars="200"/>
        <w:jc w:val="left"/>
        <w:rPr>
          <w:b w:val="0"/>
          <w:bCs w:val="0"/>
        </w:rPr>
      </w:pPr>
      <w:r>
        <w:rPr>
          <w:rFonts w:ascii="汉仪文黑-55简" w:hAnsi="汉仪文黑-55简" w:eastAsia="汉仪文黑-55简" w:cstheme="minorBidi"/>
          <w:b w:val="0"/>
          <w:bCs w:val="0"/>
          <w:color w:val="auto"/>
          <w:kern w:val="2"/>
          <w:sz w:val="24"/>
          <w:szCs w:val="24"/>
          <w:lang w:val="en-US" w:eastAsia="zh-CN" w:bidi="ar-SA"/>
        </w:rPr>
        <w:t>与其他内容被掩埋或消失的平台不同，Quora上共享的知识是非常长效的存在。这意味着我们的内容可能会存活数月甚至数年后，仍然通过关键词找到我们的产品相关的内容。</w:t>
      </w:r>
    </w:p>
    <w:p w14:paraId="677892E3">
      <w:pPr>
        <w:pStyle w:val="100"/>
        <w:ind w:left="1123" w:firstLine="0"/>
      </w:pPr>
    </w:p>
    <w:p w14:paraId="1311F755">
      <w:pPr>
        <w:pStyle w:val="4"/>
        <w:numPr>
          <w:ilvl w:val="0"/>
          <w:numId w:val="31"/>
        </w:numPr>
        <w:jc w:val="left"/>
      </w:pPr>
      <w:r>
        <w:t>Quora Ads的简单步骤</w:t>
      </w:r>
    </w:p>
    <w:p w14:paraId="06FC61C7">
      <w:pPr>
        <w:pStyle w:val="100"/>
        <w:ind w:left="704" w:firstLine="0"/>
      </w:pPr>
    </w:p>
    <w:p w14:paraId="6B03B3C1">
      <w:pPr>
        <w:pStyle w:val="5"/>
        <w:numPr>
          <w:ilvl w:val="0"/>
          <w:numId w:val="32"/>
        </w:numPr>
        <w:ind w:leftChars="0" w:firstLine="480" w:firstLineChars="20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开始在Quora上搜索</w:t>
      </w:r>
    </w:p>
    <w:p w14:paraId="01280F7F">
      <w:pPr>
        <w:pStyle w:val="5"/>
        <w:numPr>
          <w:ilvl w:val="0"/>
          <w:numId w:val="0"/>
        </w:numPr>
        <w:ind w:left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利用现有的high performance关键字和主题，并寻找能够为主题提供可订阅者数量的提问机会
</w:t>
      </w:r>
    </w:p>
    <w:p w14:paraId="256550F0">
      <w:pPr>
        <w:pStyle w:val="5"/>
        <w:numPr>
          <w:ilvl w:val="0"/>
          <w:numId w:val="32"/>
        </w:numPr>
        <w:ind w:left="0" w:leftChars="0" w:firstLine="480" w:firstLineChars="20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搜索你的竞争对手</w:t>
      </w:r>
    </w:p>
    <w:p w14:paraId="622037E8">
      <w:pPr>
        <w:pStyle w:val="5"/>
        <w:numPr>
          <w:ilvl w:val="0"/>
          <w:numId w:val="0"/>
        </w:numPr>
        <w:ind w:left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人们在谈论什么，是否活跃在平台上撰写答案或投放广告?如果没有，反而可以考虑。</w:t>
      </w:r>
    </w:p>
    <w:p w14:paraId="35AC3DB4">
      <w:pPr>
        <w:pStyle w:val="5"/>
        <w:numPr>
          <w:ilvl w:val="0"/>
          <w:numId w:val="32"/>
        </w:numPr>
        <w:ind w:left="0" w:leftChars="0" w:firstLine="480" w:firstLineChars="20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创建一个广告帐户</w:t>
      </w:r>
    </w:p>
    <w:p w14:paraId="463E7B41">
      <w:pPr>
        <w:pStyle w:val="5"/>
        <w:numPr>
          <w:ilvl w:val="0"/>
          <w:numId w:val="0"/>
        </w:numPr>
        <w:ind w:left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安装Quora Pixel:在网站上添加像素，然后创建网站受众，以了解Quora上有多少潜在的流量</w:t>
      </w:r>
    </w:p>
    <w:p w14:paraId="782B85B5">
      <w:pPr>
        <w:pStyle w:val="5"/>
        <w:numPr>
          <w:ilvl w:val="0"/>
          <w:numId w:val="32"/>
        </w:numPr>
        <w:ind w:left="0" w:leftChars="0" w:firstLine="480" w:firstLineChars="20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创建匹配受众列表</w:t>
      </w:r>
    </w:p>
    <w:p w14:paraId="6ABCEB19">
      <w:pPr>
        <w:pStyle w:val="5"/>
        <w:numPr>
          <w:ilvl w:val="0"/>
          <w:numId w:val="0"/>
        </w:numPr>
        <w:ind w:left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在 Quora Ads Manager中上传我们的电子邮件列表，以了解匹配率和重叠率。大多数Quora 用户在注册时使用他们的个人电子邮件地址，商业电子邮件清单或不适用。</w:t>
      </w:r>
    </w:p>
    <w:p w14:paraId="3DA0BF7A">
      <w:pPr>
        <w:pStyle w:val="100"/>
        <w:ind w:left="1123" w:firstLine="0"/>
      </w:pPr>
    </w:p>
    <w:p w14:paraId="1BD4483E">
      <w:pPr>
        <w:pStyle w:val="100"/>
        <w:ind w:left="1123" w:firstLine="0"/>
      </w:pPr>
      <w:r>
        <w:drawing>
          <wp:inline distT="0" distB="0" distL="0" distR="0">
            <wp:extent cx="4044950" cy="2498090"/>
            <wp:effectExtent l="0" t="0" r="12700" b="165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5"/>
                    <a:srcRect/>
                    <a:stretch>
                      <a:fillRect/>
                    </a:stretch>
                  </pic:blipFill>
                  <pic:spPr>
                    <a:xfrm>
                      <a:off x="0" y="0"/>
                      <a:ext cx="4044950" cy="2498090"/>
                    </a:xfrm>
                    <a:prstGeom prst="rect">
                      <a:avLst/>
                    </a:prstGeom>
                  </pic:spPr>
                </pic:pic>
              </a:graphicData>
            </a:graphic>
          </wp:inline>
        </w:drawing>
      </w:r>
    </w:p>
    <w:p w14:paraId="6706D35E">
      <w:pPr>
        <w:pStyle w:val="4"/>
        <w:numPr>
          <w:ilvl w:val="0"/>
          <w:numId w:val="31"/>
        </w:numPr>
        <w:jc w:val="left"/>
      </w:pPr>
      <w:r>
        <w:t>Quora飞轮效应</w:t>
      </w:r>
    </w:p>
    <w:p w14:paraId="3D0CB8B8">
      <w:pPr>
        <w:pStyle w:val="100"/>
        <w:ind w:left="704" w:firstLine="0"/>
      </w:pPr>
    </w:p>
    <w:p w14:paraId="731DD069">
      <w:pPr>
        <w:pStyle w:val="5"/>
        <w:numPr>
          <w:ilvl w:val="0"/>
          <w:numId w:val="0"/>
        </w:numPr>
        <w:ind w:leftChars="0" w:firstLine="480" w:firstLineChars="20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吉姆·柯林斯(Jim Collins)在他的《从优秀到卓越》一书中描述了飞轮效应，描述了一个水平安装在轴上的5,000磅重的巨大金属盘。起初，让它动起来是极其困难的。但随着每一次推动，事情都会变得更加容易，飞轮开始加速。
这是营销的一个很好的比喻，Quora是营销人员可以创建强大的营销飞轮的唯一平台之一。</w:t>
      </w:r>
    </w:p>
    <w:p w14:paraId="19281BF7">
      <w:pPr>
        <w:pStyle w:val="100"/>
        <w:ind w:left="1123" w:firstLine="0"/>
      </w:pPr>
    </w:p>
    <w:p w14:paraId="5BD7A938">
      <w:pPr>
        <w:pStyle w:val="100"/>
        <w:ind w:left="1123" w:firstLine="0"/>
      </w:pPr>
      <w:r>
        <w:drawing>
          <wp:inline distT="0" distB="0" distL="0" distR="0">
            <wp:extent cx="2776855" cy="172974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6"/>
                    <a:srcRect/>
                    <a:stretch>
                      <a:fillRect/>
                    </a:stretch>
                  </pic:blipFill>
                  <pic:spPr>
                    <a:xfrm>
                      <a:off x="0" y="0"/>
                      <a:ext cx="2777014" cy="1730210"/>
                    </a:xfrm>
                    <a:prstGeom prst="rect">
                      <a:avLst/>
                    </a:prstGeom>
                  </pic:spPr>
                </pic:pic>
              </a:graphicData>
            </a:graphic>
          </wp:inline>
        </w:drawing>
      </w:r>
    </w:p>
    <w:p w14:paraId="6FCE6F2A">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采用以下三个最佳实践来在Quora 上创造品牌自己的动力飞轮：
</w:t>
      </w:r>
    </w:p>
    <w:p w14:paraId="166B5EA9">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▪分享：</w:t>
      </w:r>
    </w:p>
    <w:p w14:paraId="548D0578">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通过添加和回答问题来促进对话。展示我们的专业知识的方式。</w:t>
      </w:r>
      <w:r>
        <w:rPr>
          <w:rFonts w:ascii="汉仪文黑-55简" w:hAnsi="汉仪文黑-55简" w:eastAsia="汉仪文黑-55简" w:cstheme="minorBidi"/>
          <w:b/>
          <w:bCs/>
          <w:color w:val="auto"/>
          <w:kern w:val="2"/>
          <w:sz w:val="24"/>
          <w:szCs w:val="24"/>
          <w:lang w:val="en-US" w:eastAsia="zh-CN" w:bidi="ar-SA"/>
        </w:rPr>
        <w:t>
</w:t>
      </w:r>
    </w:p>
    <w:p w14:paraId="43648D95">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▪参与：</w:t>
      </w:r>
    </w:p>
    <w:p w14:paraId="5709F777">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积极参与Quora，与高意向受众和潜在潜在客户互动。投票、评论和转发答案表明我们有兴趣成为社区的一部分。</w:t>
      </w:r>
      <w:r>
        <w:rPr>
          <w:rFonts w:ascii="汉仪文黑-55简" w:hAnsi="汉仪文黑-55简" w:eastAsia="汉仪文黑-55简" w:cstheme="minorBidi"/>
          <w:b/>
          <w:bCs/>
          <w:color w:val="auto"/>
          <w:kern w:val="2"/>
          <w:sz w:val="24"/>
          <w:szCs w:val="24"/>
          <w:lang w:val="en-US" w:eastAsia="zh-CN" w:bidi="ar-SA"/>
        </w:rPr>
        <w:t>
</w:t>
      </w:r>
    </w:p>
    <w:p w14:paraId="164AD57D">
      <w:pPr>
        <w:pStyle w:val="5"/>
        <w:numPr>
          <w:ilvl w:val="0"/>
          <w:numId w:val="0"/>
        </w:numPr>
        <w:ind w:leftChars="0"/>
        <w:jc w:val="left"/>
        <w:rPr>
          <w:rFonts w:ascii="汉仪文黑-55简" w:hAnsi="汉仪文黑-55简" w:eastAsia="汉仪文黑-55简" w:cstheme="minorBidi"/>
          <w:b/>
          <w:bCs/>
          <w:color w:val="auto"/>
          <w:kern w:val="2"/>
          <w:sz w:val="24"/>
          <w:szCs w:val="24"/>
          <w:lang w:val="en-US" w:eastAsia="zh-CN" w:bidi="ar-SA"/>
        </w:rPr>
      </w:pPr>
      <w:r>
        <w:rPr>
          <w:rFonts w:ascii="汉仪文黑-55简" w:hAnsi="汉仪文黑-55简" w:eastAsia="汉仪文黑-55简" w:cstheme="minorBidi"/>
          <w:b/>
          <w:bCs/>
          <w:color w:val="auto"/>
          <w:kern w:val="2"/>
          <w:sz w:val="24"/>
          <w:szCs w:val="24"/>
          <w:lang w:val="en-US" w:eastAsia="zh-CN" w:bidi="ar-SA"/>
        </w:rPr>
        <w:t>▪思想领导力：</w:t>
      </w:r>
    </w:p>
    <w:p w14:paraId="18DF6606">
      <w:pPr>
        <w:pStyle w:val="5"/>
        <w:numPr>
          <w:ilvl w:val="0"/>
          <w:numId w:val="0"/>
        </w:numPr>
        <w:ind w:leftChars="0"/>
        <w:jc w:val="left"/>
        <w:rPr>
          <w:rFonts w:ascii="汉仪文黑-55简" w:hAnsi="汉仪文黑-55简" w:eastAsia="汉仪文黑-55简" w:cstheme="minorBidi"/>
          <w:b w:val="0"/>
          <w:bCs w:val="0"/>
          <w:color w:val="auto"/>
          <w:kern w:val="2"/>
          <w:sz w:val="24"/>
          <w:szCs w:val="24"/>
          <w:lang w:val="en-US" w:eastAsia="zh-CN" w:bidi="ar-SA"/>
        </w:rPr>
      </w:pPr>
      <w:r>
        <w:rPr>
          <w:rFonts w:ascii="汉仪文黑-55简" w:hAnsi="汉仪文黑-55简" w:eastAsia="汉仪文黑-55简" w:cstheme="minorBidi"/>
          <w:b w:val="0"/>
          <w:bCs w:val="0"/>
          <w:color w:val="auto"/>
          <w:kern w:val="2"/>
          <w:sz w:val="24"/>
          <w:szCs w:val="24"/>
          <w:lang w:val="en-US" w:eastAsia="zh-CN" w:bidi="ar-SA"/>
        </w:rPr>
        <w:t>通过持续提供有价值的答案和独特的观点来获得权威并建立对主题的信任。这会导致更多的关注者和人们要求我们回答他们的问题。</w:t>
      </w:r>
    </w:p>
    <w:p w14:paraId="5A8F8C42">
      <w:pPr>
        <w:pStyle w:val="100"/>
        <w:ind w:left="1123" w:firstLine="0"/>
      </w:pPr>
    </w:p>
    <w:p w14:paraId="3E1F7529">
      <w:pPr>
        <w:pStyle w:val="4"/>
        <w:numPr>
          <w:ilvl w:val="0"/>
          <w:numId w:val="31"/>
        </w:numPr>
        <w:jc w:val="left"/>
      </w:pPr>
      <w:r>
        <w:t>如何通过4个简单步骤开始使用Quora</w:t>
      </w:r>
    </w:p>
    <w:p w14:paraId="57C8A6C3">
      <w:pPr>
        <w:pStyle w:val="100"/>
        <w:ind w:left="704" w:firstLine="0"/>
      </w:pPr>
    </w:p>
    <w:p w14:paraId="4B393981">
      <w:pPr>
        <w:pStyle w:val="5"/>
        <w:jc w:val="left"/>
      </w:pPr>
      <w:r>
        <w:t>第1步：参与对话</w:t>
      </w:r>
    </w:p>
    <w:p w14:paraId="72C48EC7">
      <w:pPr>
        <w:pStyle w:val="100"/>
        <w:ind w:left="1123" w:firstLine="0"/>
      </w:pPr>
    </w:p>
    <w:p w14:paraId="42F8ACB3">
      <w:pPr>
        <w:pStyle w:val="100"/>
        <w:ind w:left="1123" w:firstLine="0"/>
      </w:pPr>
      <w:r>
        <w:drawing>
          <wp:inline distT="0" distB="0" distL="0" distR="0">
            <wp:extent cx="4159885" cy="1371600"/>
            <wp:effectExtent l="0" t="0" r="1206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7"/>
                    <a:srcRect/>
                    <a:stretch>
                      <a:fillRect/>
                    </a:stretch>
                  </pic:blipFill>
                  <pic:spPr>
                    <a:xfrm>
                      <a:off x="0" y="0"/>
                      <a:ext cx="4159885" cy="1371600"/>
                    </a:xfrm>
                    <a:prstGeom prst="rect">
                      <a:avLst/>
                    </a:prstGeom>
                  </pic:spPr>
                </pic:pic>
              </a:graphicData>
            </a:graphic>
          </wp:inline>
        </w:drawing>
      </w:r>
    </w:p>
    <w:p w14:paraId="1067DA47">
      <w:pPr>
        <w:pStyle w:val="98"/>
        <w:numPr>
          <w:ilvl w:val="4"/>
          <w:numId w:val="25"/>
        </w:numPr>
        <w:ind w:left="0" w:leftChars="0" w:firstLine="240" w:firstLineChars="100"/>
        <w:jc w:val="left"/>
      </w:pPr>
      <w:r>
        <w:t>要转动飞轮，必须为对话做出贡献。在 Quora 上，就是回答别人问题。我们的回答展示了我们的专业知识，提升品牌可信度，并在有关我们的行业或产品的对话中表达不一样的声音。
人们会积极寻找答案并且对所说的内容兴趣。另外，你的答案可能会导致进一步曝光，因为许多Quora答案会出现在Google搜索中，或者有时会被媒体报道，就像Justin Kan的答案在Apple News中得到推荐：
</w:t>
      </w:r>
    </w:p>
    <w:p w14:paraId="3F2A15F1">
      <w:pPr>
        <w:pStyle w:val="100"/>
        <w:ind w:left="0" w:leftChars="0" w:firstLine="100" w:firstLineChars="100"/>
      </w:pPr>
    </w:p>
    <w:p w14:paraId="0A4674DA">
      <w:pPr>
        <w:pStyle w:val="100"/>
        <w:ind w:left="0" w:leftChars="0" w:firstLine="100" w:firstLineChars="100"/>
      </w:pPr>
      <w:r>
        <w:drawing>
          <wp:inline distT="0" distB="0" distL="0" distR="0">
            <wp:extent cx="4713605" cy="1961515"/>
            <wp:effectExtent l="0" t="0" r="1079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8"/>
                    <a:srcRect/>
                    <a:stretch>
                      <a:fillRect/>
                    </a:stretch>
                  </pic:blipFill>
                  <pic:spPr>
                    <a:xfrm>
                      <a:off x="0" y="0"/>
                      <a:ext cx="4713605" cy="1961515"/>
                    </a:xfrm>
                    <a:prstGeom prst="rect">
                      <a:avLst/>
                    </a:prstGeom>
                  </pic:spPr>
                </pic:pic>
              </a:graphicData>
            </a:graphic>
          </wp:inline>
        </w:drawing>
      </w:r>
    </w:p>
    <w:p w14:paraId="7C7B5B8D">
      <w:pPr>
        <w:pStyle w:val="98"/>
        <w:numPr>
          <w:ilvl w:val="4"/>
          <w:numId w:val="25"/>
        </w:numPr>
        <w:ind w:left="0" w:leftChars="0" w:firstLine="240" w:firstLineChars="100"/>
        <w:jc w:val="left"/>
      </w:pPr>
      <w:r>
        <w:t>作为一名作家，我们的答案会通过算法与对该主题感兴趣的人相匹配。有助于确保正确的受众看到我们所写的内容。
每个主题的关注者数量可能在几千到数十万甚至数百万之间。由于Quora发送答案的方式，可以立即推送到这些主题的关注者，而且他们是以个人身份关注我们。
</w:t>
      </w:r>
    </w:p>
    <w:p w14:paraId="1CA93D56">
      <w:pPr>
        <w:pStyle w:val="100"/>
        <w:ind w:left="0" w:leftChars="0" w:firstLine="100" w:firstLineChars="100"/>
      </w:pPr>
    </w:p>
    <w:p w14:paraId="5AAB0562">
      <w:pPr>
        <w:pStyle w:val="98"/>
        <w:numPr>
          <w:ilvl w:val="4"/>
          <w:numId w:val="25"/>
        </w:numPr>
        <w:ind w:left="0" w:leftChars="0" w:firstLine="240" w:firstLineChars="100"/>
        <w:jc w:val="left"/>
      </w:pPr>
      <w:r>
        <w:t>如何将问题意图映射到买家的购物旅程？</w:t>
      </w:r>
    </w:p>
    <w:p w14:paraId="2F65E160">
      <w:pPr>
        <w:pStyle w:val="100"/>
        <w:ind w:left="0" w:leftChars="0" w:firstLine="100" w:firstLineChars="100"/>
      </w:pPr>
    </w:p>
    <w:p w14:paraId="645DA974">
      <w:pPr>
        <w:pStyle w:val="98"/>
        <w:numPr>
          <w:ilvl w:val="5"/>
          <w:numId w:val="25"/>
        </w:numPr>
        <w:ind w:left="0" w:leftChars="0" w:firstLine="240" w:firstLineChars="100"/>
        <w:jc w:val="left"/>
      </w:pPr>
      <w:r>
        <w:t>在Quora 上，了解需求驱动问题的意图非常重要，因为它与买家的旅程相关。整个旅程分为三个不同的部分。
</w:t>
      </w:r>
    </w:p>
    <w:p w14:paraId="07E34C1B">
      <w:pPr>
        <w:pStyle w:val="98"/>
        <w:numPr>
          <w:ilvl w:val="0"/>
          <w:numId w:val="33"/>
        </w:numPr>
        <w:ind w:leftChars="100"/>
        <w:jc w:val="left"/>
      </w:pPr>
      <w:r>
        <w:t>漏斗顶部(TOFO)重点关注品牌知名度和网站流量。TOFO内容引起关注。
“什么是。。。”问题。
</w:t>
      </w:r>
    </w:p>
    <w:p w14:paraId="50FB878A">
      <w:pPr>
        <w:pStyle w:val="98"/>
        <w:numPr>
          <w:ilvl w:val="0"/>
          <w:numId w:val="33"/>
        </w:numPr>
        <w:ind w:leftChars="100"/>
        <w:jc w:val="left"/>
      </w:pPr>
      <w:r>
        <w:t>漏斗中部(MOFU)专注于潜在客户的生成和培育。MOFU内容具有教育性和告知性。“如何。。。”问题。
</w:t>
      </w:r>
    </w:p>
    <w:p w14:paraId="7C2D1B47">
      <w:pPr>
        <w:pStyle w:val="98"/>
        <w:numPr>
          <w:ilvl w:val="0"/>
          <w:numId w:val="33"/>
        </w:numPr>
        <w:ind w:leftChars="100"/>
        <w:jc w:val="left"/>
      </w:pPr>
      <w:r>
        <w:t>漏斗底部(BOFU)重点关注付费服务或产品的转化。BOFU内容个性化且以产品为中心。产品评论和比较问题。</w:t>
      </w:r>
    </w:p>
    <w:p w14:paraId="261977E9">
      <w:pPr>
        <w:pStyle w:val="100"/>
        <w:ind w:left="0" w:leftChars="0" w:firstLine="100" w:firstLineChars="100"/>
      </w:pPr>
    </w:p>
    <w:p w14:paraId="69BFC9D7">
      <w:pPr>
        <w:pStyle w:val="98"/>
        <w:numPr>
          <w:ilvl w:val="5"/>
          <w:numId w:val="25"/>
        </w:numPr>
        <w:ind w:left="0" w:leftChars="0" w:firstLine="240" w:firstLineChars="100"/>
        <w:jc w:val="left"/>
      </w:pPr>
      <w:r>
        <w:t>问题越广泛，收到的观点就越多，因为它吸引了更多的受众。例如，“CRM代表什么?”这是一个常见问题，有超过100个答案和4万次浏览。
漏斗的中间阶段是影响和塑造买家旅程的最佳场所。
这就是为什么Quora对营销人员来说是一个如此有吸引力的平台。由于人们来到Quora寻找答案和解决方案，因此只有展示我们的品牌才能吸引这些高意向的受众，才有意义。
</w:t>
      </w:r>
    </w:p>
    <w:p w14:paraId="1BD199AD">
      <w:pPr>
        <w:pStyle w:val="100"/>
        <w:ind w:left="0" w:leftChars="0" w:firstLine="100" w:firstLineChars="100"/>
      </w:pPr>
    </w:p>
    <w:p w14:paraId="4A6EC573">
      <w:pPr>
        <w:pStyle w:val="100"/>
        <w:ind w:left="0" w:leftChars="0" w:firstLine="100" w:firstLineChars="100"/>
      </w:pPr>
      <w:r>
        <w:drawing>
          <wp:inline distT="0" distB="0" distL="0" distR="0">
            <wp:extent cx="4760595" cy="1979295"/>
            <wp:effectExtent l="0" t="0" r="1905"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9"/>
                    <a:srcRect/>
                    <a:stretch>
                      <a:fillRect/>
                    </a:stretch>
                  </pic:blipFill>
                  <pic:spPr>
                    <a:xfrm>
                      <a:off x="0" y="0"/>
                      <a:ext cx="4760595" cy="1979295"/>
                    </a:xfrm>
                    <a:prstGeom prst="rect">
                      <a:avLst/>
                    </a:prstGeom>
                  </pic:spPr>
                </pic:pic>
              </a:graphicData>
            </a:graphic>
          </wp:inline>
        </w:drawing>
      </w:r>
    </w:p>
    <w:p w14:paraId="601CC4DA">
      <w:pPr>
        <w:pStyle w:val="98"/>
        <w:numPr>
          <w:ilvl w:val="4"/>
          <w:numId w:val="25"/>
        </w:numPr>
        <w:ind w:left="0" w:leftChars="0" w:firstLine="240" w:firstLineChars="100"/>
        <w:jc w:val="left"/>
      </w:pPr>
      <w:r>
        <w:t>如何赢得Quora？</w:t>
      </w:r>
    </w:p>
    <w:p w14:paraId="11F9DF5E">
      <w:pPr>
        <w:pStyle w:val="100"/>
        <w:ind w:left="0" w:leftChars="0" w:firstLine="100" w:firstLineChars="100"/>
      </w:pPr>
    </w:p>
    <w:p w14:paraId="071AC023">
      <w:pPr>
        <w:pStyle w:val="98"/>
        <w:numPr>
          <w:ilvl w:val="5"/>
          <w:numId w:val="25"/>
        </w:numPr>
        <w:ind w:left="0" w:leftChars="0" w:firstLine="240" w:firstLineChars="100"/>
        <w:jc w:val="left"/>
      </w:pPr>
      <w:r>
        <w:t>提供最佳答案是在 Quora 上取得成功的关键。主要目标不是观看次数，而是为观众的问题提供最佳答案。</w:t>
      </w:r>
    </w:p>
    <w:p w14:paraId="5E48E63B">
      <w:pPr>
        <w:pStyle w:val="100"/>
        <w:ind w:left="0" w:leftChars="0" w:firstLine="100" w:firstLineChars="100"/>
      </w:pPr>
    </w:p>
    <w:p w14:paraId="0AC15C1A">
      <w:pPr>
        <w:pStyle w:val="98"/>
        <w:numPr>
          <w:ilvl w:val="5"/>
          <w:numId w:val="25"/>
        </w:numPr>
        <w:ind w:left="0" w:leftChars="0" w:firstLine="240" w:firstLineChars="100"/>
        <w:jc w:val="left"/>
      </w:pPr>
      <w:r>
        <w:t>以下是Quora 上优质内容的一些指南：</w:t>
      </w:r>
    </w:p>
    <w:p w14:paraId="0F651FE9">
      <w:pPr>
        <w:pStyle w:val="100"/>
        <w:ind w:left="0" w:leftChars="0" w:firstLine="100" w:firstLineChars="100"/>
      </w:pPr>
    </w:p>
    <w:p w14:paraId="0C6C9D2A">
      <w:pPr>
        <w:pStyle w:val="98"/>
        <w:numPr>
          <w:ilvl w:val="0"/>
          <w:numId w:val="0"/>
        </w:numPr>
        <w:ind w:leftChars="100"/>
        <w:jc w:val="left"/>
      </w:pPr>
      <w:r>
        <w:t>1.表现出可信度，并确保我们的说法确实正确。</w:t>
      </w:r>
    </w:p>
    <w:p w14:paraId="3F335D19">
      <w:pPr>
        <w:pStyle w:val="100"/>
        <w:ind w:left="0" w:leftChars="0" w:firstLine="100" w:firstLineChars="100"/>
      </w:pPr>
    </w:p>
    <w:p w14:paraId="1321A2BB">
      <w:pPr>
        <w:pStyle w:val="98"/>
        <w:numPr>
          <w:ilvl w:val="0"/>
          <w:numId w:val="0"/>
        </w:numPr>
        <w:ind w:leftChars="100"/>
        <w:jc w:val="left"/>
      </w:pPr>
      <w:r>
        <w:t>⒉清晰地构建我们的答案并确保它们易于阅读（格式、可操作项目、图像等……)。</w:t>
      </w:r>
    </w:p>
    <w:p w14:paraId="0E7E8178">
      <w:pPr>
        <w:pStyle w:val="100"/>
        <w:ind w:left="0" w:leftChars="0" w:firstLine="100" w:firstLineChars="100"/>
      </w:pPr>
    </w:p>
    <w:p w14:paraId="15543EC4">
      <w:pPr>
        <w:pStyle w:val="98"/>
        <w:numPr>
          <w:ilvl w:val="0"/>
          <w:numId w:val="0"/>
        </w:numPr>
        <w:ind w:leftChars="100"/>
        <w:jc w:val="left"/>
      </w:pPr>
      <w:r>
        <w:t>3.包括独特或有趣的事实、失败、不幸或成功的个人故事。</w:t>
      </w:r>
    </w:p>
    <w:p w14:paraId="1930DAFB">
      <w:pPr>
        <w:pStyle w:val="100"/>
        <w:ind w:left="0" w:leftChars="0" w:firstLine="100" w:firstLineChars="100"/>
      </w:pPr>
    </w:p>
    <w:p w14:paraId="670BEE49">
      <w:pPr>
        <w:pStyle w:val="98"/>
        <w:numPr>
          <w:ilvl w:val="0"/>
          <w:numId w:val="0"/>
        </w:numPr>
        <w:ind w:leftChars="100"/>
        <w:jc w:val="left"/>
      </w:pPr>
      <w:r>
        <w:t>4.额外提示:问题发布后尽快回答。发布问题的人会对这个问题记忆犹新，他们更有可能对你的答案投赞成票或进一步与你互动。</w:t>
      </w:r>
    </w:p>
    <w:p w14:paraId="72A5FC0E">
      <w:pPr>
        <w:pStyle w:val="100"/>
        <w:ind w:left="0" w:leftChars="0" w:firstLine="100" w:firstLineChars="100"/>
      </w:pPr>
    </w:p>
    <w:p w14:paraId="6C881798">
      <w:pPr>
        <w:pStyle w:val="100"/>
        <w:ind w:left="0" w:leftChars="0" w:firstLine="100" w:firstLineChars="100"/>
      </w:pPr>
      <w:r>
        <w:drawing>
          <wp:inline distT="0" distB="0" distL="0" distR="0">
            <wp:extent cx="4008755" cy="2066290"/>
            <wp:effectExtent l="0" t="0" r="10795"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0"/>
                    <a:srcRect/>
                    <a:stretch>
                      <a:fillRect/>
                    </a:stretch>
                  </pic:blipFill>
                  <pic:spPr>
                    <a:xfrm>
                      <a:off x="0" y="0"/>
                      <a:ext cx="4008755" cy="2066290"/>
                    </a:xfrm>
                    <a:prstGeom prst="rect">
                      <a:avLst/>
                    </a:prstGeom>
                  </pic:spPr>
                </pic:pic>
              </a:graphicData>
            </a:graphic>
          </wp:inline>
        </w:drawing>
      </w:r>
    </w:p>
    <w:p w14:paraId="4FA9F794">
      <w:pPr>
        <w:pStyle w:val="98"/>
        <w:numPr>
          <w:ilvl w:val="5"/>
          <w:numId w:val="25"/>
        </w:numPr>
        <w:ind w:left="0" w:leftChars="0" w:firstLine="240" w:firstLineChars="100"/>
        <w:jc w:val="left"/>
      </w:pPr>
      <w:r>
        <w:t>比如：SaaStr创始人兼EchoSign前首席执行官/联合创始人Jason Lemkin是真正投资Quora飞轮的一个很好的例子。
自2010年以来，他一直是Quora的撰稿人，并在Quora上撰写了三千多个答案，获得了4.6万粉丝和超过5400万次答案浏览。很大程度上推动了其品牌SaaStr的发展。</w:t>
      </w:r>
    </w:p>
    <w:p w14:paraId="5A172CC1">
      <w:pPr>
        <w:pStyle w:val="100"/>
        <w:ind w:left="1963" w:firstLine="0"/>
      </w:pPr>
    </w:p>
    <w:p w14:paraId="4EB30024">
      <w:pPr>
        <w:pStyle w:val="5"/>
        <w:jc w:val="left"/>
      </w:pPr>
      <w:r>
        <w:t>第2步：在Quora上与受众互动</w:t>
      </w:r>
    </w:p>
    <w:p w14:paraId="48082391">
      <w:pPr>
        <w:pStyle w:val="100"/>
        <w:ind w:left="1123" w:firstLine="0"/>
      </w:pPr>
    </w:p>
    <w:p w14:paraId="291772BF">
      <w:pPr>
        <w:pStyle w:val="98"/>
        <w:numPr>
          <w:ilvl w:val="4"/>
          <w:numId w:val="25"/>
        </w:numPr>
        <w:ind w:left="0" w:leftChars="0" w:firstLine="480" w:firstLineChars="200"/>
        <w:jc w:val="left"/>
      </w:pPr>
      <w:r>
        <w:t>自然的信息交换。人们通过分享他们的知识和经验来回答问题，用户投票、评论并分享他们认为有用和有帮助的答案。</w:t>
      </w:r>
    </w:p>
    <w:p w14:paraId="0E7B1DA4">
      <w:pPr>
        <w:pStyle w:val="100"/>
        <w:ind w:left="0" w:leftChars="0" w:firstLine="200" w:firstLineChars="200"/>
      </w:pPr>
    </w:p>
    <w:p w14:paraId="49EFE1C7">
      <w:pPr>
        <w:pStyle w:val="100"/>
        <w:ind w:left="0" w:leftChars="0" w:firstLine="200" w:firstLineChars="200"/>
      </w:pPr>
      <w:r>
        <w:drawing>
          <wp:inline distT="0" distB="0" distL="0" distR="0">
            <wp:extent cx="4723765" cy="2390140"/>
            <wp:effectExtent l="0" t="0" r="635" b="1016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1"/>
                    <a:srcRect/>
                    <a:stretch>
                      <a:fillRect/>
                    </a:stretch>
                  </pic:blipFill>
                  <pic:spPr>
                    <a:xfrm>
                      <a:off x="0" y="0"/>
                      <a:ext cx="4723765" cy="2390140"/>
                    </a:xfrm>
                    <a:prstGeom prst="rect">
                      <a:avLst/>
                    </a:prstGeom>
                  </pic:spPr>
                </pic:pic>
              </a:graphicData>
            </a:graphic>
          </wp:inline>
        </w:drawing>
      </w:r>
    </w:p>
    <w:p w14:paraId="590A554C">
      <w:pPr>
        <w:pStyle w:val="98"/>
        <w:numPr>
          <w:ilvl w:val="4"/>
          <w:numId w:val="25"/>
        </w:numPr>
        <w:ind w:left="0" w:leftChars="0" w:firstLine="480" w:firstLineChars="200"/>
        <w:jc w:val="left"/>
      </w:pPr>
      <w:r>
        <w:t>通过审查社区的参与度来记录社区的反应、哪些问题获得最多的浏览次数以及存在信息差距，以确定我们的Answer如何为读者提供独特的价值。并且通过对他们的答案进行投票和评论来与他们互动，这些都有可能会转化为品牌将来的粉丝。
与Quora社区互动的另一种方式是提问。通过提出问题，我们可以向选择的受众征求想法和经验，并快速获得知名度。</w:t>
      </w:r>
    </w:p>
    <w:p w14:paraId="438BEEE6">
      <w:pPr>
        <w:pStyle w:val="100"/>
        <w:ind w:left="1543" w:firstLine="0"/>
      </w:pPr>
    </w:p>
    <w:p w14:paraId="1F578D56">
      <w:pPr>
        <w:pStyle w:val="5"/>
        <w:jc w:val="left"/>
      </w:pPr>
      <w:r>
        <w:t>第3步：获得权威并与追随者建立信任</w:t>
      </w:r>
    </w:p>
    <w:p w14:paraId="709BCF5E">
      <w:pPr>
        <w:pStyle w:val="100"/>
        <w:ind w:left="1123" w:firstLine="0"/>
      </w:pPr>
    </w:p>
    <w:p w14:paraId="18EB2BA4">
      <w:pPr>
        <w:pStyle w:val="98"/>
        <w:numPr>
          <w:ilvl w:val="4"/>
          <w:numId w:val="25"/>
        </w:numPr>
        <w:ind w:left="0" w:leftChars="0" w:firstLine="480" w:firstLineChars="200"/>
        <w:jc w:val="left"/>
      </w:pPr>
      <w:r>
        <w:t>当不断回答问题并积极参与社区时，品牌飞轮也正在加速。</w:t>
      </w:r>
    </w:p>
    <w:p w14:paraId="7343ABA6">
      <w:pPr>
        <w:pStyle w:val="100"/>
        <w:ind w:left="0" w:leftChars="0" w:firstLine="200" w:firstLineChars="200"/>
      </w:pPr>
    </w:p>
    <w:p w14:paraId="21387AAE">
      <w:pPr>
        <w:pStyle w:val="98"/>
        <w:numPr>
          <w:ilvl w:val="4"/>
          <w:numId w:val="25"/>
        </w:numPr>
        <w:ind w:left="0" w:leftChars="0" w:firstLine="480" w:firstLineChars="200"/>
        <w:jc w:val="left"/>
      </w:pPr>
      <w:r>
        <w:t>内容分发和放大</w:t>
      </w:r>
    </w:p>
    <w:p w14:paraId="46ACA122">
      <w:pPr>
        <w:pStyle w:val="100"/>
        <w:ind w:left="0" w:leftChars="0" w:firstLine="200" w:firstLineChars="200"/>
      </w:pPr>
    </w:p>
    <w:p w14:paraId="2F79DE85">
      <w:pPr>
        <w:pStyle w:val="98"/>
        <w:numPr>
          <w:ilvl w:val="5"/>
          <w:numId w:val="25"/>
        </w:numPr>
        <w:ind w:left="0" w:leftChars="0" w:firstLine="480" w:firstLineChars="200"/>
        <w:jc w:val="left"/>
      </w:pPr>
      <w:r>
        <w:t>通过分享以前编写的内容来增加我们的受众和在Quora上的影响力，从而获得更多收益。将博客文章分享为Quora答案而不是Quora博客更好，因为问题已经有了关注者，并且更容易被GOOGLE搜索引擎发现。</w:t>
      </w:r>
    </w:p>
    <w:p w14:paraId="1723736A">
      <w:pPr>
        <w:pStyle w:val="100"/>
        <w:ind w:left="0" w:leftChars="0" w:firstLine="200" w:firstLineChars="200"/>
      </w:pPr>
    </w:p>
    <w:p w14:paraId="2B861522">
      <w:pPr>
        <w:pStyle w:val="98"/>
        <w:numPr>
          <w:ilvl w:val="5"/>
          <w:numId w:val="25"/>
        </w:numPr>
        <w:ind w:left="0" w:leftChars="0" w:firstLine="480" w:firstLineChars="200"/>
        <w:jc w:val="left"/>
      </w:pPr>
      <w:r>
        <w:t>如果品牌希望提高Quora内容的知名度，可以考虑以下两个想法：</w:t>
      </w:r>
    </w:p>
    <w:p w14:paraId="3CCFECE7">
      <w:pPr>
        <w:pStyle w:val="100"/>
        <w:ind w:left="0" w:leftChars="0" w:firstLine="200" w:firstLineChars="200"/>
      </w:pPr>
    </w:p>
    <w:p w14:paraId="2160E607">
      <w:pPr>
        <w:pStyle w:val="98"/>
        <w:numPr>
          <w:ilvl w:val="6"/>
          <w:numId w:val="25"/>
        </w:numPr>
        <w:ind w:left="0" w:leftChars="0" w:firstLine="480" w:firstLineChars="200"/>
        <w:jc w:val="left"/>
      </w:pPr>
      <w:r>
        <w:t>▪ 引导客户找到我们的答案:与网站的访问者或电子邮件订阅者分享我们的Quora答案的链接。这是帮助他们了解有关问题或主题的更多信息的好方法，而无需将所有信息都放入小文本字段中。</w:t>
      </w:r>
    </w:p>
    <w:p w14:paraId="73EF283C">
      <w:pPr>
        <w:pStyle w:val="100"/>
        <w:ind w:left="0" w:leftChars="0" w:firstLine="200" w:firstLineChars="200"/>
      </w:pPr>
    </w:p>
    <w:p w14:paraId="57102006">
      <w:pPr>
        <w:pStyle w:val="98"/>
        <w:numPr>
          <w:ilvl w:val="6"/>
          <w:numId w:val="25"/>
        </w:numPr>
        <w:ind w:left="0" w:leftChars="0" w:firstLine="480" w:firstLineChars="200"/>
        <w:jc w:val="left"/>
      </w:pPr>
      <w:r>
        <w:t>▪ 扩大与其他社交媒体网络的分发:与现有的社交媒体受众分享我们的Quora答案。可以通过单击答案下方的Facebook或Twitter图标轻松完成此操作。</w:t>
      </w:r>
    </w:p>
    <w:p w14:paraId="58D03EE4">
      <w:pPr>
        <w:pStyle w:val="100"/>
        <w:ind w:left="0" w:leftChars="0" w:firstLine="200" w:firstLineChars="200"/>
      </w:pPr>
    </w:p>
    <w:p w14:paraId="21DFDC83">
      <w:pPr>
        <w:pStyle w:val="100"/>
        <w:ind w:left="0" w:leftChars="0" w:firstLine="200" w:firstLineChars="200"/>
      </w:pPr>
      <w:r>
        <w:drawing>
          <wp:inline distT="0" distB="0" distL="0" distR="0">
            <wp:extent cx="4246245" cy="2331085"/>
            <wp:effectExtent l="0" t="0" r="1905" b="1206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2"/>
                    <a:srcRect/>
                    <a:stretch>
                      <a:fillRect/>
                    </a:stretch>
                  </pic:blipFill>
                  <pic:spPr>
                    <a:xfrm>
                      <a:off x="0" y="0"/>
                      <a:ext cx="4246245" cy="2331085"/>
                    </a:xfrm>
                    <a:prstGeom prst="rect">
                      <a:avLst/>
                    </a:prstGeom>
                  </pic:spPr>
                </pic:pic>
              </a:graphicData>
            </a:graphic>
          </wp:inline>
        </w:drawing>
      </w:r>
    </w:p>
    <w:p w14:paraId="3F5918A5">
      <w:pPr>
        <w:pStyle w:val="98"/>
        <w:numPr>
          <w:ilvl w:val="4"/>
          <w:numId w:val="25"/>
        </w:numPr>
        <w:ind w:left="0" w:leftChars="0" w:firstLine="480" w:firstLineChars="200"/>
        <w:jc w:val="left"/>
      </w:pPr>
      <w:r>
        <w:t>衡量绩效</w:t>
      </w:r>
    </w:p>
    <w:p w14:paraId="139FCBB2">
      <w:pPr>
        <w:pStyle w:val="100"/>
        <w:ind w:left="0" w:leftChars="0" w:firstLine="200" w:firstLineChars="200"/>
      </w:pPr>
    </w:p>
    <w:p w14:paraId="22E8EE30">
      <w:pPr>
        <w:pStyle w:val="98"/>
        <w:numPr>
          <w:ilvl w:val="5"/>
          <w:numId w:val="25"/>
        </w:numPr>
        <w:ind w:left="0" w:leftChars="0" w:firstLine="480" w:firstLineChars="200"/>
        <w:jc w:val="left"/>
      </w:pPr>
      <w:r>
        <w:t>Quora提供免费的分析工具，可让我们通过点击、查看、分享和点赞来跟踪您的问题、答案和博客文章。使用此信息来确定平台上最有效的内容，以便我们可以专注于分享吸引社区的内容。</w:t>
      </w:r>
    </w:p>
    <w:p w14:paraId="40B1D077">
      <w:pPr>
        <w:pStyle w:val="100"/>
        <w:ind w:left="0" w:leftChars="0" w:firstLine="200" w:firstLineChars="200"/>
      </w:pPr>
    </w:p>
    <w:p w14:paraId="5F9BF209">
      <w:pPr>
        <w:pStyle w:val="100"/>
        <w:ind w:left="0" w:leftChars="0" w:firstLine="200" w:firstLineChars="200"/>
      </w:pPr>
      <w:r>
        <w:drawing>
          <wp:inline distT="0" distB="0" distL="0" distR="0">
            <wp:extent cx="4523105" cy="2381250"/>
            <wp:effectExtent l="0" t="0" r="1079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3"/>
                    <a:srcRect/>
                    <a:stretch>
                      <a:fillRect/>
                    </a:stretch>
                  </pic:blipFill>
                  <pic:spPr>
                    <a:xfrm>
                      <a:off x="0" y="0"/>
                      <a:ext cx="4523105" cy="2381250"/>
                    </a:xfrm>
                    <a:prstGeom prst="rect">
                      <a:avLst/>
                    </a:prstGeom>
                  </pic:spPr>
                </pic:pic>
              </a:graphicData>
            </a:graphic>
          </wp:inline>
        </w:drawing>
      </w:r>
    </w:p>
    <w:p w14:paraId="0A46F0FA">
      <w:pPr>
        <w:pStyle w:val="5"/>
        <w:jc w:val="left"/>
      </w:pPr>
      <w:r>
        <w:t>第4步：通过推广"答案"加速增长</w:t>
      </w:r>
    </w:p>
    <w:p w14:paraId="6AA87C38">
      <w:pPr>
        <w:pStyle w:val="100"/>
        <w:ind w:left="1123" w:firstLine="0"/>
      </w:pPr>
    </w:p>
    <w:p w14:paraId="164EB4C6">
      <w:pPr>
        <w:pStyle w:val="98"/>
        <w:numPr>
          <w:ilvl w:val="4"/>
          <w:numId w:val="25"/>
        </w:numPr>
        <w:ind w:left="0" w:leftChars="0" w:firstLine="480" w:firstLineChars="200"/>
        <w:jc w:val="left"/>
      </w:pPr>
      <w:r>
        <w:t>企业和个人通常希望在平台上吸引更多受众来寻求答案。借助推广答案，拥有Quora 广告帐户的任何人都可以扩大其答案在Quora 上的覆盖范围。
Promote Answers具有与Quora 上所有其他广告格式相同的定位功能，允许企业和个人建立追随者,准备好参与他们未来撰写的答案。</w:t>
      </w:r>
    </w:p>
    <w:p w14:paraId="41E97F26">
      <w:pPr>
        <w:pStyle w:val="100"/>
        <w:ind w:left="0" w:leftChars="0" w:firstLine="200" w:firstLineChars="200"/>
      </w:pPr>
    </w:p>
    <w:p w14:paraId="04EF5978">
      <w:pPr>
        <w:pStyle w:val="98"/>
        <w:numPr>
          <w:ilvl w:val="4"/>
          <w:numId w:val="25"/>
        </w:numPr>
        <w:ind w:left="0" w:leftChars="0" w:firstLine="480" w:firstLineChars="200"/>
        <w:jc w:val="left"/>
      </w:pPr>
      <w:r>
        <w:t>升级答案如何运作</w:t>
      </w:r>
    </w:p>
    <w:p w14:paraId="78F71726">
      <w:pPr>
        <w:pStyle w:val="100"/>
        <w:ind w:left="0" w:leftChars="0" w:firstLine="200" w:firstLineChars="200"/>
      </w:pPr>
    </w:p>
    <w:p w14:paraId="71456AED">
      <w:pPr>
        <w:pStyle w:val="98"/>
        <w:numPr>
          <w:ilvl w:val="5"/>
          <w:numId w:val="25"/>
        </w:numPr>
        <w:ind w:left="0" w:leftChars="0" w:firstLine="480" w:firstLineChars="200"/>
        <w:jc w:val="left"/>
      </w:pPr>
      <w:r>
        <w:t>Promote Answers允许分享有关我们的产品或服务的详细信息，这些信息超出了正常广告文案允许的字符范围。用户可以通过点赞、评论和关注来促进参与。</w:t>
      </w:r>
    </w:p>
    <w:p w14:paraId="67282530">
      <w:pPr>
        <w:pStyle w:val="100"/>
        <w:ind w:left="0" w:leftChars="0" w:firstLine="200" w:firstLineChars="200"/>
      </w:pPr>
    </w:p>
    <w:p w14:paraId="59D7DC3B">
      <w:pPr>
        <w:pStyle w:val="100"/>
        <w:ind w:left="0" w:leftChars="0" w:firstLine="200" w:firstLineChars="200"/>
      </w:pPr>
      <w:r>
        <w:drawing>
          <wp:inline distT="0" distB="0" distL="0" distR="0">
            <wp:extent cx="3561715" cy="2362200"/>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4"/>
                    <a:srcRect/>
                    <a:stretch>
                      <a:fillRect/>
                    </a:stretch>
                  </pic:blipFill>
                  <pic:spPr>
                    <a:xfrm>
                      <a:off x="0" y="0"/>
                      <a:ext cx="3561715" cy="2362200"/>
                    </a:xfrm>
                    <a:prstGeom prst="rect">
                      <a:avLst/>
                    </a:prstGeom>
                  </pic:spPr>
                </pic:pic>
              </a:graphicData>
            </a:graphic>
          </wp:inline>
        </w:drawing>
      </w:r>
    </w:p>
    <w:p w14:paraId="5D68A9E6">
      <w:pPr>
        <w:pStyle w:val="98"/>
        <w:numPr>
          <w:ilvl w:val="4"/>
          <w:numId w:val="25"/>
        </w:numPr>
        <w:ind w:left="0" w:leftChars="0" w:firstLine="480" w:firstLineChars="200"/>
        <w:jc w:val="left"/>
      </w:pPr>
      <w:r>
        <w:t>Promote Answers如何运作</w:t>
      </w:r>
    </w:p>
    <w:p w14:paraId="4EF33944">
      <w:pPr>
        <w:pStyle w:val="100"/>
        <w:ind w:left="0" w:leftChars="0" w:firstLine="200" w:firstLineChars="200"/>
      </w:pPr>
    </w:p>
    <w:p w14:paraId="15D7535E">
      <w:pPr>
        <w:pStyle w:val="98"/>
        <w:numPr>
          <w:ilvl w:val="5"/>
          <w:numId w:val="25"/>
        </w:numPr>
        <w:ind w:left="0" w:leftChars="0" w:firstLine="480" w:firstLineChars="200"/>
        <w:jc w:val="left"/>
      </w:pPr>
      <w:r>
        <w:t>以下是使用推荐答案来提升内容的一些最佳实践：
1.Establish thought leadership:可能提倡的答案是积极的员工体验或公司创始人的思想领导
2.Write answers that are useful:提供任何对该问题感兴趣的人都可以重复使用的知识。
3.选择高质量的答案。一个好的答案是可信的、事实正确的，并且对任何想知道问题答案的人都有帮助。
4.确保答案不要太短。当有人点击升级答案的预览来阅读完整内容时，就会衡量点击次数。</w:t>
      </w:r>
    </w:p>
    <w:p w14:paraId="79CC5CAE">
      <w:pPr>
        <w:pStyle w:val="100"/>
        <w:ind w:left="0" w:leftChars="0" w:firstLine="200" w:firstLineChars="200"/>
      </w:pPr>
    </w:p>
    <w:p w14:paraId="480891BD">
      <w:pPr>
        <w:pStyle w:val="98"/>
        <w:numPr>
          <w:ilvl w:val="5"/>
          <w:numId w:val="25"/>
        </w:numPr>
        <w:ind w:left="0" w:leftChars="0" w:firstLine="480" w:firstLineChars="200"/>
        <w:jc w:val="left"/>
      </w:pPr>
      <w:r>
        <w:t>Quora 广告使我们的组织能够：
▪Reach a coveted audience： Quora在全球拥有超过3亿独立访问者，为广告商提供了在买方旅程的考虑阶段进行联系的机会，使他们的广告平台非常适合影响未来的决策。
▪提高目标精准度：通过情境和行为定位选项来接触并影响目标受众。可以选择在Quora 上定位某些内容，或者吸引对我们的产品/服务感兴趣的人。
▪在优质环境中传递信息。在Quora 上，我们的消息只会与我们的品牌相符的内容一起显示。Quora重视内容质量高于一切。
▪可衡量的结果。Quora的广告平台可以轻松衡量广告活动的投资回报率。在广告管理器中查看标准指标并使用Quora Pixel跟踪转化或与我们的第三方衡量合作伙伴集成。</w:t>
      </w:r>
    </w:p>
    <w:p w14:paraId="31614B43">
      <w:pPr>
        <w:pStyle w:val="98"/>
        <w:numPr>
          <w:ilvl w:val="0"/>
          <w:numId w:val="0"/>
        </w:numPr>
        <w:ind w:leftChars="200"/>
        <w:jc w:val="left"/>
      </w:pPr>
    </w:p>
    <w:p w14:paraId="70EEC9D6">
      <w:pPr>
        <w:pStyle w:val="98"/>
        <w:numPr>
          <w:ilvl w:val="0"/>
          <w:numId w:val="0"/>
        </w:numPr>
        <w:ind w:leftChars="200"/>
        <w:jc w:val="left"/>
      </w:pPr>
    </w:p>
    <w:p w14:paraId="1BB4C4E8">
      <w:pPr>
        <w:pStyle w:val="100"/>
        <w:ind w:left="0" w:leftChars="0" w:firstLine="200" w:firstLineChars="200"/>
      </w:pPr>
    </w:p>
    <w:p w14:paraId="4955523E">
      <w:pPr>
        <w:pStyle w:val="4"/>
        <w:numPr>
          <w:ilvl w:val="0"/>
          <w:numId w:val="31"/>
        </w:numPr>
        <w:jc w:val="left"/>
      </w:pPr>
      <w:r>
        <w:t>Quora独立站引流技巧</w:t>
      </w:r>
    </w:p>
    <w:p w14:paraId="65AD17AC">
      <w:pPr>
        <w:pStyle w:val="100"/>
        <w:ind w:left="704" w:firstLine="0"/>
      </w:pPr>
    </w:p>
    <w:p w14:paraId="72B5F89D">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第一点
</w:t>
      </w:r>
    </w:p>
    <w:p w14:paraId="604FF5AD">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我们找的问题是要和我们的行业相关的，
我们不能随便在上面找
一个热搜的话题
，然后觉得因为有热度有流量
，就去蹭那个流量。
毫不相关的话题
也硬是想要安上自己的回答
，这种策略是不可取的。
所以说第一点
，一定要找一个和你的行业相关的
这样的一些问题。</w:t>
      </w:r>
    </w:p>
    <w:p w14:paraId="5592C1D0">
      <w:pPr>
        <w:pStyle w:val="100"/>
        <w:ind w:left="1123" w:firstLine="0"/>
        <w:rPr>
          <w:rFonts w:ascii="汉仪文黑-55简" w:hAnsi="汉仪文黑-55简" w:eastAsia="汉仪文黑-55简" w:cstheme="minorBidi"/>
          <w:color w:val="auto"/>
          <w:kern w:val="2"/>
          <w:sz w:val="24"/>
          <w:szCs w:val="24"/>
          <w:lang w:val="en-US" w:eastAsia="zh-CN" w:bidi="ar-SA"/>
        </w:rPr>
      </w:pPr>
    </w:p>
    <w:p w14:paraId="4EC823F1">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第二点
</w:t>
      </w:r>
    </w:p>
    <w:p w14:paraId="002C8B80">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我们在啊通过各种关键词搜索的时候
，会发现其实有好多不同的结果
，然后在这些不同的问题里面呢
，我们挑几个浏览量比较高的
，一般这种问题呢更容易被人看到。</w:t>
      </w:r>
    </w:p>
    <w:p w14:paraId="2C9F59B5">
      <w:pPr>
        <w:pStyle w:val="100"/>
        <w:ind w:left="1123" w:firstLine="0"/>
        <w:rPr>
          <w:rFonts w:ascii="汉仪文黑-55简" w:hAnsi="汉仪文黑-55简" w:eastAsia="汉仪文黑-55简" w:cstheme="minorBidi"/>
          <w:color w:val="auto"/>
          <w:kern w:val="2"/>
          <w:sz w:val="24"/>
          <w:szCs w:val="24"/>
          <w:lang w:val="en-US" w:eastAsia="zh-CN" w:bidi="ar-SA"/>
        </w:rPr>
      </w:pPr>
    </w:p>
    <w:p w14:paraId="36EA6816">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第三点
</w:t>
      </w:r>
    </w:p>
    <w:p w14:paraId="2C31A43F">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最重要的一点
，也就是我们在回答问题的时候
，我们要真正的提供有价值的信息
，我们可以参看其他人的
回答是怎样的
，然后想想我们有什么可以补充的
，有没有什么特殊的观点
我们是可以加入进去的。
然后我们在这个回答里面
，再自然而然的插入
对我们网站内容的一个呃推广，
如果人们读到你的回答
，觉得你的回答提供了很好的价值
，他是会更有兴趣点击进入你的网站
，了解更多你相关的信息。</w:t>
      </w:r>
    </w:p>
    <w:p w14:paraId="0DFAC1E8">
      <w:pPr>
        <w:pStyle w:val="100"/>
        <w:ind w:left="1123" w:firstLine="0"/>
        <w:rPr>
          <w:rFonts w:ascii="汉仪文黑-55简" w:hAnsi="汉仪文黑-55简" w:eastAsia="汉仪文黑-55简" w:cstheme="minorBidi"/>
          <w:color w:val="auto"/>
          <w:kern w:val="2"/>
          <w:sz w:val="24"/>
          <w:szCs w:val="24"/>
          <w:lang w:val="en-US" w:eastAsia="zh-CN" w:bidi="ar-SA"/>
        </w:rPr>
      </w:pPr>
    </w:p>
    <w:p w14:paraId="33098D69">
      <w:pPr>
        <w:pStyle w:val="5"/>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第四点
</w:t>
      </w:r>
    </w:p>
    <w:p w14:paraId="58E1B161">
      <w:pPr>
        <w:pStyle w:val="5"/>
        <w:numPr>
          <w:ilvl w:val="0"/>
          <w:numId w:val="0"/>
        </w:numPr>
        <w:ind w:leftChars="0" w:firstLine="480" w:firstLineChars="200"/>
        <w:jc w:val="left"/>
        <w:rPr>
          <w:rFonts w:ascii="汉仪文黑-55简" w:hAnsi="汉仪文黑-55简" w:eastAsia="汉仪文黑-55简" w:cstheme="minorBidi"/>
          <w:color w:val="auto"/>
          <w:kern w:val="2"/>
          <w:sz w:val="24"/>
          <w:szCs w:val="24"/>
          <w:lang w:val="en-US" w:eastAsia="zh-CN" w:bidi="ar-SA"/>
        </w:rPr>
      </w:pPr>
      <w:r>
        <w:rPr>
          <w:rFonts w:ascii="汉仪文黑-55简" w:hAnsi="汉仪文黑-55简" w:eastAsia="汉仪文黑-55简" w:cstheme="minorBidi"/>
          <w:color w:val="auto"/>
          <w:kern w:val="2"/>
          <w:sz w:val="24"/>
          <w:szCs w:val="24"/>
          <w:lang w:val="en-US" w:eastAsia="zh-CN" w:bidi="ar-SA"/>
        </w:rPr>
        <w:t>在QR上面回答问题
，除了在QR平台
这个本身人们可以找到你，
如果这个问题
目前还没有其他更好的文章
，给出比较好的回答
，那么你的回答
也很有可能出现在谷歌的搜索上。
所以说就是双重的一个流量机会
，一旦你这个回答能够给你带来流量
，这个流量是比较持续的
，它能够很长时间
都能够给你带来一定的
固定的这个流量。</w:t>
      </w:r>
    </w:p>
    <w:p w14:paraId="03A2979C">
      <w:pPr>
        <w:pStyle w:val="100"/>
        <w:ind w:left="1123" w:firstLine="0"/>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4D02E757-B693-4C09-8153-6FC153E90C5E}"/>
  </w:font>
  <w:font w:name="汉仪文黑-55简">
    <w:panose1 w:val="00020600040101010101"/>
    <w:charset w:val="86"/>
    <w:family w:val="roman"/>
    <w:pitch w:val="default"/>
    <w:sig w:usb0="A00002BF" w:usb1="1ACF7CFA" w:usb2="00000016" w:usb3="00000000" w:csb0="0004009F" w:csb1="DFD70000"/>
    <w:embedRegular r:id="rId2" w:fontKey="{FAFF5711-F435-49B1-A94E-73E7AE6E9FD1}"/>
  </w:font>
  <w:font w:name="汉仪文黑-85W">
    <w:altName w:val="黑体"/>
    <w:panose1 w:val="00020600040101010101"/>
    <w:charset w:val="86"/>
    <w:family w:val="roman"/>
    <w:pitch w:val="default"/>
    <w:sig w:usb0="00000000" w:usb1="00000000" w:usb2="00000016" w:usb3="00000000" w:csb0="0004009F" w:csb1="DFD7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WPSEMBED1">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00E01"/>
    <w:multiLevelType w:val="singleLevel"/>
    <w:tmpl w:val="94B00E01"/>
    <w:lvl w:ilvl="0" w:tentative="0">
      <w:start w:val="2"/>
      <w:numFmt w:val="decimal"/>
      <w:suff w:val="space"/>
      <w:lvlText w:val="%1)"/>
      <w:lvlJc w:val="left"/>
    </w:lvl>
  </w:abstractNum>
  <w:abstractNum w:abstractNumId="1">
    <w:nsid w:val="9B350467"/>
    <w:multiLevelType w:val="singleLevel"/>
    <w:tmpl w:val="9B350467"/>
    <w:lvl w:ilvl="0" w:tentative="0">
      <w:start w:val="1"/>
      <w:numFmt w:val="decimal"/>
      <w:lvlText w:val="%1)"/>
      <w:lvlJc w:val="left"/>
      <w:pPr>
        <w:tabs>
          <w:tab w:val="left" w:pos="312"/>
        </w:tabs>
      </w:pPr>
    </w:lvl>
  </w:abstractNum>
  <w:abstractNum w:abstractNumId="2">
    <w:nsid w:val="A18AC10A"/>
    <w:multiLevelType w:val="singleLevel"/>
    <w:tmpl w:val="A18AC10A"/>
    <w:lvl w:ilvl="0" w:tentative="0">
      <w:start w:val="1"/>
      <w:numFmt w:val="decimal"/>
      <w:lvlText w:val="%1."/>
      <w:lvlJc w:val="left"/>
      <w:pPr>
        <w:ind w:left="425" w:hanging="425"/>
      </w:pPr>
      <w:rPr>
        <w:rFonts w:hint="default"/>
      </w:rPr>
    </w:lvl>
  </w:abstractNum>
  <w:abstractNum w:abstractNumId="3">
    <w:nsid w:val="BBF8EB13"/>
    <w:multiLevelType w:val="singleLevel"/>
    <w:tmpl w:val="BBF8EB13"/>
    <w:lvl w:ilvl="0" w:tentative="0">
      <w:start w:val="1"/>
      <w:numFmt w:val="bullet"/>
      <w:pStyle w:val="33"/>
      <w:lvlText w:val="§"/>
      <w:lvlJc w:val="left"/>
      <w:pPr>
        <w:ind w:left="1300" w:hanging="420"/>
      </w:pPr>
      <w:rPr>
        <w:rFonts w:hint="default" w:ascii="Wingdings" w:hAnsi="Wingdings" w:cs="Wingdings"/>
      </w:rPr>
    </w:lvl>
  </w:abstractNum>
  <w:abstractNum w:abstractNumId="4">
    <w:nsid w:val="C086A5B6"/>
    <w:multiLevelType w:val="singleLevel"/>
    <w:tmpl w:val="C086A5B6"/>
    <w:lvl w:ilvl="0" w:tentative="0">
      <w:start w:val="1"/>
      <w:numFmt w:val="bullet"/>
      <w:pStyle w:val="24"/>
      <w:lvlText w:val=""/>
      <w:lvlJc w:val="left"/>
      <w:pPr>
        <w:ind w:left="420" w:hanging="420"/>
      </w:pPr>
      <w:rPr>
        <w:rFonts w:hint="default" w:ascii="Wingdings" w:hAnsi="Wingdings"/>
      </w:rPr>
    </w:lvl>
  </w:abstractNum>
  <w:abstractNum w:abstractNumId="5">
    <w:nsid w:val="C1653E59"/>
    <w:multiLevelType w:val="singleLevel"/>
    <w:tmpl w:val="C1653E59"/>
    <w:lvl w:ilvl="0" w:tentative="0">
      <w:start w:val="1"/>
      <w:numFmt w:val="decimal"/>
      <w:suff w:val="space"/>
      <w:lvlText w:val="%1."/>
      <w:lvlJc w:val="left"/>
    </w:lvl>
  </w:abstractNum>
  <w:abstractNum w:abstractNumId="6">
    <w:nsid w:val="CB56768D"/>
    <w:multiLevelType w:val="singleLevel"/>
    <w:tmpl w:val="CB56768D"/>
    <w:lvl w:ilvl="0" w:tentative="0">
      <w:start w:val="1"/>
      <w:numFmt w:val="bullet"/>
      <w:lvlText w:val=""/>
      <w:lvlJc w:val="left"/>
      <w:pPr>
        <w:ind w:left="420" w:hanging="420"/>
      </w:pPr>
      <w:rPr>
        <w:rFonts w:hint="default" w:ascii="Wingdings" w:hAnsi="Wingdings"/>
      </w:rPr>
    </w:lvl>
  </w:abstractNum>
  <w:abstractNum w:abstractNumId="7">
    <w:nsid w:val="D8C3BE52"/>
    <w:multiLevelType w:val="singleLevel"/>
    <w:tmpl w:val="D8C3BE52"/>
    <w:lvl w:ilvl="0" w:tentative="0">
      <w:start w:val="1"/>
      <w:numFmt w:val="decimal"/>
      <w:lvlText w:val="%1."/>
      <w:lvlJc w:val="left"/>
      <w:pPr>
        <w:tabs>
          <w:tab w:val="left" w:pos="312"/>
        </w:tabs>
      </w:pPr>
    </w:lvl>
  </w:abstractNum>
  <w:abstractNum w:abstractNumId="8">
    <w:nsid w:val="EA4C430C"/>
    <w:multiLevelType w:val="singleLevel"/>
    <w:tmpl w:val="EA4C430C"/>
    <w:lvl w:ilvl="0" w:tentative="0">
      <w:start w:val="1"/>
      <w:numFmt w:val="decimal"/>
      <w:suff w:val="space"/>
      <w:lvlText w:val="%1)"/>
      <w:lvlJc w:val="left"/>
    </w:lvl>
  </w:abstractNum>
  <w:abstractNum w:abstractNumId="9">
    <w:nsid w:val="EFF07152"/>
    <w:multiLevelType w:val="singleLevel"/>
    <w:tmpl w:val="EFF07152"/>
    <w:lvl w:ilvl="0" w:tentative="0">
      <w:start w:val="1"/>
      <w:numFmt w:val="decimal"/>
      <w:suff w:val="nothing"/>
      <w:lvlText w:val="%1、"/>
      <w:lvlJc w:val="left"/>
    </w:lvl>
  </w:abstractNum>
  <w:abstractNum w:abstractNumId="10">
    <w:nsid w:val="F3A136E2"/>
    <w:multiLevelType w:val="singleLevel"/>
    <w:tmpl w:val="F3A136E2"/>
    <w:lvl w:ilvl="0" w:tentative="0">
      <w:start w:val="1"/>
      <w:numFmt w:val="decimal"/>
      <w:suff w:val="space"/>
      <w:lvlText w:val="%1）"/>
      <w:lvlJc w:val="left"/>
    </w:lvl>
  </w:abstractNum>
  <w:abstractNum w:abstractNumId="11">
    <w:nsid w:val="FAE53A71"/>
    <w:multiLevelType w:val="singleLevel"/>
    <w:tmpl w:val="FAE53A71"/>
    <w:lvl w:ilvl="0" w:tentative="0">
      <w:start w:val="1"/>
      <w:numFmt w:val="decimal"/>
      <w:suff w:val="space"/>
      <w:lvlText w:val="%1)"/>
      <w:lvlJc w:val="left"/>
    </w:lvl>
  </w:abstractNum>
  <w:abstractNum w:abstractNumId="12">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3">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14">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15">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6">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7">
    <w:nsid w:val="0053208E"/>
    <w:multiLevelType w:val="multilevel"/>
    <w:tmpl w:val="0053208E"/>
    <w:lvl w:ilvl="0" w:tentative="0">
      <w:start w:val="0"/>
      <w:numFmt w:val="decimal"/>
      <w:lvlText w:val=""/>
      <w:lvlJc w:val="left"/>
    </w:lvl>
    <w:lvl w:ilvl="1" w:tentative="0">
      <w:start w:val="1"/>
      <w:numFmt w:val="bullet"/>
      <w:lvlText w:val="•"/>
      <w:lvlJc w:val="left"/>
      <w:pPr>
        <w:spacing w:before="320" w:after="0" w:line="360" w:lineRule="auto"/>
        <w:ind w:left="1617" w:hanging="363"/>
      </w:pPr>
    </w:lvl>
    <w:lvl w:ilvl="2" w:tentative="0">
      <w:start w:val="1"/>
      <w:numFmt w:val="bullet"/>
      <w:lvlText w:val="•"/>
      <w:lvlJc w:val="left"/>
      <w:pPr>
        <w:spacing w:before="320" w:after="0" w:line="360" w:lineRule="auto"/>
        <w:ind w:left="1617" w:hanging="363"/>
      </w:pPr>
    </w:lvl>
    <w:lvl w:ilvl="3" w:tentative="0">
      <w:start w:val="1"/>
      <w:numFmt w:val="bullet"/>
      <w:lvlText w:val="•"/>
      <w:lvlJc w:val="left"/>
      <w:pPr>
        <w:spacing w:before="320" w:after="0" w:line="360" w:lineRule="auto"/>
        <w:ind w:left="1617" w:hanging="363"/>
      </w:pPr>
    </w:lvl>
    <w:lvl w:ilvl="4" w:tentative="0">
      <w:start w:val="1"/>
      <w:numFmt w:val="bullet"/>
      <w:lvlText w:val="•"/>
      <w:lvlJc w:val="left"/>
      <w:pPr>
        <w:spacing w:before="320" w:after="0" w:line="360" w:lineRule="auto"/>
        <w:ind w:left="1617" w:hanging="363"/>
      </w:pPr>
    </w:lvl>
    <w:lvl w:ilvl="5" w:tentative="0">
      <w:start w:val="1"/>
      <w:numFmt w:val="bullet"/>
      <w:lvlText w:val="•"/>
      <w:lvlJc w:val="left"/>
      <w:pPr>
        <w:spacing w:before="320" w:after="0" w:line="360" w:lineRule="auto"/>
        <w:ind w:left="2037" w:hanging="363"/>
      </w:pPr>
    </w:lvl>
    <w:lvl w:ilvl="6" w:tentative="0">
      <w:start w:val="1"/>
      <w:numFmt w:val="bullet"/>
      <w:lvlText w:val="•"/>
      <w:lvlJc w:val="left"/>
      <w:pPr>
        <w:spacing w:before="320" w:after="0" w:line="360" w:lineRule="auto"/>
        <w:ind w:left="2457" w:hanging="363"/>
      </w:pPr>
    </w:lvl>
    <w:lvl w:ilvl="7" w:tentative="0">
      <w:start w:val="1"/>
      <w:numFmt w:val="bullet"/>
      <w:lvlText w:val="•"/>
      <w:lvlJc w:val="left"/>
      <w:pPr>
        <w:spacing w:before="320" w:after="0" w:line="360" w:lineRule="auto"/>
        <w:ind w:left="2877" w:hanging="363"/>
      </w:pPr>
    </w:lvl>
    <w:lvl w:ilvl="8" w:tentative="0">
      <w:start w:val="1"/>
      <w:numFmt w:val="bullet"/>
      <w:lvlText w:val="•"/>
      <w:lvlJc w:val="left"/>
      <w:pPr>
        <w:spacing w:before="320" w:after="0" w:line="360" w:lineRule="auto"/>
        <w:ind w:left="3296" w:hanging="363"/>
      </w:pPr>
    </w:lvl>
  </w:abstractNum>
  <w:abstractNum w:abstractNumId="18">
    <w:nsid w:val="0359B0AC"/>
    <w:multiLevelType w:val="singleLevel"/>
    <w:tmpl w:val="0359B0AC"/>
    <w:lvl w:ilvl="0" w:tentative="0">
      <w:start w:val="1"/>
      <w:numFmt w:val="decimal"/>
      <w:suff w:val="nothing"/>
      <w:lvlText w:val="%1、"/>
      <w:lvlJc w:val="left"/>
    </w:lvl>
  </w:abstractNum>
  <w:abstractNum w:abstractNumId="19">
    <w:nsid w:val="130F5DD6"/>
    <w:multiLevelType w:val="singleLevel"/>
    <w:tmpl w:val="130F5DD6"/>
    <w:lvl w:ilvl="0" w:tentative="0">
      <w:start w:val="1"/>
      <w:numFmt w:val="bullet"/>
      <w:lvlText w:val=""/>
      <w:lvlJc w:val="left"/>
      <w:pPr>
        <w:ind w:left="420" w:hanging="420"/>
      </w:pPr>
      <w:rPr>
        <w:rFonts w:hint="default" w:ascii="Wingdings" w:hAnsi="Wingdings"/>
      </w:rPr>
    </w:lvl>
  </w:abstractNum>
  <w:abstractNum w:abstractNumId="20">
    <w:nsid w:val="17D86013"/>
    <w:multiLevelType w:val="multilevel"/>
    <w:tmpl w:val="17D86013"/>
    <w:lvl w:ilvl="0" w:tentative="0">
      <w:start w:val="1"/>
      <w:numFmt w:val="decimalZero"/>
      <w:pStyle w:val="4"/>
      <w:lvlText w:val="%1 "/>
      <w:lvlJc w:val="left"/>
      <w:pPr>
        <w:ind w:left="440" w:hanging="440"/>
      </w:pPr>
      <w:rPr>
        <w:rFonts w:hint="eastAsia"/>
        <w:b w:val="0"/>
        <w:bCs w:val="0"/>
        <w:i w:val="0"/>
        <w:shd w:val="clear" w:color="auto" w:fil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20757780"/>
    <w:multiLevelType w:val="singleLevel"/>
    <w:tmpl w:val="20757780"/>
    <w:lvl w:ilvl="0" w:tentative="0">
      <w:start w:val="1"/>
      <w:numFmt w:val="bullet"/>
      <w:pStyle w:val="40"/>
      <w:lvlText w:val="p"/>
      <w:lvlJc w:val="left"/>
      <w:pPr>
        <w:ind w:left="480" w:hanging="420"/>
      </w:pPr>
      <w:rPr>
        <w:rFonts w:hint="default" w:ascii="Wingdings" w:hAnsi="Wingdings" w:cs="Wingdings"/>
      </w:rPr>
    </w:lvl>
  </w:abstractNum>
  <w:abstractNum w:abstractNumId="22">
    <w:nsid w:val="261D3F1D"/>
    <w:multiLevelType w:val="singleLevel"/>
    <w:tmpl w:val="261D3F1D"/>
    <w:lvl w:ilvl="0" w:tentative="0">
      <w:start w:val="1"/>
      <w:numFmt w:val="decimal"/>
      <w:lvlText w:val="%1."/>
      <w:lvlJc w:val="left"/>
      <w:pPr>
        <w:tabs>
          <w:tab w:val="left" w:pos="312"/>
        </w:tabs>
      </w:pPr>
    </w:lvl>
  </w:abstractNum>
  <w:abstractNum w:abstractNumId="23">
    <w:nsid w:val="27DA31D8"/>
    <w:multiLevelType w:val="singleLevel"/>
    <w:tmpl w:val="27DA31D8"/>
    <w:lvl w:ilvl="0" w:tentative="0">
      <w:start w:val="1"/>
      <w:numFmt w:val="bullet"/>
      <w:pStyle w:val="46"/>
      <w:lvlText w:val="§"/>
      <w:lvlJc w:val="left"/>
      <w:pPr>
        <w:ind w:left="2180" w:hanging="420"/>
      </w:pPr>
      <w:rPr>
        <w:rFonts w:hint="default" w:ascii="Wingdings" w:hAnsi="Wingdings" w:cs="Wingdings"/>
      </w:rPr>
    </w:lvl>
  </w:abstractNum>
  <w:abstractNum w:abstractNumId="24">
    <w:nsid w:val="4705EF40"/>
    <w:multiLevelType w:val="singleLevel"/>
    <w:tmpl w:val="4705EF40"/>
    <w:lvl w:ilvl="0" w:tentative="0">
      <w:start w:val="1"/>
      <w:numFmt w:val="decimal"/>
      <w:suff w:val="space"/>
      <w:lvlText w:val="%1）"/>
      <w:lvlJc w:val="left"/>
    </w:lvl>
  </w:abstractNum>
  <w:abstractNum w:abstractNumId="25">
    <w:nsid w:val="4799A2B3"/>
    <w:multiLevelType w:val="singleLevel"/>
    <w:tmpl w:val="4799A2B3"/>
    <w:lvl w:ilvl="0" w:tentative="0">
      <w:start w:val="1"/>
      <w:numFmt w:val="bullet"/>
      <w:pStyle w:val="17"/>
      <w:lvlText w:val="§"/>
      <w:lvlJc w:val="left"/>
      <w:pPr>
        <w:ind w:left="1740" w:hanging="420"/>
      </w:pPr>
      <w:rPr>
        <w:rFonts w:hint="default" w:ascii="Wingdings" w:hAnsi="Wingdings" w:cs="Wingdings"/>
      </w:rPr>
    </w:lvl>
  </w:abstractNum>
  <w:abstractNum w:abstractNumId="26">
    <w:nsid w:val="4BB06214"/>
    <w:multiLevelType w:val="multilevel"/>
    <w:tmpl w:val="4BB06214"/>
    <w:lvl w:ilvl="0" w:tentative="0">
      <w:start w:val="1"/>
      <w:numFmt w:val="bullet"/>
      <w:pStyle w:val="5"/>
      <w:lvlText w:val=""/>
      <w:lvlJc w:val="left"/>
      <w:pPr>
        <w:ind w:left="440" w:hanging="440"/>
      </w:pPr>
      <w:rPr>
        <w:rFonts w:hint="default" w:ascii="Wingdings" w:hAnsi="Wingdings"/>
        <w:b w:val="0"/>
        <w:bCs w:val="0"/>
        <w:color w:val="000000" w:themeColor="text1"/>
        <w14:textFill>
          <w14:solidFill>
            <w14:schemeClr w14:val="tx1"/>
          </w14:solidFill>
        </w14:textFill>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
    <w:nsid w:val="4DBD4C2B"/>
    <w:multiLevelType w:val="singleLevel"/>
    <w:tmpl w:val="4DBD4C2B"/>
    <w:lvl w:ilvl="0" w:tentative="0">
      <w:start w:val="1"/>
      <w:numFmt w:val="decimal"/>
      <w:suff w:val="space"/>
      <w:lvlText w:val="%1)"/>
      <w:lvlJc w:val="left"/>
    </w:lvl>
  </w:abstractNum>
  <w:num w:numId="1">
    <w:abstractNumId w:val="20"/>
  </w:num>
  <w:num w:numId="2">
    <w:abstractNumId w:val="26"/>
  </w:num>
  <w:num w:numId="3">
    <w:abstractNumId w:val="15"/>
  </w:num>
  <w:num w:numId="4">
    <w:abstractNumId w:val="25"/>
  </w:num>
  <w:num w:numId="5">
    <w:abstractNumId w:val="16"/>
  </w:num>
  <w:num w:numId="6">
    <w:abstractNumId w:val="4"/>
  </w:num>
  <w:num w:numId="7">
    <w:abstractNumId w:val="3"/>
  </w:num>
  <w:num w:numId="8">
    <w:abstractNumId w:val="14"/>
  </w:num>
  <w:num w:numId="9">
    <w:abstractNumId w:val="21"/>
  </w:num>
  <w:num w:numId="10">
    <w:abstractNumId w:val="23"/>
  </w:num>
  <w:num w:numId="11">
    <w:abstractNumId w:val="13"/>
  </w:num>
  <w:num w:numId="12">
    <w:abstractNumId w:val="12"/>
  </w:num>
  <w:num w:numId="13">
    <w:abstractNumId w:val="8"/>
  </w:num>
  <w:num w:numId="14">
    <w:abstractNumId w:val="1"/>
  </w:num>
  <w:num w:numId="15">
    <w:abstractNumId w:val="27"/>
  </w:num>
  <w:num w:numId="16">
    <w:abstractNumId w:val="10"/>
  </w:num>
  <w:num w:numId="17">
    <w:abstractNumId w:val="11"/>
  </w:num>
  <w:num w:numId="18">
    <w:abstractNumId w:val="9"/>
  </w:num>
  <w:num w:numId="19">
    <w:abstractNumId w:val="18"/>
  </w:num>
  <w:num w:numId="20">
    <w:abstractNumId w:val="6"/>
  </w:num>
  <w:num w:numId="21">
    <w:abstractNumId w:val="19"/>
  </w:num>
  <w:num w:numId="22">
    <w:abstractNumId w:val="24"/>
  </w:num>
  <w:num w:numId="23">
    <w:abstractNumId w:val="0"/>
  </w:num>
  <w:num w:numId="24">
    <w:abstractNumId w:val="2"/>
  </w:num>
  <w:num w:numId="25">
    <w:abstractNumId w:val="17"/>
    <w:lvlOverride w:ilvl="0">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saveSubsetFonts/>
  <w:documentProtection w:enforcement="0"/>
  <w:footnotePr>
    <w:footnote w:id="0"/>
    <w:footnote w:id="1"/>
  </w:footnotePr>
  <w:endnotePr>
    <w:endnote w:id="0"/>
    <w:endnote w:id="1"/>
  </w:endnotePr>
  <w:compat>
    <w:useFELayout/>
    <w:compatSetting w:name="compatibilityMode" w:uri="http://schemas.microsoft.com/office/word" w:val="15"/>
  </w:compat>
  <w:docVars>
    <w:docVar w:name="commondata" w:val="eyJoZGlkIjoiOWI2YjY2YTNmYmJmZTFhMDM5Y2RmNDU2YzcxODY1ZTAifQ=="/>
  </w:docVars>
  <w:rsids>
    <w:rsidRoot w:val="00000000"/>
    <w:rsid w:val="55241804"/>
    <w:rsid w:val="68BB1218"/>
    <w:rsid w:val="78034332"/>
    <w:rsid w:val="7ED179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20" w:beforeLines="20" w:line="288" w:lineRule="auto"/>
      <w:jc w:val="both"/>
    </w:pPr>
    <w:rPr>
      <w:rFonts w:ascii="汉仪文黑-55简" w:hAnsi="汉仪文黑-55简" w:eastAsia="汉仪文黑-55简" w:cstheme="minorBidi"/>
      <w:kern w:val="2"/>
      <w:sz w:val="24"/>
      <w:szCs w:val="24"/>
      <w:lang w:val="en-US" w:eastAsia="zh-CN" w:bidi="ar-SA"/>
    </w:rPr>
  </w:style>
  <w:style w:type="paragraph" w:styleId="3">
    <w:name w:val="heading 1"/>
    <w:next w:val="1"/>
    <w:qFormat/>
    <w:uiPriority w:val="9"/>
    <w:pPr>
      <w:keepNext/>
      <w:keepLines/>
      <w:pBdr>
        <w:bottom w:val="single" w:color="F4CC90" w:sz="36" w:space="1"/>
      </w:pBdr>
      <w:shd w:val="clear" w:color="auto" w:fill="D9383E"/>
      <w:tabs>
        <w:tab w:val="left" w:pos="0"/>
      </w:tabs>
      <w:adjustRightInd w:val="0"/>
      <w:snapToGrid w:val="0"/>
      <w:jc w:val="center"/>
      <w:outlineLvl w:val="0"/>
    </w:pPr>
    <w:rPr>
      <w:rFonts w:ascii="汉仪文黑-85W" w:hAnsi="汉仪文黑-85W" w:eastAsia="汉仪文黑-85W" w:cstheme="minorBidi"/>
      <w:color w:val="FFFFFF"/>
      <w:kern w:val="44"/>
      <w:sz w:val="40"/>
      <w:szCs w:val="40"/>
      <w:lang w:val="en-US" w:eastAsia="zh-CN" w:bidi="ar-SA"/>
    </w:rPr>
  </w:style>
  <w:style w:type="paragraph" w:styleId="4">
    <w:name w:val="heading 2"/>
    <w:next w:val="1"/>
    <w:unhideWhenUsed/>
    <w:qFormat/>
    <w:uiPriority w:val="9"/>
    <w:pPr>
      <w:numPr>
        <w:ilvl w:val="0"/>
        <w:numId w:val="1"/>
      </w:numPr>
      <w:pBdr>
        <w:bottom w:val="single" w:color="D9383E" w:sz="12" w:space="1"/>
      </w:pBdr>
      <w:adjustRightInd w:val="0"/>
      <w:snapToGrid w:val="0"/>
      <w:spacing w:before="50" w:beforeLines="50" w:line="264" w:lineRule="auto"/>
      <w:ind w:left="0" w:firstLine="0"/>
      <w:outlineLvl w:val="1"/>
    </w:pPr>
    <w:rPr>
      <w:rFonts w:ascii="汉仪文黑-85W" w:hAnsi="汉仪文黑-85W" w:eastAsia="汉仪文黑-85W" w:cstheme="minorBidi"/>
      <w:color w:val="D9383E"/>
      <w:kern w:val="2"/>
      <w:sz w:val="36"/>
      <w:szCs w:val="36"/>
      <w:lang w:val="en-US" w:eastAsia="zh-CN" w:bidi="ar-SA"/>
    </w:rPr>
  </w:style>
  <w:style w:type="paragraph" w:styleId="5">
    <w:name w:val="heading 3"/>
    <w:next w:val="1"/>
    <w:unhideWhenUsed/>
    <w:qFormat/>
    <w:uiPriority w:val="9"/>
    <w:pPr>
      <w:numPr>
        <w:ilvl w:val="0"/>
        <w:numId w:val="2"/>
      </w:numPr>
      <w:adjustRightInd w:val="0"/>
      <w:snapToGrid w:val="0"/>
      <w:spacing w:before="50" w:beforeLines="50" w:line="264" w:lineRule="auto"/>
      <w:ind w:left="0" w:firstLine="0"/>
      <w:outlineLvl w:val="2"/>
    </w:pPr>
    <w:rPr>
      <w:rFonts w:ascii="汉仪文黑-85W" w:hAnsi="汉仪文黑-85W" w:eastAsia="汉仪文黑-85W" w:cstheme="minorBidi"/>
      <w:color w:val="D9383E"/>
      <w:kern w:val="2"/>
      <w:sz w:val="32"/>
      <w:szCs w:val="32"/>
      <w:lang w:val="en-US" w:eastAsia="zh-CN" w:bidi="ar-SA"/>
    </w:rPr>
  </w:style>
  <w:style w:type="paragraph" w:styleId="6">
    <w:name w:val="heading 4"/>
    <w:next w:val="1"/>
    <w:unhideWhenUsed/>
    <w:qFormat/>
    <w:uiPriority w:val="9"/>
    <w:pPr>
      <w:adjustRightInd w:val="0"/>
      <w:snapToGrid w:val="0"/>
      <w:spacing w:before="50" w:beforeLines="50" w:line="264" w:lineRule="auto"/>
      <w:outlineLvl w:val="3"/>
    </w:pPr>
    <w:rPr>
      <w:rFonts w:ascii="汉仪文黑-85W" w:hAnsi="汉仪文黑-85W" w:eastAsia="汉仪文黑-85W" w:cstheme="minorBidi"/>
      <w:sz w:val="28"/>
      <w:szCs w:val="28"/>
      <w:lang w:val="en-US" w:eastAsia="zh-CN" w:bidi="ar-SA"/>
    </w:rPr>
  </w:style>
  <w:style w:type="paragraph" w:styleId="7">
    <w:name w:val="heading 5"/>
    <w:next w:val="1"/>
    <w:unhideWhenUsed/>
    <w:qFormat/>
    <w:uiPriority w:val="9"/>
    <w:pPr>
      <w:adjustRightInd w:val="0"/>
      <w:snapToGrid w:val="0"/>
      <w:spacing w:before="50" w:beforeLines="50" w:line="264" w:lineRule="auto"/>
      <w:ind w:left="442" w:hanging="442"/>
      <w:outlineLvl w:val="4"/>
    </w:pPr>
    <w:rPr>
      <w:rFonts w:ascii="汉仪文黑-85W" w:hAnsi="汉仪文黑-85W" w:eastAsia="汉仪文黑-85W" w:cstheme="minorBidi"/>
      <w:color w:val="333333"/>
      <w:sz w:val="24"/>
      <w:szCs w:val="24"/>
      <w:lang w:val="en-US" w:eastAsia="zh-CN" w:bidi="ar-SA"/>
    </w:rPr>
  </w:style>
  <w:style w:type="paragraph" w:styleId="8">
    <w:name w:val="heading 6"/>
    <w:next w:val="1"/>
    <w:unhideWhenUsed/>
    <w:qFormat/>
    <w:uiPriority w:val="0"/>
    <w:pPr>
      <w:adjustRightInd w:val="0"/>
      <w:snapToGrid w:val="0"/>
      <w:spacing w:before="50" w:beforeLines="50" w:line="264" w:lineRule="auto"/>
      <w:ind w:left="442" w:hanging="442"/>
      <w:outlineLvl w:val="5"/>
    </w:pPr>
    <w:rPr>
      <w:rFonts w:ascii="汉仪文黑-85W" w:hAnsi="汉仪文黑-85W" w:eastAsia="汉仪文黑-85W" w:cstheme="minorBidi"/>
      <w:color w:val="333333"/>
      <w:sz w:val="24"/>
      <w:szCs w:val="24"/>
      <w:lang w:val="en-US" w:eastAsia="zh-CN" w:bidi="ar-SA"/>
    </w:rPr>
  </w:style>
  <w:style w:type="paragraph" w:styleId="9">
    <w:name w:val="heading 7"/>
    <w:next w:val="1"/>
    <w:unhideWhenUsed/>
    <w:qFormat/>
    <w:uiPriority w:val="0"/>
    <w:pPr>
      <w:tabs>
        <w:tab w:val="left" w:pos="4800"/>
      </w:tabs>
      <w:adjustRightInd w:val="0"/>
      <w:snapToGrid w:val="0"/>
      <w:spacing w:before="50" w:beforeLines="50" w:line="264" w:lineRule="auto"/>
      <w:ind w:left="442" w:hanging="442"/>
      <w:outlineLvl w:val="6"/>
    </w:pPr>
    <w:rPr>
      <w:rFonts w:ascii="汉仪文黑-85W" w:hAnsi="汉仪文黑-85W" w:eastAsia="汉仪文黑-85W" w:cstheme="minorBidi"/>
      <w:color w:val="333333"/>
      <w:sz w:val="24"/>
      <w:szCs w:val="24"/>
      <w:lang w:val="en-US" w:eastAsia="zh-CN" w:bidi="ar-SA"/>
    </w:rPr>
  </w:style>
  <w:style w:type="paragraph" w:styleId="10">
    <w:name w:val="heading 8"/>
    <w:next w:val="1"/>
    <w:unhideWhenUsed/>
    <w:qFormat/>
    <w:uiPriority w:val="0"/>
    <w:pPr>
      <w:adjustRightInd w:val="0"/>
      <w:snapToGrid w:val="0"/>
      <w:spacing w:before="50" w:beforeLines="50" w:line="264" w:lineRule="auto"/>
      <w:ind w:left="442" w:hanging="442"/>
      <w:outlineLvl w:val="7"/>
    </w:pPr>
    <w:rPr>
      <w:rFonts w:ascii="汉仪文黑-85W" w:hAnsi="汉仪文黑-85W" w:eastAsia="汉仪文黑-85W" w:cstheme="majorBidi"/>
      <w:color w:val="333333"/>
      <w:sz w:val="24"/>
      <w:szCs w:val="24"/>
      <w:lang w:val="en-US" w:eastAsia="zh-CN" w:bidi="ar-SA"/>
    </w:rPr>
  </w:style>
  <w:style w:type="paragraph" w:styleId="11">
    <w:name w:val="heading 9"/>
    <w:next w:val="1"/>
    <w:unhideWhenUsed/>
    <w:qFormat/>
    <w:uiPriority w:val="0"/>
    <w:pPr>
      <w:adjustRightInd w:val="0"/>
      <w:snapToGrid w:val="0"/>
      <w:spacing w:before="50" w:beforeLines="50" w:line="264" w:lineRule="auto"/>
      <w:ind w:left="442" w:hanging="442"/>
      <w:outlineLvl w:val="8"/>
    </w:pPr>
    <w:rPr>
      <w:rFonts w:ascii="汉仪文黑-85W" w:hAnsi="汉仪文黑-85W" w:eastAsia="汉仪文黑-85W" w:cstheme="majorBidi"/>
      <w:bCs/>
      <w:color w:val="333333"/>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1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20" w:beforeLines="2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3"/>
      </w:numPr>
      <w:contextualSpacing/>
    </w:pPr>
  </w:style>
  <w:style w:type="paragraph" w:styleId="15">
    <w:name w:val="table of authorities"/>
    <w:basedOn w:val="1"/>
    <w:next w:val="1"/>
    <w:qFormat/>
    <w:uiPriority w:val="0"/>
    <w:pPr>
      <w:ind w:left="420" w:leftChars="200"/>
    </w:pPr>
  </w:style>
  <w:style w:type="paragraph" w:styleId="16">
    <w:name w:val="Note Heading"/>
    <w:basedOn w:val="1"/>
    <w:next w:val="1"/>
    <w:link w:val="136"/>
    <w:qFormat/>
    <w:uiPriority w:val="0"/>
    <w:pPr>
      <w:jc w:val="center"/>
    </w:pPr>
  </w:style>
  <w:style w:type="paragraph" w:styleId="17">
    <w:name w:val="List Bullet 4"/>
    <w:basedOn w:val="1"/>
    <w:qFormat/>
    <w:uiPriority w:val="0"/>
    <w:pPr>
      <w:numPr>
        <w:ilvl w:val="0"/>
        <w:numId w:val="4"/>
      </w:numPr>
      <w:spacing w:before="50" w:after="50"/>
      <w:ind w:left="1843" w:hanging="425"/>
    </w:pPr>
  </w:style>
  <w:style w:type="paragraph" w:styleId="18">
    <w:name w:val="index 8"/>
    <w:basedOn w:val="1"/>
    <w:next w:val="1"/>
    <w:qFormat/>
    <w:uiPriority w:val="0"/>
    <w:pPr>
      <w:ind w:left="1400" w:leftChars="1400"/>
    </w:pPr>
  </w:style>
  <w:style w:type="paragraph" w:styleId="19">
    <w:name w:val="E-mail Signature"/>
    <w:basedOn w:val="1"/>
    <w:link w:val="115"/>
    <w:qFormat/>
    <w:uiPriority w:val="0"/>
  </w:style>
  <w:style w:type="paragraph" w:styleId="20">
    <w:name w:val="List Number"/>
    <w:basedOn w:val="1"/>
    <w:qFormat/>
    <w:uiPriority w:val="0"/>
    <w:pPr>
      <w:numPr>
        <w:ilvl w:val="0"/>
        <w:numId w:val="5"/>
      </w:numPr>
      <w:contextualSpacing/>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spacing w:before="50" w:after="50"/>
    </w:pPr>
    <w:rPr>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6"/>
      </w:numPr>
      <w:ind w:left="454" w:hanging="454"/>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rPr>
  </w:style>
  <w:style w:type="paragraph" w:styleId="26">
    <w:name w:val="Document Map"/>
    <w:basedOn w:val="1"/>
    <w:link w:val="123"/>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rPr>
  </w:style>
  <w:style w:type="paragraph" w:styleId="28">
    <w:name w:val="annotation text"/>
    <w:basedOn w:val="1"/>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link w:val="113"/>
    <w:qFormat/>
    <w:uiPriority w:val="0"/>
  </w:style>
  <w:style w:type="paragraph" w:styleId="31">
    <w:name w:val="Body Text 3"/>
    <w:basedOn w:val="1"/>
    <w:link w:val="129"/>
    <w:qFormat/>
    <w:uiPriority w:val="0"/>
    <w:pPr>
      <w:spacing w:after="120"/>
    </w:pPr>
    <w:rPr>
      <w:sz w:val="16"/>
      <w:szCs w:val="16"/>
    </w:rPr>
  </w:style>
  <w:style w:type="paragraph" w:styleId="32">
    <w:name w:val="Closing"/>
    <w:basedOn w:val="1"/>
    <w:link w:val="117"/>
    <w:qFormat/>
    <w:uiPriority w:val="0"/>
    <w:pPr>
      <w:ind w:left="100" w:leftChars="2100"/>
    </w:pPr>
  </w:style>
  <w:style w:type="paragraph" w:styleId="33">
    <w:name w:val="List Bullet 3"/>
    <w:basedOn w:val="1"/>
    <w:qFormat/>
    <w:uiPriority w:val="0"/>
    <w:pPr>
      <w:numPr>
        <w:ilvl w:val="0"/>
        <w:numId w:val="7"/>
      </w:numPr>
      <w:spacing w:before="50" w:after="50"/>
      <w:ind w:left="1389" w:hanging="425"/>
    </w:pPr>
  </w:style>
  <w:style w:type="paragraph" w:styleId="34">
    <w:name w:val="Body Text"/>
    <w:basedOn w:val="1"/>
    <w:link w:val="130"/>
    <w:qFormat/>
    <w:uiPriority w:val="0"/>
    <w:pPr>
      <w:spacing w:before="50" w:after="10"/>
    </w:pPr>
  </w:style>
  <w:style w:type="paragraph" w:styleId="35">
    <w:name w:val="Body Text Indent"/>
    <w:basedOn w:val="1"/>
    <w:link w:val="132"/>
    <w:qFormat/>
    <w:uiPriority w:val="0"/>
    <w:pPr>
      <w:spacing w:after="120"/>
      <w:ind w:left="420" w:leftChars="200"/>
    </w:pPr>
  </w:style>
  <w:style w:type="paragraph" w:styleId="36">
    <w:name w:val="List Number 3"/>
    <w:basedOn w:val="1"/>
    <w:qFormat/>
    <w:uiPriority w:val="0"/>
    <w:pPr>
      <w:numPr>
        <w:ilvl w:val="0"/>
        <w:numId w:val="8"/>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9"/>
      </w:numPr>
      <w:spacing w:before="50" w:after="50"/>
      <w:ind w:left="935" w:hanging="454"/>
    </w:pPr>
  </w:style>
  <w:style w:type="paragraph" w:styleId="41">
    <w:name w:val="HTML Address"/>
    <w:basedOn w:val="1"/>
    <w:link w:val="110"/>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114"/>
    <w:qFormat/>
    <w:uiPriority w:val="0"/>
    <w:rPr>
      <w:rFonts w:hAnsi="Courier New" w:cs="Courier New" w:asciiTheme="minorEastAsia" w:eastAsiaTheme="minorEastAsia"/>
    </w:rPr>
  </w:style>
  <w:style w:type="paragraph" w:styleId="46">
    <w:name w:val="List Bullet 5"/>
    <w:basedOn w:val="1"/>
    <w:qFormat/>
    <w:uiPriority w:val="0"/>
    <w:pPr>
      <w:numPr>
        <w:ilvl w:val="0"/>
        <w:numId w:val="10"/>
      </w:numPr>
      <w:spacing w:before="50" w:after="50"/>
      <w:ind w:left="2239" w:hanging="425"/>
    </w:pPr>
  </w:style>
  <w:style w:type="paragraph" w:styleId="47">
    <w:name w:val="List Number 4"/>
    <w:basedOn w:val="1"/>
    <w:qFormat/>
    <w:uiPriority w:val="0"/>
    <w:pPr>
      <w:numPr>
        <w:ilvl w:val="0"/>
        <w:numId w:val="11"/>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1"/>
    <w:qFormat/>
    <w:uiPriority w:val="0"/>
    <w:pPr>
      <w:ind w:left="100" w:leftChars="2500"/>
    </w:pPr>
  </w:style>
  <w:style w:type="paragraph" w:styleId="51">
    <w:name w:val="Body Text Indent 2"/>
    <w:basedOn w:val="1"/>
    <w:link w:val="134"/>
    <w:qFormat/>
    <w:uiPriority w:val="0"/>
    <w:pPr>
      <w:spacing w:after="120" w:line="480" w:lineRule="auto"/>
      <w:ind w:left="420" w:leftChars="200"/>
    </w:pPr>
  </w:style>
  <w:style w:type="paragraph" w:styleId="52">
    <w:name w:val="endnote text"/>
    <w:basedOn w:val="1"/>
    <w:qFormat/>
    <w:uiPriority w:val="0"/>
    <w:pPr>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spacing w:before="50" w:after="50"/>
    </w:pPr>
    <w:rPr>
      <w:sz w:val="18"/>
      <w:szCs w:val="18"/>
    </w:rPr>
  </w:style>
  <w:style w:type="paragraph" w:styleId="55">
    <w:name w:val="footer"/>
    <w:basedOn w:val="1"/>
    <w:qFormat/>
    <w:uiPriority w:val="0"/>
    <w:pPr>
      <w:tabs>
        <w:tab w:val="center" w:pos="4153"/>
        <w:tab w:val="right" w:pos="8306"/>
      </w:tabs>
      <w:spacing w:before="50" w:after="5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before="50" w:after="50"/>
      <w:jc w:val="center"/>
    </w:pPr>
    <w:rPr>
      <w:sz w:val="18"/>
      <w:szCs w:val="18"/>
    </w:rPr>
  </w:style>
  <w:style w:type="paragraph" w:styleId="58">
    <w:name w:val="Signature"/>
    <w:basedOn w:val="1"/>
    <w:link w:val="120"/>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next w:val="1"/>
    <w:qFormat/>
    <w:uiPriority w:val="0"/>
    <w:pPr>
      <w:adjustRightInd w:val="0"/>
      <w:snapToGrid w:val="0"/>
      <w:spacing w:line="264" w:lineRule="auto"/>
      <w:jc w:val="center"/>
      <w:outlineLvl w:val="1"/>
    </w:pPr>
    <w:rPr>
      <w:rFonts w:ascii="汉仪文黑-85W" w:hAnsi="汉仪文黑-85W" w:eastAsia="汉仪文黑-85W" w:cs="Times New Roman"/>
      <w:color w:val="D9383E"/>
      <w:kern w:val="2"/>
      <w:sz w:val="48"/>
      <w:szCs w:val="48"/>
      <w:lang w:val="en-US" w:eastAsia="zh-CN" w:bidi="ar-SA"/>
    </w:rPr>
  </w:style>
  <w:style w:type="paragraph" w:styleId="65">
    <w:name w:val="List Number 5"/>
    <w:basedOn w:val="1"/>
    <w:qFormat/>
    <w:uiPriority w:val="0"/>
    <w:pPr>
      <w:numPr>
        <w:ilvl w:val="0"/>
        <w:numId w:val="12"/>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99"/>
    <w:qFormat/>
    <w:uiPriority w:val="0"/>
    <w:pPr>
      <w:spacing w:before="50" w:after="5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5"/>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8"/>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5"/>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0">
    <w:name w:val="HTML Preformatted"/>
    <w:basedOn w:val="1"/>
    <w:link w:val="111"/>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60" w:beforeLines="60" w:line="288" w:lineRule="auto"/>
      <w:jc w:val="center"/>
      <w:outlineLvl w:val="0"/>
    </w:pPr>
    <w:rPr>
      <w:rFonts w:ascii="汉仪文黑-85W" w:hAnsi="汉仪文黑-85W" w:eastAsia="汉仪文黑-85W" w:cs="Times New Roman"/>
      <w:color w:val="D9383E"/>
      <w:sz w:val="72"/>
      <w:szCs w:val="72"/>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31"/>
    <w:qFormat/>
    <w:uiPriority w:val="0"/>
    <w:pPr>
      <w:spacing w:before="20" w:after="120"/>
      <w:ind w:firstLine="420" w:firstLineChars="100"/>
    </w:pPr>
  </w:style>
  <w:style w:type="paragraph" w:styleId="87">
    <w:name w:val="Body Text First Indent 2"/>
    <w:basedOn w:val="35"/>
    <w:link w:val="133"/>
    <w:qFormat/>
    <w:uiPriority w:val="0"/>
    <w:pPr>
      <w:ind w:firstLine="420" w:firstLineChars="200"/>
    </w:pPr>
  </w:style>
  <w:style w:type="character" w:styleId="90">
    <w:name w:val="Strong"/>
    <w:basedOn w:val="89"/>
    <w:qFormat/>
    <w:uiPriority w:val="22"/>
    <w:rPr>
      <w:rFonts w:ascii="汉仪文黑-55简" w:hAnsi="汉仪文黑-55简" w:eastAsia="汉仪文黑-55简"/>
      <w:b/>
      <w:iCs/>
      <w:color w:val="000000"/>
      <w:sz w:val="24"/>
      <w:szCs w:val="28"/>
      <w:u w:val="none"/>
      <w:shd w:val="clear" w:color="auto" w:fill="auto"/>
    </w:rPr>
  </w:style>
  <w:style w:type="character" w:styleId="91">
    <w:name w:val="endnote reference"/>
    <w:basedOn w:val="89"/>
    <w:qFormat/>
    <w:uiPriority w:val="0"/>
    <w:rPr>
      <w:rFonts w:ascii="汉仪文黑-55简" w:hAnsi="汉仪文黑-55简" w:eastAsia="汉仪文黑-55简" w:cstheme="minorBidi"/>
      <w:kern w:val="2"/>
      <w:sz w:val="24"/>
      <w:szCs w:val="24"/>
      <w:vertAlign w:val="superscript"/>
      <w:lang w:val="en-US" w:eastAsia="zh-CN" w:bidi="ar-SA"/>
    </w:rPr>
  </w:style>
  <w:style w:type="character" w:styleId="92">
    <w:name w:val="page number"/>
    <w:basedOn w:val="89"/>
    <w:qFormat/>
    <w:uiPriority w:val="0"/>
    <w:rPr>
      <w:rFonts w:ascii="汉仪文黑-55简" w:hAnsi="汉仪文黑-55简" w:eastAsia="汉仪文黑-55简"/>
      <w:color w:val="808080" w:themeColor="background1" w:themeShade="80"/>
    </w:rPr>
  </w:style>
  <w:style w:type="character" w:styleId="93">
    <w:name w:val="FollowedHyperlink"/>
    <w:basedOn w:val="89"/>
    <w:qFormat/>
    <w:uiPriority w:val="0"/>
    <w:rPr>
      <w:rFonts w:ascii="汉仪文黑-55简" w:hAnsi="汉仪文黑-55简" w:eastAsia="汉仪文黑-55简" w:cstheme="minorBidi"/>
      <w:color w:val="800080"/>
      <w:kern w:val="2"/>
      <w:sz w:val="24"/>
      <w:szCs w:val="24"/>
      <w:u w:val="single"/>
      <w:lang w:val="en-US" w:eastAsia="zh-CN" w:bidi="ar-SA"/>
    </w:rPr>
  </w:style>
  <w:style w:type="character" w:styleId="94">
    <w:name w:val="Emphasis"/>
    <w:basedOn w:val="89"/>
    <w:qFormat/>
    <w:uiPriority w:val="20"/>
    <w:rPr>
      <w:b/>
      <w:bCs/>
      <w:color w:val="D9383E"/>
      <w:sz w:val="28"/>
      <w:szCs w:val="22"/>
    </w:rPr>
  </w:style>
  <w:style w:type="character" w:styleId="95">
    <w:name w:val="Hyperlink"/>
    <w:basedOn w:val="89"/>
    <w:qFormat/>
    <w:uiPriority w:val="0"/>
    <w:rPr>
      <w:rFonts w:ascii="汉仪文黑-55简" w:hAnsi="汉仪文黑-55简" w:eastAsia="汉仪文黑-55简" w:cstheme="minorBidi"/>
      <w:color w:val="0000FF"/>
      <w:kern w:val="2"/>
      <w:sz w:val="24"/>
      <w:szCs w:val="24"/>
      <w:u w:val="single"/>
      <w:lang w:val="en-US" w:eastAsia="zh-CN" w:bidi="ar-SA"/>
    </w:rPr>
  </w:style>
  <w:style w:type="character" w:styleId="96">
    <w:name w:val="annotation reference"/>
    <w:basedOn w:val="89"/>
    <w:qFormat/>
    <w:uiPriority w:val="0"/>
    <w:rPr>
      <w:rFonts w:ascii="汉仪文黑-55简" w:hAnsi="汉仪文黑-55简" w:eastAsia="汉仪文黑-55简" w:cstheme="minorBidi"/>
      <w:kern w:val="2"/>
      <w:sz w:val="21"/>
      <w:szCs w:val="21"/>
      <w:lang w:val="en-US" w:eastAsia="zh-CN" w:bidi="ar-SA"/>
    </w:rPr>
  </w:style>
  <w:style w:type="character" w:styleId="97">
    <w:name w:val="footnote reference"/>
    <w:basedOn w:val="89"/>
    <w:qFormat/>
    <w:uiPriority w:val="0"/>
    <w:rPr>
      <w:vertAlign w:val="superscript"/>
    </w:rPr>
  </w:style>
  <w:style w:type="paragraph" w:styleId="98">
    <w:name w:val="List Paragraph"/>
    <w:basedOn w:val="1"/>
    <w:qFormat/>
    <w:uiPriority w:val="99"/>
    <w:pPr>
      <w:ind w:firstLine="420" w:firstLineChars="200"/>
    </w:pPr>
  </w:style>
  <w:style w:type="character" w:customStyle="1" w:styleId="99">
    <w:name w:val="Footnote Text Char"/>
    <w:link w:val="67"/>
    <w:semiHidden/>
    <w:unhideWhenUsed/>
    <w:qFormat/>
    <w:uiPriority w:val="99"/>
    <w:rPr>
      <w:sz w:val="18"/>
      <w:szCs w:val="18"/>
    </w:rPr>
  </w:style>
  <w:style w:type="paragraph" w:customStyle="1" w:styleId="100">
    <w:name w:val="Notes"/>
    <w:qFormat/>
    <w:uiPriority w:val="0"/>
    <w:pPr>
      <w:spacing w:before="0" w:after="0" w:line="240" w:lineRule="auto"/>
    </w:pPr>
    <w:rPr>
      <w:rFonts w:asciiTheme="minorHAnsi" w:hAnsiTheme="minorHAnsi" w:eastAsiaTheme="minorEastAsia" w:cstheme="minorBidi"/>
      <w:color w:val="000000"/>
      <w:sz w:val="10"/>
      <w:szCs w:val="10"/>
    </w:rPr>
  </w:style>
  <w:style w:type="paragraph" w:customStyle="1" w:styleId="101">
    <w:name w:val="题注1"/>
    <w:basedOn w:val="1"/>
    <w:qFormat/>
    <w:uiPriority w:val="0"/>
    <w:rPr>
      <w:sz w:val="20"/>
      <w:szCs w:val="20"/>
    </w:rPr>
  </w:style>
  <w:style w:type="paragraph" w:customStyle="1" w:styleId="102">
    <w:name w:val="文档说明标题"/>
    <w:next w:val="1"/>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8"/>
      <w:szCs w:val="48"/>
      <w:lang w:val="en-US" w:eastAsia="zh-CN" w:bidi="ar-SA"/>
    </w:rPr>
  </w:style>
  <w:style w:type="paragraph" w:customStyle="1" w:styleId="103">
    <w:name w:val="章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paragraph" w:customStyle="1" w:styleId="104">
    <w:name w:val="节标题"/>
    <w:qFormat/>
    <w:uiPriority w:val="0"/>
    <w:pPr>
      <w:keepNext/>
      <w:keepLines/>
      <w:tabs>
        <w:tab w:val="left" w:pos="0"/>
      </w:tabs>
      <w:adjustRightInd w:val="0"/>
      <w:snapToGrid w:val="0"/>
      <w:spacing w:line="264" w:lineRule="auto"/>
      <w:jc w:val="center"/>
    </w:pPr>
    <w:rPr>
      <w:rFonts w:ascii="汉仪文黑-85W" w:hAnsi="汉仪文黑-85W" w:eastAsia="汉仪文黑-85W" w:cstheme="minorBidi"/>
      <w:color w:val="D9383E"/>
      <w:kern w:val="2"/>
      <w:sz w:val="36"/>
      <w:szCs w:val="36"/>
      <w:lang w:val="en-US" w:eastAsia="zh-CN" w:bidi="ar-SA"/>
    </w:rPr>
  </w:style>
  <w:style w:type="paragraph" w:customStyle="1" w:styleId="105">
    <w:name w:val="附录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character" w:customStyle="1" w:styleId="106">
    <w:name w:val="摘要"/>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07">
    <w:name w:val="参考文献条目"/>
    <w:basedOn w:val="89"/>
    <w:qFormat/>
    <w:uiPriority w:val="0"/>
    <w:rPr>
      <w:rFonts w:hint="default" w:ascii="汉仪文黑-55简" w:hAnsi="汉仪文黑-55简" w:eastAsia="汉仪文黑-55简" w:cs="Times New Roman"/>
      <w:sz w:val="21"/>
      <w:szCs w:val="21"/>
      <w:lang w:val="en-US" w:eastAsia="zh-CN"/>
    </w:rPr>
  </w:style>
  <w:style w:type="character" w:customStyle="1" w:styleId="108">
    <w:name w:val="关键词"/>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09">
    <w:name w:val="着重标题"/>
    <w:basedOn w:val="89"/>
    <w:qFormat/>
    <w:uiPriority w:val="0"/>
    <w:rPr>
      <w:rFonts w:hint="default" w:ascii="汉仪文黑-55简" w:hAnsi="汉仪文黑-55简" w:eastAsia="汉仪文黑-55简" w:cs="Times New Roman"/>
      <w:sz w:val="24"/>
      <w:szCs w:val="24"/>
      <w:lang w:val="en-US" w:eastAsia="zh-CN"/>
    </w:rPr>
  </w:style>
  <w:style w:type="character" w:customStyle="1" w:styleId="110">
    <w:name w:val="HTML 地址 字符"/>
    <w:basedOn w:val="89"/>
    <w:link w:val="41"/>
    <w:qFormat/>
    <w:uiPriority w:val="0"/>
    <w:rPr>
      <w:i/>
      <w:iCs/>
    </w:rPr>
  </w:style>
  <w:style w:type="character" w:customStyle="1" w:styleId="111">
    <w:name w:val="HTML 预设格式 字符"/>
    <w:basedOn w:val="89"/>
    <w:link w:val="80"/>
    <w:qFormat/>
    <w:uiPriority w:val="0"/>
    <w:rPr>
      <w:rFonts w:ascii="Courier New" w:hAnsi="Courier New" w:cs="Courier New"/>
      <w:sz w:val="20"/>
      <w:szCs w:val="20"/>
    </w:rPr>
  </w:style>
  <w:style w:type="paragraph" w:customStyle="1" w:styleId="112">
    <w:name w:val="TOC Heading"/>
    <w:basedOn w:val="3"/>
    <w:next w:val="1"/>
    <w:semiHidden/>
    <w:unhideWhenUsed/>
    <w:qFormat/>
    <w:uiPriority w:val="39"/>
    <w:pPr>
      <w:widowControl w:val="0"/>
      <w:pBdr>
        <w:bottom w:val="none" w:color="auto" w:sz="0" w:space="0"/>
      </w:pBdr>
      <w:shd w:val="clear" w:color="auto" w:fill="auto"/>
      <w:tabs>
        <w:tab w:val="clear" w:pos="0"/>
      </w:tabs>
      <w:spacing w:before="340" w:beforeLines="20" w:after="330" w:line="578" w:lineRule="auto"/>
      <w:jc w:val="both"/>
      <w:outlineLvl w:val="9"/>
    </w:pPr>
    <w:rPr>
      <w:rFonts w:ascii="汉仪文黑-55简" w:hAnsi="汉仪文黑-55简" w:eastAsia="汉仪文黑-55简"/>
      <w:b/>
      <w:bCs/>
      <w:color w:val="auto"/>
      <w:sz w:val="44"/>
      <w:szCs w:val="44"/>
    </w:rPr>
  </w:style>
  <w:style w:type="character" w:customStyle="1" w:styleId="113">
    <w:name w:val="称呼 字符"/>
    <w:basedOn w:val="89"/>
    <w:link w:val="30"/>
    <w:qFormat/>
    <w:uiPriority w:val="0"/>
  </w:style>
  <w:style w:type="character" w:customStyle="1" w:styleId="114">
    <w:name w:val="纯文本 字符"/>
    <w:basedOn w:val="89"/>
    <w:link w:val="45"/>
    <w:qFormat/>
    <w:uiPriority w:val="0"/>
    <w:rPr>
      <w:rFonts w:hAnsi="Courier New" w:cs="Courier New" w:asciiTheme="minorEastAsia" w:eastAsiaTheme="minorEastAsia"/>
    </w:rPr>
  </w:style>
  <w:style w:type="character" w:customStyle="1" w:styleId="115">
    <w:name w:val="电子邮件签名 字符"/>
    <w:basedOn w:val="89"/>
    <w:link w:val="19"/>
    <w:qFormat/>
    <w:uiPriority w:val="0"/>
  </w:style>
  <w:style w:type="character" w:customStyle="1" w:styleId="116">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7">
    <w:name w:val="结束语 字符"/>
    <w:basedOn w:val="89"/>
    <w:link w:val="32"/>
    <w:qFormat/>
    <w:uiPriority w:val="0"/>
  </w:style>
  <w:style w:type="paragraph" w:styleId="118">
    <w:name w:val="Intense Quote"/>
    <w:basedOn w:val="1"/>
    <w:next w:val="1"/>
    <w:link w:val="119"/>
    <w:qFormat/>
    <w:uiPriority w:val="99"/>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19">
    <w:name w:val="明显引用 字符"/>
    <w:basedOn w:val="89"/>
    <w:link w:val="118"/>
    <w:qFormat/>
    <w:uiPriority w:val="99"/>
    <w:rPr>
      <w:i/>
      <w:iCs/>
      <w:color w:val="4F81BD" w:themeColor="accent1"/>
      <w14:textFill>
        <w14:solidFill>
          <w14:schemeClr w14:val="accent1"/>
        </w14:solidFill>
      </w14:textFill>
    </w:rPr>
  </w:style>
  <w:style w:type="character" w:customStyle="1" w:styleId="120">
    <w:name w:val="签名 字符"/>
    <w:basedOn w:val="89"/>
    <w:link w:val="58"/>
    <w:qFormat/>
    <w:uiPriority w:val="0"/>
  </w:style>
  <w:style w:type="character" w:customStyle="1" w:styleId="121">
    <w:name w:val="日期 字符"/>
    <w:basedOn w:val="89"/>
    <w:link w:val="50"/>
    <w:qFormat/>
    <w:uiPriority w:val="0"/>
  </w:style>
  <w:style w:type="paragraph" w:customStyle="1" w:styleId="122">
    <w:name w:val="Bibliography"/>
    <w:basedOn w:val="1"/>
    <w:next w:val="1"/>
    <w:semiHidden/>
    <w:unhideWhenUsed/>
    <w:qFormat/>
    <w:uiPriority w:val="37"/>
  </w:style>
  <w:style w:type="character" w:customStyle="1" w:styleId="123">
    <w:name w:val="文档结构图 字符"/>
    <w:basedOn w:val="89"/>
    <w:link w:val="26"/>
    <w:qFormat/>
    <w:uiPriority w:val="0"/>
    <w:rPr>
      <w:rFonts w:ascii="Microsoft YaHei UI" w:eastAsia="Microsoft YaHei UI"/>
      <w:sz w:val="18"/>
      <w:szCs w:val="18"/>
    </w:rPr>
  </w:style>
  <w:style w:type="paragraph" w:styleId="124">
    <w:name w:val="No Spacing"/>
    <w:qFormat/>
    <w:uiPriority w:val="99"/>
    <w:pPr>
      <w:widowControl w:val="0"/>
      <w:adjustRightInd w:val="0"/>
      <w:snapToGrid w:val="0"/>
      <w:spacing w:beforeLines="20"/>
      <w:jc w:val="both"/>
    </w:pPr>
    <w:rPr>
      <w:rFonts w:ascii="汉仪文黑-55简" w:hAnsi="汉仪文黑-55简" w:eastAsia="汉仪文黑-55简" w:cstheme="minorBidi"/>
      <w:kern w:val="2"/>
      <w:sz w:val="24"/>
      <w:szCs w:val="24"/>
      <w:lang w:val="en-US" w:eastAsia="zh-CN" w:bidi="ar-SA"/>
    </w:rPr>
  </w:style>
  <w:style w:type="character" w:customStyle="1" w:styleId="125">
    <w:name w:val="信息标题 字符"/>
    <w:basedOn w:val="89"/>
    <w:link w:val="79"/>
    <w:qFormat/>
    <w:uiPriority w:val="0"/>
    <w:rPr>
      <w:rFonts w:asciiTheme="majorHAnsi" w:hAnsiTheme="majorHAnsi" w:eastAsiaTheme="majorEastAsia" w:cstheme="majorBidi"/>
    </w:rPr>
  </w:style>
  <w:style w:type="paragraph" w:styleId="126">
    <w:name w:val="Quote"/>
    <w:basedOn w:val="1"/>
    <w:next w:val="1"/>
    <w:link w:val="127"/>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27">
    <w:name w:val="引用 字符"/>
    <w:basedOn w:val="89"/>
    <w:link w:val="126"/>
    <w:qFormat/>
    <w:uiPriority w:val="99"/>
    <w:rPr>
      <w:i/>
      <w:iCs/>
      <w:color w:val="404040" w:themeColor="text1" w:themeTint="BF"/>
      <w14:textFill>
        <w14:solidFill>
          <w14:schemeClr w14:val="tx1">
            <w14:lumMod w14:val="75000"/>
            <w14:lumOff w14:val="25000"/>
          </w14:schemeClr>
        </w14:solidFill>
      </w14:textFill>
    </w:rPr>
  </w:style>
  <w:style w:type="character" w:customStyle="1" w:styleId="128">
    <w:name w:val="正文文本 2 字符"/>
    <w:basedOn w:val="89"/>
    <w:link w:val="76"/>
    <w:qFormat/>
    <w:uiPriority w:val="0"/>
  </w:style>
  <w:style w:type="character" w:customStyle="1" w:styleId="129">
    <w:name w:val="正文文本 3 字符"/>
    <w:basedOn w:val="89"/>
    <w:link w:val="31"/>
    <w:qFormat/>
    <w:uiPriority w:val="0"/>
    <w:rPr>
      <w:sz w:val="16"/>
      <w:szCs w:val="16"/>
    </w:rPr>
  </w:style>
  <w:style w:type="character" w:customStyle="1" w:styleId="130">
    <w:name w:val="正文文本 字符"/>
    <w:basedOn w:val="89"/>
    <w:link w:val="34"/>
    <w:qFormat/>
    <w:uiPriority w:val="0"/>
  </w:style>
  <w:style w:type="character" w:customStyle="1" w:styleId="131">
    <w:name w:val="正文文本首行缩进 字符"/>
    <w:basedOn w:val="130"/>
    <w:link w:val="86"/>
    <w:qFormat/>
    <w:uiPriority w:val="0"/>
  </w:style>
  <w:style w:type="character" w:customStyle="1" w:styleId="132">
    <w:name w:val="正文文本缩进 字符"/>
    <w:basedOn w:val="89"/>
    <w:link w:val="35"/>
    <w:qFormat/>
    <w:uiPriority w:val="0"/>
  </w:style>
  <w:style w:type="character" w:customStyle="1" w:styleId="133">
    <w:name w:val="正文文本首行缩进 2 字符"/>
    <w:basedOn w:val="132"/>
    <w:link w:val="87"/>
    <w:qFormat/>
    <w:uiPriority w:val="0"/>
  </w:style>
  <w:style w:type="character" w:customStyle="1" w:styleId="134">
    <w:name w:val="正文文本缩进 2 字符"/>
    <w:basedOn w:val="89"/>
    <w:link w:val="51"/>
    <w:qFormat/>
    <w:uiPriority w:val="0"/>
  </w:style>
  <w:style w:type="character" w:customStyle="1" w:styleId="135">
    <w:name w:val="正文文本缩进 3 字符"/>
    <w:basedOn w:val="89"/>
    <w:link w:val="70"/>
    <w:qFormat/>
    <w:uiPriority w:val="0"/>
    <w:rPr>
      <w:sz w:val="16"/>
      <w:szCs w:val="16"/>
    </w:rPr>
  </w:style>
  <w:style w:type="character" w:customStyle="1" w:styleId="136">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3717</Words>
  <Characters>4642</Characters>
  <TotalTime>1</TotalTime>
  <ScaleCrop>false</ScaleCrop>
  <LinksUpToDate>false</LinksUpToDate>
  <CharactersWithSpaces>4760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2024-11-07T08:37:00Z</dcterms:created>
  <dc:creator>Un-named</dc:creator>
  <cp:lastModifiedBy>孤独不苦1416034621</cp:lastModifiedBy>
  <dcterms:modified xsi:type="dcterms:W3CDTF">2026-07-20T07:27:58Z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8781A6962C484C2A8D4D2A3A541614CE_13</vt:lpwstr>
  </property>
</Properties>
</file>