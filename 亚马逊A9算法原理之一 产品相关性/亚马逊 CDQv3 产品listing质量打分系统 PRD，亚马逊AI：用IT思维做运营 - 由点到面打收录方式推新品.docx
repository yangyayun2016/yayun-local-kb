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1E9BA">
      <w:pPr>
        <w:spacing w:before="480" w:after="480" w:line="288" w:lineRule="auto"/>
        <w:ind w:left="0"/>
      </w:pPr>
      <w:r>
        <w:rPr>
          <w:rFonts w:ascii="Arial" w:hAnsi="Arial" w:eastAsia="等线" w:cs="Arial"/>
          <w:b/>
          <w:sz w:val="52"/>
        </w:rPr>
        <w:t>亚马逊 CDQv3 产品listing质量打分系统 PRD，亚马逊AI：用IT思维做运营 - 由点到面打收录方式推新品</w:t>
      </w:r>
    </w:p>
    <w:p w14:paraId="10582921">
      <w:pPr>
        <w:spacing w:before="120" w:after="120" w:line="288" w:lineRule="auto"/>
        <w:ind w:left="0"/>
        <w:jc w:val="left"/>
      </w:pPr>
      <w:r>
        <w:fldChar w:fldCharType="begin"/>
      </w:r>
      <w:r>
        <w:instrText xml:space="preserve"> HYPERLINK "https://my.feishu.cn/wiki/HS5qw3TrYiS89Bkp7bRc8x2QnYQ#doxcnOWMTRvEMPkLFDa9es7uusd" \h </w:instrText>
      </w:r>
      <w:r>
        <w:fldChar w:fldCharType="separate"/>
      </w:r>
      <w:r>
        <w:rPr>
          <w:rFonts w:ascii="Arial" w:hAnsi="Arial" w:eastAsia="等线" w:cs="Arial"/>
          <w:color w:val="3370FF"/>
          <w:sz w:val="22"/>
        </w:rPr>
        <w:t>运营 如何提高亚马逊链接的自然订单和自然流量，方法论 知识</w:t>
      </w:r>
      <w:r>
        <w:rPr>
          <w:rFonts w:ascii="Arial" w:hAnsi="Arial" w:eastAsia="等线" w:cs="Arial"/>
          <w:color w:val="3370FF"/>
          <w:sz w:val="22"/>
        </w:rPr>
        <w:fldChar w:fldCharType="end"/>
      </w:r>
      <w:r>
        <w:rPr>
          <w:rFonts w:ascii="Arial" w:hAnsi="Arial" w:eastAsia="等线" w:cs="Arial"/>
          <w:sz w:val="22"/>
        </w:rPr>
        <w:t xml:space="preserve"> ，&lt;= 影响自然排名因素</w:t>
      </w:r>
    </w:p>
    <w:p w14:paraId="05C79138">
      <w:pPr>
        <w:spacing w:before="120" w:after="120" w:line="288" w:lineRule="auto"/>
        <w:ind w:left="0"/>
        <w:jc w:val="left"/>
      </w:pPr>
      <w:r>
        <w:fldChar w:fldCharType="begin"/>
      </w:r>
      <w:r>
        <w:instrText xml:space="preserve"> HYPERLINK "https://my.feishu.cn/file/RK3NbLo7topEL0x3UBXcSH2anBh" \h </w:instrText>
      </w:r>
      <w:r>
        <w:fldChar w:fldCharType="separate"/>
      </w:r>
      <w:r>
        <w:rPr>
          <w:rFonts w:ascii="Arial" w:hAnsi="Arial" w:eastAsia="等线" w:cs="Arial"/>
          <w:color w:val="3370FF"/>
          <w:sz w:val="22"/>
        </w:rPr>
        <w:t>亚马逊A9算法：知其然必知其所以然Algorithm LIST (1).xmind</w:t>
      </w:r>
      <w:r>
        <w:rPr>
          <w:rFonts w:ascii="Arial" w:hAnsi="Arial" w:eastAsia="等线" w:cs="Arial"/>
          <w:color w:val="3370FF"/>
          <w:sz w:val="22"/>
        </w:rPr>
        <w:fldChar w:fldCharType="end"/>
      </w:r>
    </w:p>
    <w:p w14:paraId="26735A6C">
      <w:pPr>
        <w:spacing w:before="120" w:after="120" w:line="288" w:lineRule="auto"/>
        <w:ind w:left="0" w:firstLine="0"/>
        <w:jc w:val="left"/>
      </w:pPr>
      <w:r>
        <w:rPr>
          <w:rFonts w:ascii="Arial" w:hAnsi="Arial" w:eastAsia="等线" w:cs="Arial"/>
          <w:b/>
          <w:sz w:val="22"/>
          <w:shd w:val="clear" w:fill="FFF67A"/>
        </w:rPr>
        <w:t>IT思维做运营 - 由点到面打收录方式推新品</w:t>
      </w:r>
    </w:p>
    <w:p w14:paraId="7DBAFEEA">
      <w:pPr>
        <w:spacing w:before="380" w:after="140" w:line="288" w:lineRule="auto"/>
        <w:ind w:left="0"/>
        <w:jc w:val="left"/>
        <w:outlineLvl w:val="0"/>
      </w:pPr>
      <w:bookmarkStart w:id="0" w:name="heading_0"/>
      <w:r>
        <w:rPr>
          <w:rFonts w:ascii="Arial" w:hAnsi="Arial" w:eastAsia="等线" w:cs="Arial"/>
          <w:b/>
          <w:sz w:val="36"/>
        </w:rPr>
        <w:t>一、由点到面的思维转换 - 推新品</w:t>
      </w:r>
      <w:bookmarkEnd w:id="0"/>
    </w:p>
    <w:p w14:paraId="2F241AE0">
      <w:pPr>
        <w:spacing w:before="120" w:after="120" w:line="288" w:lineRule="auto"/>
        <w:ind w:left="0" w:firstLine="0"/>
        <w:jc w:val="left"/>
      </w:pPr>
      <w:r>
        <w:rPr>
          <w:rFonts w:ascii="Arial" w:hAnsi="Arial" w:eastAsia="等线" w:cs="Arial"/>
          <w:sz w:val="22"/>
        </w:rPr>
        <w:t>亚马逊的原理是一个货架电商的展示形式，但我们以前推新品重点都只是在推某个点，而不是一个面，所以我们在这个货架上的曝光有限。</w:t>
      </w:r>
    </w:p>
    <w:p w14:paraId="6743BED2">
      <w:pPr>
        <w:spacing w:before="120" w:after="120" w:line="288" w:lineRule="auto"/>
        <w:ind w:left="0" w:firstLine="0"/>
        <w:jc w:val="left"/>
      </w:pPr>
      <w:r>
        <w:rPr>
          <w:rFonts w:ascii="Arial" w:hAnsi="Arial" w:eastAsia="等线" w:cs="Arial"/>
          <w:sz w:val="22"/>
        </w:rPr>
        <w:t>举个例子，大家推新品时，一定会选出核心关键词去打手动精准，手动精准的目的是为什么？是去做关键词的卡位，关键词卡位的目的是关键词排名，其实广告的目的就是为了让关键词的自然排名往前靠。但会发现以前我们去打标签的时候，我们打的只是一个个点，比如举例说iphone case是我的核心大词，我再怎么打手动精准也好，推动关键词排名也好，它只是一个关键词，覆盖不了全部的流量面，而且这个词很难打到前几页。</w:t>
      </w:r>
    </w:p>
    <w:p w14:paraId="6607546B">
      <w:pPr>
        <w:spacing w:before="120" w:after="120" w:line="288" w:lineRule="auto"/>
        <w:ind w:left="0" w:firstLine="0"/>
        <w:jc w:val="left"/>
      </w:pPr>
      <w:r>
        <w:rPr>
          <w:rFonts w:ascii="Arial" w:hAnsi="Arial" w:eastAsia="等线" w:cs="Arial"/>
          <w:sz w:val="22"/>
        </w:rPr>
        <w:t>我们现在要做的是去打面，什么意思呢？就是我会把iphone case相关的所有关键词全部去打收录，让他进入到前3页，</w:t>
      </w:r>
      <w:r>
        <w:rPr>
          <w:rFonts w:ascii="Arial" w:hAnsi="Arial" w:eastAsia="等线" w:cs="Arial"/>
          <w:b/>
          <w:sz w:val="22"/>
          <w:shd w:val="clear" w:fill="F76964"/>
        </w:rPr>
        <w:t>因为关键词在前7页有曝光，而前3页则有转化的可能</w:t>
      </w:r>
      <w:r>
        <w:rPr>
          <w:rFonts w:ascii="Arial" w:hAnsi="Arial" w:eastAsia="等线" w:cs="Arial"/>
          <w:sz w:val="22"/>
          <w:shd w:val="clear" w:fill="F76964"/>
        </w:rPr>
        <w:t>，</w:t>
      </w:r>
      <w:r>
        <w:rPr>
          <w:rFonts w:ascii="Arial" w:hAnsi="Arial" w:eastAsia="等线" w:cs="Arial"/>
          <w:b/>
          <w:sz w:val="22"/>
          <w:shd w:val="clear" w:fill="F76964"/>
        </w:rPr>
        <w:t>所以我们要想办法让我们的所有关键词同步进行上去，全部进入前3页</w:t>
      </w:r>
      <w:r>
        <w:rPr>
          <w:rFonts w:ascii="Arial" w:hAnsi="Arial" w:eastAsia="等线" w:cs="Arial"/>
          <w:sz w:val="22"/>
          <w:shd w:val="clear" w:fill="F76964"/>
        </w:rPr>
        <w:t>。目标是首页首位（曝光时长+位置+流量词大小）</w:t>
      </w:r>
    </w:p>
    <w:p w14:paraId="42202F2A">
      <w:pPr>
        <w:spacing w:before="120" w:after="120" w:line="288" w:lineRule="auto"/>
        <w:ind w:left="0"/>
        <w:jc w:val="left"/>
      </w:pPr>
    </w:p>
    <w:p w14:paraId="1404F3DA">
      <w:pPr>
        <w:spacing w:before="120" w:after="120" w:line="288" w:lineRule="auto"/>
        <w:ind w:left="0" w:firstLine="0"/>
        <w:jc w:val="left"/>
      </w:pPr>
      <w:r>
        <w:rPr>
          <w:rFonts w:ascii="Arial" w:hAnsi="Arial" w:eastAsia="等线" w:cs="Arial"/>
          <w:sz w:val="22"/>
        </w:rPr>
        <w:t xml:space="preserve"> 所以我们做运营的时候，</w:t>
      </w:r>
      <w:r>
        <w:rPr>
          <w:rFonts w:ascii="Arial" w:hAnsi="Arial" w:eastAsia="等线" w:cs="Arial"/>
          <w:b/>
          <w:sz w:val="22"/>
        </w:rPr>
        <w:t>转换思维不纯纯只是看点击率和转换率，而应该看收录的词，</w:t>
      </w:r>
      <w:r>
        <w:rPr>
          <w:rFonts w:ascii="Arial" w:hAnsi="Arial" w:eastAsia="等线" w:cs="Arial"/>
          <w:b/>
          <w:sz w:val="22"/>
          <w:shd w:val="clear" w:fill="F76964"/>
        </w:rPr>
        <w:t>收录的词的底层逻辑就决定了你到底能出多少单</w:t>
      </w:r>
      <w:r>
        <w:rPr>
          <w:rFonts w:ascii="Arial" w:hAnsi="Arial" w:eastAsia="等线" w:cs="Arial"/>
          <w:sz w:val="22"/>
        </w:rPr>
        <w:t>。</w:t>
      </w:r>
    </w:p>
    <w:p w14:paraId="0DC6D77B">
      <w:pPr>
        <w:spacing w:before="120" w:after="120" w:line="288" w:lineRule="auto"/>
        <w:ind w:left="0"/>
        <w:jc w:val="left"/>
      </w:pPr>
    </w:p>
    <w:p w14:paraId="0CFFC8E7">
      <w:pPr>
        <w:spacing w:before="120" w:after="120" w:line="288" w:lineRule="auto"/>
        <w:ind w:left="0" w:firstLine="0"/>
        <w:jc w:val="left"/>
      </w:pPr>
      <w:r>
        <w:rPr>
          <w:rFonts w:ascii="Arial" w:hAnsi="Arial" w:eastAsia="等线" w:cs="Arial"/>
          <w:sz w:val="22"/>
        </w:rPr>
        <w:t>这里再跟大家达成一个共识，就是竞对的ASIN，只要打在它下面的ASIN有出单，那么它收录的词，就会全部变成我收录的词，这是我们测试出来的。所以说我们要想打面，那我们就是要往ASIN这个方面也要去投入一些。这里还有一个很大的先决条件，就是我们打标签还有一个很大的先决条件，就是收录的一个精准度。</w:t>
      </w:r>
    </w:p>
    <w:p w14:paraId="7F09F17B">
      <w:pPr>
        <w:spacing w:before="120" w:after="120" w:line="288" w:lineRule="auto"/>
        <w:ind w:left="0"/>
        <w:jc w:val="left"/>
      </w:pPr>
    </w:p>
    <w:p w14:paraId="2A7BF2BB">
      <w:pPr>
        <w:spacing w:before="320" w:after="120" w:line="288" w:lineRule="auto"/>
        <w:ind w:left="0"/>
        <w:jc w:val="left"/>
        <w:outlineLvl w:val="1"/>
      </w:pPr>
      <w:bookmarkStart w:id="1" w:name="heading_1"/>
      <w:r>
        <w:rPr>
          <w:rFonts w:ascii="Arial" w:hAnsi="Arial" w:eastAsia="等线" w:cs="Arial"/>
          <w:b/>
          <w:color w:val="245BDB"/>
          <w:sz w:val="32"/>
        </w:rPr>
        <w:t xml:space="preserve">1. </w:t>
      </w:r>
      <w:r>
        <w:rPr>
          <w:rFonts w:ascii="Arial" w:hAnsi="Arial" w:eastAsia="等线" w:cs="Arial"/>
          <w:b/>
          <w:sz w:val="32"/>
        </w:rPr>
        <w:t>如何让亚马逊百分百收录你想要收录的词？空杠空（空格-空格 ）</w:t>
      </w:r>
      <w:bookmarkEnd w:id="1"/>
    </w:p>
    <w:p w14:paraId="0A9577CC">
      <w:pPr>
        <w:spacing w:before="120" w:after="120" w:line="288" w:lineRule="auto"/>
        <w:ind w:left="0"/>
        <w:jc w:val="center"/>
      </w:pPr>
      <w:r>
        <w:drawing>
          <wp:inline distT="0" distB="0" distL="0" distR="0">
            <wp:extent cx="5257800" cy="269557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2695575"/>
                    </a:xfrm>
                    <a:prstGeom prst="rect">
                      <a:avLst/>
                    </a:prstGeom>
                  </pic:spPr>
                </pic:pic>
              </a:graphicData>
            </a:graphic>
          </wp:inline>
        </w:drawing>
      </w:r>
    </w:p>
    <w:p w14:paraId="1870D13E">
      <w:pPr>
        <w:spacing w:before="120" w:after="120" w:line="288" w:lineRule="auto"/>
        <w:ind w:left="0"/>
        <w:jc w:val="center"/>
      </w:pPr>
      <w:r>
        <w:drawing>
          <wp:inline distT="0" distB="0" distL="0" distR="0">
            <wp:extent cx="5257800" cy="2867025"/>
            <wp:effectExtent l="0" t="0" r="0" b="952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2867025"/>
                    </a:xfrm>
                    <a:prstGeom prst="rect">
                      <a:avLst/>
                    </a:prstGeom>
                  </pic:spPr>
                </pic:pic>
              </a:graphicData>
            </a:graphic>
          </wp:inline>
        </w:drawing>
      </w:r>
    </w:p>
    <w:p w14:paraId="10317F4A">
      <w:pPr>
        <w:spacing w:before="120" w:after="120" w:line="288" w:lineRule="auto"/>
        <w:ind w:left="0"/>
        <w:jc w:val="center"/>
      </w:pPr>
      <w:r>
        <w:drawing>
          <wp:inline distT="0" distB="0" distL="0" distR="0">
            <wp:extent cx="5257800" cy="581025"/>
            <wp:effectExtent l="0" t="0" r="0" b="952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581025"/>
                    </a:xfrm>
                    <a:prstGeom prst="rect">
                      <a:avLst/>
                    </a:prstGeom>
                  </pic:spPr>
                </pic:pic>
              </a:graphicData>
            </a:graphic>
          </wp:inline>
        </w:drawing>
      </w:r>
    </w:p>
    <w:p w14:paraId="1A02C36D">
      <w:pPr>
        <w:spacing w:before="120" w:after="120" w:line="288" w:lineRule="auto"/>
        <w:ind w:left="0"/>
        <w:jc w:val="center"/>
      </w:pPr>
      <w:r>
        <w:rPr>
          <w:rFonts w:ascii="Arial" w:hAnsi="Arial" w:eastAsia="等线" w:cs="Arial"/>
          <w:color w:val="8F959E"/>
          <w:sz w:val="22"/>
        </w:rPr>
        <w:br w:type="textWrapping"/>
      </w:r>
    </w:p>
    <w:p w14:paraId="53DFFE53">
      <w:pPr>
        <w:spacing w:before="120" w:after="120" w:line="288" w:lineRule="auto"/>
        <w:ind w:left="0" w:firstLine="0"/>
        <w:jc w:val="left"/>
      </w:pPr>
      <w:r>
        <w:rPr>
          <w:rFonts w:ascii="Arial" w:hAnsi="Arial" w:eastAsia="等线" w:cs="Arial"/>
          <w:sz w:val="22"/>
        </w:rPr>
        <w:t xml:space="preserve">  如何让亚马逊百分百收录你想要收录的词，因为只有把你的词完整地收录进去之后，你去打标签才不会偏，否则所谓的打标签都一定会偏。其实，比如说亚马逊是如何知道你卖的东西是服装还是水杯或是什么别的东西，它图库系统有一套判断标准，他能知道你到底是在卖什么，比如说我现在卖的是一个地毯，图片中地毯上面有桌子，桌子上有别的物品，那亚马逊图库系统怎么知道你卖的是地毯还是别的什么东西呢？ 他第一个判断标准就是占比，亚马逊</w:t>
      </w:r>
      <w:r>
        <w:rPr>
          <w:rFonts w:ascii="Arial" w:hAnsi="Arial" w:eastAsia="等线" w:cs="Arial"/>
          <w:b/>
          <w:sz w:val="22"/>
          <w:shd w:val="clear" w:fill="F76964"/>
        </w:rPr>
        <w:t>S3图库系统标准</w:t>
      </w:r>
      <w:r>
        <w:rPr>
          <w:rFonts w:ascii="Arial" w:hAnsi="Arial" w:eastAsia="等线" w:cs="Arial"/>
          <w:sz w:val="22"/>
        </w:rPr>
        <w:t>第一点就是占比，比如说你地毯占比较大，那么它优先可能觉得你是在卖地毯；其次就是打标签，让系统收录你listing的关键词，然后它就会相对应地去匹配产品。</w:t>
      </w:r>
    </w:p>
    <w:p w14:paraId="1DC1F7D5">
      <w:pPr>
        <w:spacing w:before="120" w:after="120" w:line="288" w:lineRule="auto"/>
        <w:ind w:left="0" w:firstLine="0"/>
        <w:jc w:val="left"/>
      </w:pPr>
      <w:r>
        <w:rPr>
          <w:rFonts w:ascii="Arial" w:hAnsi="Arial" w:eastAsia="等线" w:cs="Arial"/>
          <w:sz w:val="22"/>
        </w:rPr>
        <w:t xml:space="preserve">  那么如何才能百分百地控制亚马逊想要你们收录的词是什么？</w:t>
      </w:r>
    </w:p>
    <w:p w14:paraId="02A2B60C">
      <w:pPr>
        <w:spacing w:before="120" w:after="120" w:line="288" w:lineRule="auto"/>
        <w:ind w:left="0"/>
        <w:jc w:val="left"/>
      </w:pPr>
    </w:p>
    <w:p w14:paraId="68C071B5">
      <w:pPr>
        <w:spacing w:before="120" w:after="120" w:line="288" w:lineRule="auto"/>
        <w:ind w:left="0"/>
        <w:jc w:val="left"/>
      </w:pPr>
    </w:p>
    <w:p w14:paraId="58AF2D2B">
      <w:pPr>
        <w:spacing w:before="120" w:after="120" w:line="288" w:lineRule="auto"/>
        <w:ind w:left="0" w:firstLine="0"/>
        <w:jc w:val="left"/>
      </w:pPr>
      <w:r>
        <w:rPr>
          <w:rFonts w:ascii="Arial" w:hAnsi="Arial" w:eastAsia="等线" w:cs="Arial"/>
          <w:b/>
          <w:color w:val="D83931"/>
          <w:sz w:val="22"/>
        </w:rPr>
        <w:t>空格-空格</w:t>
      </w:r>
      <w:r>
        <w:rPr>
          <w:rFonts w:ascii="Arial" w:hAnsi="Arial" w:eastAsia="等线" w:cs="Arial"/>
          <w:sz w:val="22"/>
        </w:rPr>
        <w:t>可以让亚马逊百分百收录我想要收录的词，这里给大家举个例子，以前我们我们写逗号或冒号是可以去分割的，比如说这里ABCDEF有六个词，以前逗号时AB,CD,EF它就会收入AB，然后再逗号会收录CD，因为中间这两个是隔断了，但现在你发现不行了。们从逗号测试点，测试斜杠，然后测试括号，然后测试分号，我们什么都测试过，最终测试出来只有</w:t>
      </w:r>
      <w:r>
        <w:rPr>
          <w:rFonts w:ascii="Arial" w:hAnsi="Arial" w:eastAsia="等线" w:cs="Arial"/>
          <w:b/>
          <w:color w:val="D83931"/>
          <w:sz w:val="22"/>
        </w:rPr>
        <w:t>空格-空格</w:t>
      </w:r>
      <w:r>
        <w:rPr>
          <w:rFonts w:ascii="Arial" w:hAnsi="Arial" w:eastAsia="等线" w:cs="Arial"/>
          <w:b/>
          <w:sz w:val="22"/>
        </w:rPr>
        <w:t>。</w:t>
      </w:r>
      <w:r>
        <w:rPr>
          <w:rFonts w:ascii="Arial" w:hAnsi="Arial" w:eastAsia="等线" w:cs="Arial"/>
          <w:sz w:val="22"/>
        </w:rPr>
        <w:t>然后这里有一个点这个只适合新品老品不行，大家永远要记得，当你的链接一上到亚马逊的那一刻，就已经被收录了，你的权威链接已经形成，再做任何的优化已无意义。</w:t>
      </w:r>
    </w:p>
    <w:p w14:paraId="06032EBF">
      <w:pPr>
        <w:spacing w:before="120" w:after="120" w:line="288" w:lineRule="auto"/>
        <w:ind w:left="0" w:firstLine="0"/>
        <w:jc w:val="left"/>
      </w:pPr>
      <w:r>
        <w:rPr>
          <w:rFonts w:ascii="Arial" w:hAnsi="Arial" w:eastAsia="等线" w:cs="Arial"/>
          <w:b/>
          <w:sz w:val="22"/>
        </w:rPr>
        <w:t>这里给我们的启发是什么？</w:t>
      </w:r>
      <w:r>
        <w:rPr>
          <w:rFonts w:ascii="Arial" w:hAnsi="Arial" w:eastAsia="等线" w:cs="Arial"/>
          <w:sz w:val="22"/>
        </w:rPr>
        <w:t xml:space="preserve">以前我们后台上链接发货，标题五点先随便写写，等快到货再讲优化好的listing上传，但亚马逊系统在你上架链接的那一刻，就已经完成了抓取和收录，你的权威链接就已形成。所以在最开始上架时就需要按下图所示计划好标题写法和埋词，权威链接中的五个词对系统收录的精准度和速度有非常大的帮助，明显的表现就是自动广告会跑得特别好，相关性特别高；   </w:t>
      </w:r>
    </w:p>
    <w:p w14:paraId="71BC7A6D">
      <w:pPr>
        <w:spacing w:before="120" w:after="120" w:line="288" w:lineRule="auto"/>
        <w:ind w:left="0"/>
        <w:jc w:val="center"/>
      </w:pPr>
      <w:r>
        <w:drawing>
          <wp:inline distT="0" distB="0" distL="0" distR="0">
            <wp:extent cx="5257800" cy="4286250"/>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5257800" cy="4286250"/>
                    </a:xfrm>
                    <a:prstGeom prst="rect">
                      <a:avLst/>
                    </a:prstGeom>
                  </pic:spPr>
                </pic:pic>
              </a:graphicData>
            </a:graphic>
          </wp:inline>
        </w:drawing>
      </w:r>
    </w:p>
    <w:p w14:paraId="59EA1F4D">
      <w:pPr>
        <w:spacing w:before="320" w:after="120" w:line="288" w:lineRule="auto"/>
        <w:ind w:left="0"/>
        <w:jc w:val="left"/>
        <w:outlineLvl w:val="1"/>
      </w:pPr>
      <w:bookmarkStart w:id="2" w:name="heading_2"/>
      <w:r>
        <w:rPr>
          <w:rFonts w:ascii="Arial" w:hAnsi="Arial" w:eastAsia="等线" w:cs="Arial"/>
          <w:b/>
          <w:color w:val="245BDB"/>
          <w:sz w:val="32"/>
        </w:rPr>
        <w:t xml:space="preserve">2. </w:t>
      </w:r>
      <w:r>
        <w:rPr>
          <w:rFonts w:ascii="Arial" w:hAnsi="Arial" w:eastAsia="等线" w:cs="Arial"/>
          <w:b/>
          <w:sz w:val="32"/>
        </w:rPr>
        <w:t>亚马逊最新listing质量分数权重占比</w:t>
      </w:r>
      <w:bookmarkEnd w:id="2"/>
    </w:p>
    <w:p w14:paraId="07CADDB7">
      <w:pPr>
        <w:spacing w:before="120" w:after="120" w:line="288" w:lineRule="auto"/>
        <w:ind w:left="0"/>
        <w:jc w:val="center"/>
      </w:pPr>
      <w:r>
        <w:drawing>
          <wp:inline distT="0" distB="0" distL="0" distR="0">
            <wp:extent cx="5257800" cy="4705350"/>
            <wp:effectExtent l="0" t="0" r="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5257800" cy="4705350"/>
                    </a:xfrm>
                    <a:prstGeom prst="rect">
                      <a:avLst/>
                    </a:prstGeom>
                  </pic:spPr>
                </pic:pic>
              </a:graphicData>
            </a:graphic>
          </wp:inline>
        </w:drawing>
      </w:r>
    </w:p>
    <w:p w14:paraId="3EA5B161">
      <w:pPr>
        <w:spacing w:before="300" w:after="120" w:line="288" w:lineRule="auto"/>
        <w:ind w:left="0"/>
        <w:jc w:val="left"/>
        <w:outlineLvl w:val="2"/>
      </w:pPr>
      <w:bookmarkStart w:id="3" w:name="heading_3"/>
      <w:r>
        <w:rPr>
          <w:rFonts w:ascii="Arial" w:hAnsi="Arial" w:eastAsia="等线" w:cs="Arial"/>
          <w:b/>
          <w:sz w:val="30"/>
        </w:rPr>
        <w:t xml:space="preserve">  1）关键词属性全部填写</w:t>
      </w:r>
      <w:bookmarkEnd w:id="3"/>
    </w:p>
    <w:p w14:paraId="1A02B0A6">
      <w:pPr>
        <w:spacing w:before="120" w:after="120" w:line="288" w:lineRule="auto"/>
        <w:ind w:left="0" w:firstLine="0"/>
        <w:jc w:val="left"/>
      </w:pPr>
      <w:r>
        <w:rPr>
          <w:rFonts w:ascii="Arial" w:hAnsi="Arial" w:eastAsia="等线" w:cs="Arial"/>
          <w:sz w:val="22"/>
        </w:rPr>
        <w:t xml:space="preserve">  什么是精细化运营？这里教大家打标较核心的一个精细化运营的点，亚马逊最新的listing质量分数的权重占比，重点是想跟大家讲这个</w:t>
      </w:r>
      <w:r>
        <w:rPr>
          <w:rFonts w:ascii="Arial" w:hAnsi="Arial" w:eastAsia="等线" w:cs="Arial"/>
          <w:b/>
          <w:sz w:val="22"/>
        </w:rPr>
        <w:t>关键词属性全部填写。</w:t>
      </w:r>
      <w:r>
        <w:rPr>
          <w:rFonts w:ascii="Arial" w:hAnsi="Arial" w:eastAsia="等线" w:cs="Arial"/>
          <w:sz w:val="22"/>
        </w:rPr>
        <w:t>我们上架表格所有的里面的内容都必须要填，如果不填的话，一定会被系统跳过。</w:t>
      </w:r>
    </w:p>
    <w:p w14:paraId="2884628E">
      <w:pPr>
        <w:spacing w:before="120" w:after="120" w:line="288" w:lineRule="auto"/>
        <w:ind w:left="0" w:firstLine="0"/>
        <w:jc w:val="left"/>
      </w:pPr>
      <w:r>
        <w:rPr>
          <w:rFonts w:ascii="Arial" w:hAnsi="Arial" w:eastAsia="等线" w:cs="Arial"/>
          <w:sz w:val="22"/>
        </w:rPr>
        <w:t xml:space="preserve">  先跟大家举一个</w:t>
      </w:r>
      <w:r>
        <w:rPr>
          <w:rFonts w:ascii="Arial" w:hAnsi="Arial" w:eastAsia="等线" w:cs="Arial"/>
          <w:sz w:val="22"/>
          <w:shd w:val="clear" w:fill="FFF67A"/>
        </w:rPr>
        <w:t>cosmo算法</w:t>
      </w:r>
      <w:r>
        <w:rPr>
          <w:rFonts w:ascii="Arial" w:hAnsi="Arial" w:eastAsia="等线" w:cs="Arial"/>
          <w:sz w:val="22"/>
        </w:rPr>
        <w:t>的例子，即亚马逊千人千面算法：假如我是一个孕妇，我要在亚马逊上搜索一个拖鞋，拖鞋搜索结果出来必带一个属性就是防滑，其次就是舒适，就必须要有这两个属性，如果你的listing属性里面没有这个属性，你在检索的时候就会被跳过。亚马逊的IT系统检索是这样的，比如我们这里有ABCDE这么多个卖家，他检索到A产品时，你有防滑这个属性，那么你就会被展示出来，然后到B产品，B也有这个属性则展示，然后到你这里发现你没有，那么你这个产品就不会被展示，就会跳过。因为他的系统不会因为你这一个产品，然后回去再重新再来检索一遍，这样的话他的系统就很慢了，所以他大部分选择跳过。</w:t>
      </w:r>
    </w:p>
    <w:p w14:paraId="56E2B8F1">
      <w:pPr>
        <w:spacing w:before="120" w:after="120" w:line="288" w:lineRule="auto"/>
        <w:ind w:left="0"/>
        <w:jc w:val="left"/>
      </w:pPr>
      <w:r>
        <w:rPr>
          <w:rFonts w:ascii="Arial" w:hAnsi="Arial" w:eastAsia="等线" w:cs="Arial"/>
          <w:sz w:val="22"/>
          <w:shd w:val="clear" w:fill="FFF67A"/>
        </w:rPr>
        <w:t xml:space="preserve">COSMO算法 </w:t>
      </w:r>
      <w:r>
        <w:rPr>
          <w:rFonts w:ascii="Arial" w:hAnsi="Arial" w:eastAsia="等线" w:cs="Arial"/>
          <w:sz w:val="22"/>
        </w:rPr>
        <w:t xml:space="preserve">    </w:t>
      </w:r>
      <w:r>
        <w:fldChar w:fldCharType="begin"/>
      </w:r>
      <w:r>
        <w:instrText xml:space="preserve"> HYPERLINK "https://my.feishu.cn/wiki/EAYywEVEFiq2aNkfTTmcMA8SnUd" \h </w:instrText>
      </w:r>
      <w:r>
        <w:fldChar w:fldCharType="separate"/>
      </w:r>
      <w:r>
        <w:rPr>
          <w:rFonts w:ascii="Arial" w:hAnsi="Arial" w:eastAsia="等线" w:cs="Arial"/>
          <w:color w:val="3370FF"/>
          <w:sz w:val="22"/>
        </w:rPr>
        <w:t>如何利用COSMO与Rufus算法优化亚马逊文案提升自然流量实战技巧</w:t>
      </w:r>
      <w:r>
        <w:rPr>
          <w:rFonts w:ascii="Arial" w:hAnsi="Arial" w:eastAsia="等线" w:cs="Arial"/>
          <w:color w:val="3370FF"/>
          <w:sz w:val="22"/>
        </w:rPr>
        <w:fldChar w:fldCharType="end"/>
      </w:r>
    </w:p>
    <w:p w14:paraId="2ACD6628">
      <w:pPr>
        <w:spacing w:before="120" w:after="120" w:line="288" w:lineRule="auto"/>
        <w:ind w:left="0"/>
        <w:jc w:val="center"/>
      </w:pPr>
      <w:r>
        <w:drawing>
          <wp:inline distT="0" distB="0" distL="0" distR="0">
            <wp:extent cx="5257800" cy="3800475"/>
            <wp:effectExtent l="0" t="0" r="0" b="952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5257800" cy="3800475"/>
                    </a:xfrm>
                    <a:prstGeom prst="rect">
                      <a:avLst/>
                    </a:prstGeom>
                  </pic:spPr>
                </pic:pic>
              </a:graphicData>
            </a:graphic>
          </wp:inline>
        </w:drawing>
      </w:r>
    </w:p>
    <w:p w14:paraId="0DA43999">
      <w:pPr>
        <w:spacing w:before="120" w:after="120" w:line="288" w:lineRule="auto"/>
        <w:ind w:left="0"/>
        <w:jc w:val="center"/>
      </w:pPr>
      <w:r>
        <w:rPr>
          <w:rFonts w:ascii="Arial" w:hAnsi="Arial" w:eastAsia="等线" w:cs="Arial"/>
          <w:color w:val="8F959E"/>
          <w:sz w:val="22"/>
        </w:rPr>
        <w:br w:type="textWrapping"/>
      </w:r>
    </w:p>
    <w:p w14:paraId="0991C9C7">
      <w:pPr>
        <w:spacing w:before="120" w:after="120" w:line="288" w:lineRule="auto"/>
        <w:ind w:left="0" w:firstLine="0"/>
        <w:jc w:val="left"/>
      </w:pPr>
      <w:r>
        <w:rPr>
          <w:rFonts w:ascii="Arial" w:hAnsi="Arial" w:eastAsia="等线" w:cs="Arial"/>
          <w:sz w:val="22"/>
        </w:rPr>
        <w:t xml:space="preserve">  所以这样的逻辑给我们什么启发呢？</w:t>
      </w:r>
      <w:r>
        <w:rPr>
          <w:rFonts w:ascii="Arial" w:hAnsi="Arial" w:eastAsia="等线" w:cs="Arial"/>
          <w:b/>
          <w:sz w:val="22"/>
          <w:shd w:val="clear" w:fill="FFF67A"/>
        </w:rPr>
        <w:t>关键词属性全部填写，</w:t>
      </w:r>
      <w:r>
        <w:rPr>
          <w:rFonts w:ascii="Arial" w:hAnsi="Arial" w:eastAsia="等线" w:cs="Arial"/>
          <w:b/>
          <w:sz w:val="22"/>
        </w:rPr>
        <w:t>我们讲过很多次属性要填全，但是怎么样才叫填全？</w:t>
      </w:r>
      <w:r>
        <w:rPr>
          <w:rFonts w:ascii="Arial" w:hAnsi="Arial" w:eastAsia="等线" w:cs="Arial"/>
          <w:sz w:val="22"/>
        </w:rPr>
        <w:t>这里分两种，一种是有下拉框的，无法手动填写，这种如果跟你的类目属性不相关，就比如说我是卖服装的，我的下拉框有一些是电池，这种下拉框可以可以忽略不填，因为跟我的类目没有任何关系。跟我类目相关，比如说表格里有条纹或波浪或是花边类，但我是一个纯素的款这些我都没有填不填？填，不填的话，当用户搜索花边的时候，我是不会被展示的，那么这个东西怎么填？</w:t>
      </w:r>
      <w:r>
        <w:rPr>
          <w:rFonts w:ascii="Arial" w:hAnsi="Arial" w:eastAsia="等线" w:cs="Arial"/>
          <w:b/>
          <w:sz w:val="22"/>
        </w:rPr>
        <w:t>填空格。</w:t>
      </w:r>
      <w:r>
        <w:rPr>
          <w:rFonts w:ascii="Arial" w:hAnsi="Arial" w:eastAsia="等线" w:cs="Arial"/>
          <w:sz w:val="22"/>
        </w:rPr>
        <w:t>所有的刊登表格里面的值，只要不是你的，但是是空值的，全部填空格，</w:t>
      </w:r>
      <w:r>
        <w:rPr>
          <w:rFonts w:ascii="Arial" w:hAnsi="Arial" w:eastAsia="等线" w:cs="Arial"/>
          <w:b/>
          <w:sz w:val="22"/>
          <w:shd w:val="clear" w:fill="F76964"/>
        </w:rPr>
        <w:t>填空格的意义就是它属于空值，它就不会被跳过，系统检索到的时候它就不会被跳过空</w:t>
      </w:r>
      <w:r>
        <w:rPr>
          <w:rFonts w:ascii="Arial" w:hAnsi="Arial" w:eastAsia="等线" w:cs="Arial"/>
          <w:sz w:val="22"/>
          <w:shd w:val="clear" w:fill="F76964"/>
        </w:rPr>
        <w:t>，</w:t>
      </w:r>
      <w:r>
        <w:rPr>
          <w:rFonts w:ascii="Arial" w:hAnsi="Arial" w:eastAsia="等线" w:cs="Arial"/>
          <w:sz w:val="22"/>
        </w:rPr>
        <w:t>就是打一个空格，然后它那个值就是就可以了，然后我们传上去之后，这些属性是全的。我们有测试过，我们没有去做这个的时候，我们的IDQ是89分，当我们属性全部填上去之后，就98，因为这部分占25。</w:t>
      </w:r>
    </w:p>
    <w:p w14:paraId="6EC69076">
      <w:pPr>
        <w:spacing w:before="120" w:after="120" w:line="288" w:lineRule="auto"/>
        <w:ind w:left="0" w:firstLine="0"/>
        <w:jc w:val="left"/>
      </w:pPr>
      <w:r>
        <w:rPr>
          <w:rFonts w:ascii="Arial" w:hAnsi="Arial" w:eastAsia="等线" w:cs="Arial"/>
          <w:sz w:val="22"/>
        </w:rPr>
        <w:t>（关于IDQ分数，可以找付费经理每个月要这个值。）还有一种是可以自编字符的，尽可能的去填相关关键词，只要是相关的，能填的尽量都填，但实在是填不了的就空格。这是第一个细节，就是关键词属性要填全。</w:t>
      </w:r>
    </w:p>
    <w:p w14:paraId="1CEBC362">
      <w:pPr>
        <w:spacing w:before="120" w:after="120" w:line="288" w:lineRule="auto"/>
        <w:ind w:left="0"/>
        <w:jc w:val="left"/>
      </w:pPr>
      <w:r>
        <w:rPr>
          <w:rFonts w:ascii="Arial" w:hAnsi="Arial" w:eastAsia="等线" w:cs="Arial"/>
          <w:b/>
          <w:color w:val="646A73"/>
          <w:sz w:val="22"/>
        </w:rPr>
        <w:t>[IDQ Hychika Sept26.xlsx]</w:t>
      </w:r>
    </w:p>
    <w:p w14:paraId="1A4CE0D4">
      <w:pPr>
        <w:spacing w:before="120" w:after="120" w:line="288" w:lineRule="auto"/>
        <w:ind w:left="0"/>
        <w:jc w:val="left"/>
      </w:pPr>
    </w:p>
    <w:p w14:paraId="5E9AB750">
      <w:pPr>
        <w:spacing w:before="300" w:after="120" w:line="288" w:lineRule="auto"/>
        <w:ind w:left="0"/>
        <w:jc w:val="left"/>
        <w:outlineLvl w:val="2"/>
      </w:pPr>
      <w:bookmarkStart w:id="4" w:name="heading_4"/>
      <w:r>
        <w:rPr>
          <w:rFonts w:ascii="Arial" w:hAnsi="Arial" w:eastAsia="等线" w:cs="Arial"/>
          <w:b/>
          <w:sz w:val="30"/>
        </w:rPr>
        <w:t>2）图片标签填写 全部填写</w:t>
      </w:r>
      <w:bookmarkEnd w:id="4"/>
    </w:p>
    <w:p w14:paraId="3D85C1D7">
      <w:pPr>
        <w:spacing w:before="120" w:after="120" w:line="288" w:lineRule="auto"/>
        <w:ind w:left="0" w:firstLine="0"/>
        <w:jc w:val="left"/>
      </w:pPr>
      <w:r>
        <w:rPr>
          <w:rFonts w:ascii="Arial" w:hAnsi="Arial" w:eastAsia="等线" w:cs="Arial"/>
          <w:sz w:val="22"/>
        </w:rPr>
        <w:t xml:space="preserve">  然后第二个细节就是我刚才说到的图片。</w:t>
      </w:r>
      <w:r>
        <w:rPr>
          <w:rFonts w:ascii="Arial" w:hAnsi="Arial" w:eastAsia="等线" w:cs="Arial"/>
          <w:b/>
          <w:sz w:val="22"/>
        </w:rPr>
        <w:t>图片信息完整度以前是0分，现在是5分。</w:t>
      </w:r>
      <w:r>
        <w:rPr>
          <w:rFonts w:ascii="Arial" w:hAnsi="Arial" w:eastAsia="等线" w:cs="Arial"/>
          <w:sz w:val="22"/>
        </w:rPr>
        <w:t>什么叫图片信息完整度，你们理解的图片信息完整度是什么？这个不是指场景，不是产品，不是命名，也不是产品配套清单</w:t>
      </w:r>
      <w:r>
        <w:rPr>
          <w:rFonts w:ascii="Arial" w:hAnsi="Arial" w:eastAsia="等线" w:cs="Arial"/>
          <w:b/>
          <w:sz w:val="22"/>
        </w:rPr>
        <w:t>。</w:t>
      </w:r>
    </w:p>
    <w:p w14:paraId="5E7167A1">
      <w:pPr>
        <w:spacing w:before="120" w:after="120" w:line="288" w:lineRule="auto"/>
        <w:ind w:left="0"/>
        <w:jc w:val="left"/>
      </w:pPr>
    </w:p>
    <w:p w14:paraId="5909C51C">
      <w:pPr>
        <w:spacing w:before="120" w:after="120" w:line="288" w:lineRule="auto"/>
        <w:ind w:left="0" w:firstLine="0"/>
        <w:jc w:val="left"/>
      </w:pPr>
      <w:r>
        <w:rPr>
          <w:rFonts w:ascii="Arial" w:hAnsi="Arial" w:eastAsia="等线" w:cs="Arial"/>
          <w:b/>
          <w:sz w:val="22"/>
        </w:rPr>
        <w:t>这里要用亚马逊IT的思维去思考，他怎么能判定你的东西完不完整？</w:t>
      </w:r>
      <w:r>
        <w:rPr>
          <w:rFonts w:ascii="Arial" w:hAnsi="Arial" w:eastAsia="等线" w:cs="Arial"/>
          <w:sz w:val="22"/>
        </w:rPr>
        <w:t>这个东西就如果你就比如说你说的场景，对吧？你认为服装的场景应该在户外，但是其他家居服类目的人，他认为场景就应该在室内，那么亚马逊的系统会因为你和他单独去建不同的标准吗？是不是很繁琐，不会对吧？</w:t>
      </w:r>
    </w:p>
    <w:p w14:paraId="17DFDBF1">
      <w:pPr>
        <w:spacing w:before="120" w:after="120" w:line="288" w:lineRule="auto"/>
        <w:ind w:left="0"/>
        <w:jc w:val="left"/>
      </w:pPr>
    </w:p>
    <w:p w14:paraId="64CA1E63">
      <w:pPr>
        <w:spacing w:before="120" w:after="120" w:line="288" w:lineRule="auto"/>
        <w:ind w:left="0" w:firstLine="0"/>
        <w:jc w:val="left"/>
      </w:pPr>
      <w:r>
        <w:rPr>
          <w:rFonts w:ascii="Arial" w:hAnsi="Arial" w:eastAsia="等线" w:cs="Arial"/>
          <w:b/>
          <w:sz w:val="22"/>
        </w:rPr>
        <w:t>首先第1点，所有经过修改的图片信息完整度都是0</w:t>
      </w:r>
      <w:r>
        <w:rPr>
          <w:rFonts w:ascii="Arial" w:hAnsi="Arial" w:eastAsia="等线" w:cs="Arial"/>
          <w:sz w:val="22"/>
        </w:rPr>
        <w:t>，亚马逊S3图库系统标准分A到F等级，F是最垃圾的，A是最高的，大部分卖家就亚马逊卖家自拍或者建模的图片一定是A，所以这个毋庸置疑，但是假如我们要用工厂的图片，那工厂的是F。为什么说是F，首先他给你的大概率不是原图，这件事情他首先就已经归到F等级里面了，因为亚马逊要求是高清且真实的原图，因为他担心你到别的地方的版权，亚马逊也风险很大，所以一旦你没有原图，他先给你划分到F，划分到F会怎么样？IDQ里面是包括图片对不对，A到F的等级，F是不是原图它就会到F，那么你看像这种图片，你即便上传之后，它一样也是F等级，就这种图片你上传以后也是F等级，因为我是截图不是原图，然后我们怎么改呢？比如说我工厂的图非要用怎么办？这里就有一个很好的操作，就是首先你要知道亚马逊它是怎么抓，首先它抓你图片的关键词，抓你图片的参数，抓你图片的相机型号，主要是这几个指标，那么我这里是不是可以填。我是不是可以去市面上找找比较牛逼的单反相机，比如说单反的某某型号写进来，亚马逊就会认为这个图片是A等级啊，可以编辑对你懂吗？ 因为他就他就无法判断你的图片清晰和模糊，它只会根据你的参数去判断。</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095"/>
        <w:gridCol w:w="4185"/>
      </w:tblGrid>
      <w:tr w14:paraId="6E55E7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4095" w:type="dxa"/>
            <w:tcMar>
              <w:top w:w="60" w:type="dxa"/>
              <w:left w:w="120" w:type="dxa"/>
              <w:bottom w:w="30" w:type="dxa"/>
              <w:right w:w="120" w:type="dxa"/>
            </w:tcMar>
          </w:tcPr>
          <w:p w14:paraId="50B60981">
            <w:pPr>
              <w:spacing w:before="120" w:after="120" w:line="288" w:lineRule="auto"/>
              <w:ind w:left="0"/>
              <w:jc w:val="center"/>
            </w:pPr>
            <w:r>
              <w:drawing>
                <wp:inline distT="0" distB="0" distL="0" distR="0">
                  <wp:extent cx="2447925" cy="3781425"/>
                  <wp:effectExtent l="0" t="0" r="9525" b="952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2447925" cy="3781425"/>
                          </a:xfrm>
                          <a:prstGeom prst="rect">
                            <a:avLst/>
                          </a:prstGeom>
                        </pic:spPr>
                      </pic:pic>
                    </a:graphicData>
                  </a:graphic>
                </wp:inline>
              </w:drawing>
            </w:r>
          </w:p>
        </w:tc>
        <w:tc>
          <w:tcPr>
            <w:tcW w:w="4185" w:type="dxa"/>
            <w:tcMar>
              <w:top w:w="60" w:type="dxa"/>
              <w:left w:w="120" w:type="dxa"/>
              <w:bottom w:w="30" w:type="dxa"/>
              <w:right w:w="120" w:type="dxa"/>
            </w:tcMar>
          </w:tcPr>
          <w:p w14:paraId="6025DDC0">
            <w:pPr>
              <w:spacing w:before="120" w:after="120" w:line="288" w:lineRule="auto"/>
              <w:ind w:left="0"/>
              <w:jc w:val="center"/>
            </w:pPr>
            <w:r>
              <w:drawing>
                <wp:inline distT="0" distB="0" distL="0" distR="0">
                  <wp:extent cx="2505075" cy="3867150"/>
                  <wp:effectExtent l="0" t="0" r="9525"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2505075" cy="3867150"/>
                          </a:xfrm>
                          <a:prstGeom prst="rect">
                            <a:avLst/>
                          </a:prstGeom>
                        </pic:spPr>
                      </pic:pic>
                    </a:graphicData>
                  </a:graphic>
                </wp:inline>
              </w:drawing>
            </w:r>
          </w:p>
        </w:tc>
      </w:tr>
    </w:tbl>
    <w:p w14:paraId="479012D1">
      <w:pPr>
        <w:spacing w:before="300" w:after="120" w:line="288" w:lineRule="auto"/>
        <w:ind w:left="0"/>
        <w:jc w:val="left"/>
        <w:outlineLvl w:val="2"/>
      </w:pPr>
      <w:bookmarkStart w:id="5" w:name="heading_5"/>
      <w:r>
        <w:rPr>
          <w:rFonts w:ascii="Arial" w:hAnsi="Arial" w:eastAsia="等线" w:cs="Arial"/>
          <w:b/>
          <w:sz w:val="30"/>
        </w:rPr>
        <w:t xml:space="preserve">3) </w:t>
      </w:r>
      <w:r>
        <w:rPr>
          <w:rFonts w:ascii="Arial" w:hAnsi="Arial" w:eastAsia="等线" w:cs="Arial"/>
          <w:b/>
          <w:sz w:val="30"/>
          <w:shd w:val="clear" w:fill="FFF67A"/>
        </w:rPr>
        <w:t>PQS广告促销得分</w:t>
      </w:r>
      <w:bookmarkEnd w:id="5"/>
    </w:p>
    <w:p w14:paraId="4B8C1D20">
      <w:pPr>
        <w:spacing w:before="120" w:after="120" w:line="288" w:lineRule="auto"/>
        <w:ind w:left="0" w:firstLine="0"/>
        <w:jc w:val="left"/>
      </w:pPr>
      <w:r>
        <w:rPr>
          <w:rFonts w:ascii="Arial" w:hAnsi="Arial" w:eastAsia="等线" w:cs="Arial"/>
          <w:sz w:val="22"/>
        </w:rPr>
        <w:t xml:space="preserve">  亚马逊的PQS算法，全称叫promotion quality score, 就是广告促销得分占比是由什么组成：             </w:t>
      </w:r>
      <w:r>
        <w:rPr>
          <w:rFonts w:ascii="Arial" w:hAnsi="Arial" w:eastAsia="等线" w:cs="Arial"/>
          <w:b/>
          <w:sz w:val="22"/>
        </w:rPr>
        <w:t>0.19*brand+0.71*listing+0.1*price</w:t>
      </w:r>
      <w:r>
        <w:rPr>
          <w:rFonts w:ascii="Arial" w:hAnsi="Arial" w:eastAsia="等线" w:cs="Arial"/>
          <w:sz w:val="22"/>
        </w:rPr>
        <w:t>。</w:t>
      </w:r>
    </w:p>
    <w:p w14:paraId="4B879B2B">
      <w:pPr>
        <w:spacing w:before="120" w:after="120" w:line="288" w:lineRule="auto"/>
        <w:ind w:left="0" w:firstLine="0"/>
        <w:jc w:val="left"/>
      </w:pPr>
      <w:r>
        <w:rPr>
          <w:rFonts w:ascii="Arial" w:hAnsi="Arial" w:eastAsia="等线" w:cs="Arial"/>
          <w:sz w:val="22"/>
        </w:rPr>
        <w:t xml:space="preserve">  知道为什么现在新品牌很难推新品牌，老品牌很好推，对不对，因为人家有权重啊，所以为什么现在亚马逊在主推品牌去养品牌，产品一模一样的情况下，不同的品牌权重得分带来的单量是不一样的，就自然单这一块。</w:t>
      </w:r>
    </w:p>
    <w:p w14:paraId="61AF0588">
      <w:pPr>
        <w:spacing w:before="120" w:after="120" w:line="288" w:lineRule="auto"/>
        <w:ind w:left="0" w:firstLine="0"/>
        <w:jc w:val="left"/>
      </w:pPr>
      <w:r>
        <w:rPr>
          <w:rFonts w:ascii="Arial" w:hAnsi="Arial" w:eastAsia="等线" w:cs="Arial"/>
          <w:sz w:val="22"/>
        </w:rPr>
        <w:t xml:space="preserve">  大家再想一下亚马逊的底层逻辑两大点，第一个是</w:t>
      </w:r>
      <w:r>
        <w:rPr>
          <w:rFonts w:ascii="Arial" w:hAnsi="Arial" w:eastAsia="等线" w:cs="Arial"/>
          <w:sz w:val="22"/>
          <w:shd w:val="clear" w:fill="FFF67A"/>
        </w:rPr>
        <w:t>以客户为中心</w:t>
      </w:r>
      <w:r>
        <w:rPr>
          <w:rFonts w:ascii="Arial" w:hAnsi="Arial" w:eastAsia="等线" w:cs="Arial"/>
          <w:sz w:val="22"/>
        </w:rPr>
        <w:t>，第二个点叫</w:t>
      </w:r>
      <w:r>
        <w:rPr>
          <w:rFonts w:ascii="Arial" w:hAnsi="Arial" w:eastAsia="等线" w:cs="Arial"/>
          <w:sz w:val="22"/>
          <w:shd w:val="clear" w:fill="FFF67A"/>
        </w:rPr>
        <w:t>做可贡献收益率最大化</w:t>
      </w:r>
      <w:r>
        <w:rPr>
          <w:rFonts w:ascii="Arial" w:hAnsi="Arial" w:eastAsia="等线" w:cs="Arial"/>
          <w:sz w:val="22"/>
        </w:rPr>
        <w:t>。什么叫可贡献收益率最大化？</w:t>
      </w:r>
      <w:r>
        <w:rPr>
          <w:rFonts w:ascii="Arial" w:hAnsi="Arial" w:eastAsia="等线" w:cs="Arial"/>
          <w:b/>
          <w:sz w:val="22"/>
          <w:shd w:val="clear" w:fill="FFF67A"/>
        </w:rPr>
        <w:t>坑产</w:t>
      </w:r>
      <w:r>
        <w:rPr>
          <w:rFonts w:ascii="Arial" w:hAnsi="Arial" w:eastAsia="等线" w:cs="Arial"/>
          <w:sz w:val="22"/>
          <w:shd w:val="clear" w:fill="FFF67A"/>
        </w:rPr>
        <w:t>（亚马逊平台利益最大化）</w:t>
      </w:r>
      <w:r>
        <w:rPr>
          <w:rFonts w:ascii="Arial" w:hAnsi="Arial" w:eastAsia="等线" w:cs="Arial"/>
          <w:sz w:val="22"/>
        </w:rPr>
        <w:t>假如说我卖的A品牌卖10美金，别人卖的B品牌是20美金，同样出一单哪个的排名会更靠前？  肯定是客单价高的，哪个给亚马逊带来的收益率最大化，那它相应的权重最大。</w:t>
      </w:r>
    </w:p>
    <w:p w14:paraId="1D78753A">
      <w:pPr>
        <w:spacing w:before="120" w:after="120" w:line="288" w:lineRule="auto"/>
        <w:ind w:left="0" w:firstLine="0"/>
        <w:jc w:val="left"/>
      </w:pPr>
      <w:r>
        <w:rPr>
          <w:rFonts w:ascii="Arial" w:hAnsi="Arial" w:eastAsia="等线" w:cs="Arial"/>
          <w:sz w:val="22"/>
        </w:rPr>
        <w:t xml:space="preserve">  第一阶段我们拼不了品牌（30天），那到第二阶段就是看个人基本功（60天），到了第三阶段看的是价格（90天。）还有一个东西叫做sub category score排名得分，我们现在要求运营精细化的时候，冲TOP100的时候就是一定要进。 就是你不论是进new release的TOP100也好，或者是那个best seller的TOP100也好，你都要进去，因为这个东西是占比是占10%，就是说白了，亚马逊怎么判定你这个是一个好产品，或者是一个热卖的产品，就通过你的一个排名得分来判断。</w:t>
      </w:r>
    </w:p>
    <w:p w14:paraId="783E1B0F">
      <w:pPr>
        <w:spacing w:before="120" w:after="120" w:line="288" w:lineRule="auto"/>
        <w:ind w:left="0"/>
        <w:jc w:val="left"/>
      </w:pPr>
      <w:r>
        <w:rPr>
          <w:rFonts w:ascii="Arial" w:hAnsi="Arial" w:eastAsia="等线" w:cs="Arial"/>
          <w:sz w:val="22"/>
          <w:shd w:val="clear" w:fill="FFF67A"/>
        </w:rPr>
        <w:t xml:space="preserve">+亚马逊千次曝光预估收益  </w:t>
      </w:r>
      <w:r>
        <w:fldChar w:fldCharType="begin"/>
      </w:r>
      <w:r>
        <w:instrText xml:space="preserve"> HYPERLINK "https://my.feishu.cn/wiki/HS5qw3TrYiS89Bkp7bRc8x2QnYQ" \h </w:instrText>
      </w:r>
      <w:r>
        <w:fldChar w:fldCharType="separate"/>
      </w:r>
      <w:r>
        <w:rPr>
          <w:rFonts w:ascii="Arial" w:hAnsi="Arial" w:eastAsia="等线" w:cs="Arial"/>
          <w:color w:val="3370FF"/>
          <w:sz w:val="22"/>
          <w:shd w:val="clear" w:fill="FFF67A"/>
        </w:rPr>
        <w:t>运营 如何提高亚马逊链接的自然订单和自然流量，方法论 知识</w:t>
      </w:r>
      <w:r>
        <w:rPr>
          <w:rFonts w:ascii="Arial" w:hAnsi="Arial" w:eastAsia="等线" w:cs="Arial"/>
          <w:color w:val="3370FF"/>
          <w:sz w:val="22"/>
          <w:shd w:val="clear" w:fill="FFF67A"/>
        </w:rPr>
        <w:fldChar w:fldCharType="end"/>
      </w:r>
    </w:p>
    <w:p w14:paraId="118518FB">
      <w:pPr>
        <w:spacing w:before="300" w:after="120" w:line="288" w:lineRule="auto"/>
        <w:ind w:left="0"/>
        <w:jc w:val="left"/>
        <w:outlineLvl w:val="2"/>
      </w:pPr>
      <w:bookmarkStart w:id="6" w:name="heading_6"/>
      <w:r>
        <w:rPr>
          <w:rFonts w:ascii="Arial" w:hAnsi="Arial" w:eastAsia="等线" w:cs="Arial"/>
          <w:b/>
          <w:sz w:val="30"/>
        </w:rPr>
        <w:t>4）直评和划线价</w:t>
      </w:r>
      <w:bookmarkEnd w:id="6"/>
    </w:p>
    <w:p w14:paraId="5DAFAB20">
      <w:pPr>
        <w:spacing w:before="120" w:after="120" w:line="288" w:lineRule="auto"/>
        <w:ind w:left="0" w:firstLine="0"/>
        <w:jc w:val="left"/>
      </w:pPr>
      <w:r>
        <w:rPr>
          <w:rFonts w:ascii="Arial" w:hAnsi="Arial" w:eastAsia="等线" w:cs="Arial"/>
          <w:b/>
          <w:sz w:val="22"/>
          <w:shd w:val="clear" w:fill="F76964"/>
        </w:rPr>
        <w:t xml:space="preserve">  我们新品从国内发货到FBA那一刻，就开始做直评，而且做5~10个有带图的。直评用小号去做是没有风险的</w:t>
      </w:r>
      <w:r>
        <w:rPr>
          <w:rFonts w:ascii="Arial" w:hAnsi="Arial" w:eastAsia="等线" w:cs="Arial"/>
          <w:sz w:val="22"/>
        </w:rPr>
        <w:t>，大家知道为什么没有风险吗？因为如果它有风险的话，我给本类目所有竞对都上直评，他们明天就全部死完了，我就是第一了。而且直评的成本很低，但直评大概就是一周到一个月左右就会掉，但这个时间就够我把新品收录词打进前3页了。</w:t>
      </w:r>
    </w:p>
    <w:p w14:paraId="21740A61">
      <w:pPr>
        <w:spacing w:before="120" w:after="120" w:line="288" w:lineRule="auto"/>
        <w:ind w:left="0" w:firstLine="0"/>
        <w:jc w:val="left"/>
      </w:pPr>
      <w:r>
        <w:rPr>
          <w:rFonts w:ascii="Arial" w:hAnsi="Arial" w:eastAsia="等线" w:cs="Arial"/>
          <w:sz w:val="22"/>
        </w:rPr>
        <w:t xml:space="preserve">  </w:t>
      </w:r>
      <w:r>
        <w:rPr>
          <w:rFonts w:ascii="Arial" w:hAnsi="Arial" w:eastAsia="等线" w:cs="Arial"/>
          <w:b/>
          <w:sz w:val="22"/>
          <w:shd w:val="clear" w:fill="F76964"/>
        </w:rPr>
        <w:t>标高价打大coupon是可以出下划线的</w:t>
      </w:r>
      <w:r>
        <w:rPr>
          <w:rFonts w:ascii="Arial" w:hAnsi="Arial" w:eastAsia="等线" w:cs="Arial"/>
          <w:sz w:val="22"/>
        </w:rPr>
        <w:t>，我们新品一定要这么做，我们的新品前期的下划线都是30%~50%。我们现在是这样操作的，比如说我新品实际上整个市场是卖20美金的，但我上线时价格是35美金，然后用买手账号下一单，下完后设置sell price回到20美金。然后几天之后签收产品，划线价很快就出来了。</w:t>
      </w:r>
    </w:p>
    <w:p w14:paraId="142608CB">
      <w:pPr>
        <w:spacing w:before="120" w:after="120" w:line="288" w:lineRule="auto"/>
        <w:ind w:left="0" w:firstLine="0"/>
        <w:jc w:val="left"/>
      </w:pPr>
    </w:p>
    <w:p w14:paraId="74DEBEDD">
      <w:pPr>
        <w:spacing w:before="320" w:after="120" w:line="288" w:lineRule="auto"/>
        <w:ind w:left="0"/>
        <w:jc w:val="left"/>
        <w:outlineLvl w:val="1"/>
      </w:pPr>
      <w:bookmarkStart w:id="7" w:name="heading_7"/>
      <w:r>
        <w:rPr>
          <w:rFonts w:ascii="Arial" w:hAnsi="Arial" w:eastAsia="等线" w:cs="Arial"/>
          <w:b/>
          <w:color w:val="245BDB"/>
          <w:sz w:val="32"/>
        </w:rPr>
        <w:t xml:space="preserve">3. </w:t>
      </w:r>
      <w:r>
        <w:rPr>
          <w:rFonts w:ascii="Arial" w:hAnsi="Arial" w:eastAsia="等线" w:cs="Arial"/>
          <w:b/>
          <w:sz w:val="32"/>
        </w:rPr>
        <w:t>由点到面推新品的广告框架</w:t>
      </w:r>
      <w:bookmarkEnd w:id="7"/>
    </w:p>
    <w:p w14:paraId="6C0045B0">
      <w:pPr>
        <w:spacing w:before="300" w:after="120" w:line="288" w:lineRule="auto"/>
        <w:ind w:left="0"/>
        <w:jc w:val="left"/>
        <w:outlineLvl w:val="2"/>
      </w:pPr>
      <w:bookmarkStart w:id="8" w:name="heading_8"/>
      <w:r>
        <w:rPr>
          <w:rFonts w:ascii="Arial" w:hAnsi="Arial" w:eastAsia="等线" w:cs="Arial"/>
          <w:b/>
          <w:sz w:val="30"/>
        </w:rPr>
        <w:t xml:space="preserve">1）3.1 </w:t>
      </w:r>
      <w:r>
        <w:rPr>
          <w:rFonts w:ascii="Arial" w:hAnsi="Arial" w:eastAsia="等线" w:cs="Arial"/>
          <w:b/>
          <w:sz w:val="30"/>
          <w:shd w:val="clear" w:fill="FFF67A"/>
        </w:rPr>
        <w:t>广告框架</w:t>
      </w:r>
      <w:bookmarkEnd w:id="8"/>
    </w:p>
    <w:p w14:paraId="703E70B3">
      <w:pPr>
        <w:spacing w:before="120" w:after="120" w:line="288" w:lineRule="auto"/>
        <w:ind w:left="0" w:firstLine="0"/>
        <w:jc w:val="left"/>
      </w:pPr>
      <w:r>
        <w:rPr>
          <w:rFonts w:ascii="Arial" w:hAnsi="Arial" w:eastAsia="等线" w:cs="Arial"/>
          <w:sz w:val="22"/>
        </w:rPr>
        <w:t>1）自动广告，四类全开，CPC建议竞价8折，提高和降低，开中高低三组，开前置否定；</w:t>
      </w:r>
    </w:p>
    <w:p w14:paraId="2770D8B4">
      <w:pPr>
        <w:spacing w:before="120" w:after="120" w:line="288" w:lineRule="auto"/>
        <w:ind w:left="0" w:firstLine="0"/>
        <w:jc w:val="left"/>
      </w:pPr>
      <w:r>
        <w:rPr>
          <w:rFonts w:ascii="Arial" w:hAnsi="Arial" w:eastAsia="等线" w:cs="Arial"/>
          <w:sz w:val="22"/>
        </w:rPr>
        <w:t>2）手动广告，只开广泛，因为广泛的面更广，我们所有点到面的逻辑要始终抓住这个点；CPC建议竞价8折，提高和降低，注意选词分一级词根和二级词根分开放；</w:t>
      </w:r>
    </w:p>
    <w:p w14:paraId="5A452ADC">
      <w:pPr>
        <w:spacing w:before="120" w:after="120" w:line="288" w:lineRule="auto"/>
        <w:ind w:left="0" w:firstLine="0"/>
        <w:jc w:val="left"/>
      </w:pPr>
      <w:r>
        <w:rPr>
          <w:rFonts w:ascii="Arial" w:hAnsi="Arial" w:eastAsia="等线" w:cs="Arial"/>
          <w:sz w:val="22"/>
        </w:rPr>
        <w:t>这里有一点值得提的是，</w:t>
      </w:r>
      <w:r>
        <w:rPr>
          <w:rFonts w:ascii="Arial" w:hAnsi="Arial" w:eastAsia="等线" w:cs="Arial"/>
          <w:b/>
          <w:sz w:val="22"/>
          <w:shd w:val="clear" w:fill="F76964"/>
        </w:rPr>
        <w:t>广告活动间不共享权重，但广告活动里的所有广告组是共享权重的</w:t>
      </w:r>
      <w:r>
        <w:rPr>
          <w:rFonts w:ascii="Arial" w:hAnsi="Arial" w:eastAsia="等线" w:cs="Arial"/>
          <w:sz w:val="22"/>
        </w:rPr>
        <w:t>，积累会更快；</w:t>
      </w:r>
    </w:p>
    <w:p w14:paraId="22D8E270">
      <w:pPr>
        <w:spacing w:before="120" w:after="120" w:line="288" w:lineRule="auto"/>
        <w:ind w:left="0" w:firstLine="0"/>
        <w:jc w:val="left"/>
      </w:pPr>
      <w:r>
        <w:rPr>
          <w:rFonts w:ascii="Arial" w:hAnsi="Arial" w:eastAsia="等线" w:cs="Arial"/>
          <w:sz w:val="22"/>
        </w:rPr>
        <w:t>3）ASIN广告，CPC建议竞价8折，提高和降低，不打排名靠前竞争力不够的竞对ASIN。</w:t>
      </w:r>
      <w:r>
        <w:rPr>
          <w:rFonts w:ascii="Arial" w:hAnsi="Arial" w:eastAsia="等线" w:cs="Arial"/>
          <w:b/>
          <w:sz w:val="22"/>
          <w:shd w:val="clear" w:fill="F76964"/>
        </w:rPr>
        <w:t>这里再跟大家达成一个共识，就是竞对的ASIN，只要打在它下面的ASIN有出单，那么它收录的词，就会全部变成我收录的词，这是我们测试出来的；</w:t>
      </w:r>
    </w:p>
    <w:p w14:paraId="41C1D785">
      <w:pPr>
        <w:spacing w:before="120" w:after="120" w:line="288" w:lineRule="auto"/>
        <w:ind w:left="0" w:firstLine="0"/>
        <w:jc w:val="left"/>
      </w:pPr>
      <w:r>
        <w:rPr>
          <w:rFonts w:ascii="Arial" w:hAnsi="Arial" w:eastAsia="等线" w:cs="Arial"/>
          <w:sz w:val="22"/>
        </w:rPr>
        <w:t>4）类目广告，CPC建议竞价8折，提高和降低，不要放小类目节点，还是那句话，我们要打的是面，所以要让这个类目的节点全部都收入；</w:t>
      </w:r>
    </w:p>
    <w:p w14:paraId="4E537354">
      <w:pPr>
        <w:spacing w:before="120" w:after="120" w:line="288" w:lineRule="auto"/>
        <w:ind w:left="0"/>
        <w:jc w:val="left"/>
      </w:pPr>
    </w:p>
    <w:p w14:paraId="43F794EE">
      <w:pPr>
        <w:spacing w:before="300" w:after="120" w:line="288" w:lineRule="auto"/>
        <w:ind w:left="0"/>
        <w:jc w:val="left"/>
        <w:outlineLvl w:val="2"/>
      </w:pPr>
      <w:bookmarkStart w:id="9" w:name="heading_9"/>
      <w:r>
        <w:rPr>
          <w:rFonts w:ascii="Arial" w:hAnsi="Arial" w:eastAsia="等线" w:cs="Arial"/>
          <w:b/>
          <w:sz w:val="30"/>
        </w:rPr>
        <w:t xml:space="preserve">2）3.2 </w:t>
      </w:r>
      <w:r>
        <w:rPr>
          <w:rFonts w:ascii="Arial" w:hAnsi="Arial" w:eastAsia="等线" w:cs="Arial"/>
          <w:b/>
          <w:sz w:val="30"/>
          <w:shd w:val="clear" w:fill="FFF67A"/>
        </w:rPr>
        <w:t>点击即收录</w:t>
      </w:r>
      <w:bookmarkEnd w:id="9"/>
    </w:p>
    <w:p w14:paraId="44463939">
      <w:pPr>
        <w:spacing w:before="120" w:after="120" w:line="288" w:lineRule="auto"/>
        <w:ind w:left="0" w:firstLine="0"/>
        <w:jc w:val="left"/>
      </w:pPr>
      <w:r>
        <w:rPr>
          <w:rFonts w:ascii="Arial" w:hAnsi="Arial" w:eastAsia="等线" w:cs="Arial"/>
          <w:sz w:val="22"/>
        </w:rPr>
        <w:t xml:space="preserve">  从亚马逊的系统流程来看，这个产品从曝光那一刻，顾客搜了这个词，然后看到了这个产品并且点进来，说明这个是相关性是ok的，大家会发现新品前期只要这个词有点击，即使没有出单，他慢慢也会有收录和自然排名。这就给我们一个启发，比如拿一些买手号不断的去点，但是不下单也不加购，因为你点击点击没问题，但是你加购和心愿单就会触发亚马逊那个刷单操控排名的审核，所以不能去加购和心愿单，所以就点击点了一段时间之后，发现收录了。</w:t>
      </w:r>
    </w:p>
    <w:p w14:paraId="78C80341">
      <w:pPr>
        <w:spacing w:before="120" w:after="120" w:line="288" w:lineRule="auto"/>
        <w:ind w:left="0"/>
        <w:jc w:val="left"/>
      </w:pPr>
    </w:p>
    <w:p w14:paraId="56A746A5">
      <w:pPr>
        <w:spacing w:before="120" w:after="120" w:line="288" w:lineRule="auto"/>
        <w:ind w:left="0" w:firstLine="0"/>
        <w:jc w:val="left"/>
      </w:pPr>
      <w:r>
        <w:rPr>
          <w:rFonts w:ascii="Arial" w:hAnsi="Arial" w:eastAsia="等线" w:cs="Arial"/>
          <w:sz w:val="22"/>
        </w:rPr>
        <w:t xml:space="preserve">  这里就有一个细节，就是比如说大家都知道H10也好，或者是卖家精灵也好，有个SPR，8天上第一页所需出单量。根据你的点击收录情况，假设某词的SPR是50，即8天内这个词要出50单这个词才能上首页，经过我们的测试，大概30次点击可以算出一单。倒退过来8天要出50单的话。我是不是要1500次点击，如果你有很多机刷买手账号，且买手账号只是点击但不加购或留评则没有风险，那我就点了1500一周，他进了前三页。        </w:t>
      </w:r>
    </w:p>
    <w:p w14:paraId="7416B246">
      <w:pPr>
        <w:spacing w:before="120" w:after="120" w:line="288" w:lineRule="auto"/>
        <w:ind w:left="0" w:firstLine="0"/>
        <w:jc w:val="left"/>
      </w:pPr>
      <w:r>
        <w:rPr>
          <w:rFonts w:ascii="Arial" w:hAnsi="Arial" w:eastAsia="等线" w:cs="Arial"/>
          <w:sz w:val="22"/>
        </w:rPr>
        <w:t xml:space="preserve">  如果你有足够多的买手号，新品上线是不是都可以不用打广告，直接用买手号去点就行了，把我的词点进前三页就行。但这个东西大部分对于很多卖家来说是个门槛。</w:t>
      </w:r>
    </w:p>
    <w:p w14:paraId="03B566E5">
      <w:pPr>
        <w:spacing w:before="120" w:after="120" w:line="288" w:lineRule="auto"/>
        <w:ind w:left="0"/>
        <w:jc w:val="left"/>
      </w:pPr>
    </w:p>
    <w:p w14:paraId="739AF13C">
      <w:pPr>
        <w:spacing w:before="300" w:after="120" w:line="288" w:lineRule="auto"/>
        <w:ind w:left="0"/>
        <w:jc w:val="left"/>
        <w:outlineLvl w:val="2"/>
      </w:pPr>
      <w:bookmarkStart w:id="10" w:name="heading_10"/>
      <w:r>
        <w:rPr>
          <w:rFonts w:ascii="Arial" w:hAnsi="Arial" w:eastAsia="等线" w:cs="Arial"/>
          <w:b/>
          <w:sz w:val="30"/>
        </w:rPr>
        <w:t>3）3.3 高频词</w:t>
      </w:r>
      <w:bookmarkEnd w:id="10"/>
    </w:p>
    <w:p w14:paraId="190C2EB9">
      <w:pPr>
        <w:spacing w:before="120" w:after="120" w:line="288" w:lineRule="auto"/>
        <w:ind w:left="0" w:firstLine="0"/>
        <w:jc w:val="left"/>
      </w:pPr>
      <w:r>
        <w:rPr>
          <w:rFonts w:ascii="Arial" w:hAnsi="Arial" w:eastAsia="等线" w:cs="Arial"/>
          <w:sz w:val="22"/>
        </w:rPr>
        <w:t xml:space="preserve"> </w:t>
      </w:r>
      <w:r>
        <w:rPr>
          <w:rFonts w:ascii="Arial" w:hAnsi="Arial" w:eastAsia="等线" w:cs="Arial"/>
          <w:b/>
          <w:sz w:val="22"/>
          <w:shd w:val="clear" w:fill="F76964"/>
        </w:rPr>
        <w:t xml:space="preserve"> 页面关键词出现频次大于3次，属于高频词</w:t>
      </w:r>
      <w:r>
        <w:rPr>
          <w:rFonts w:ascii="Arial" w:hAnsi="Arial" w:eastAsia="等线" w:cs="Arial"/>
          <w:sz w:val="22"/>
        </w:rPr>
        <w:t>。为什么说标题要埋核心关键词，五点要埋核心关键词，QA要埋，A+要埋，这就4次了，这种就是频率大于3次，那它就会加速被亚马逊收录。因为亚马逊没办法判定你具体到底是卖什么东西，因为它是个机器，所以只能通过你的词，通过你的图片，然后通过你的A+来判断你卖什么，那么那你什么东西都写，那我怎么知道你到底是卖什么呢，对不对？ 所以就是通过高频词，这就是IT的思维，你高频词越多，说明你出现的次数越多，说明你就是卖这个东西的。</w:t>
      </w:r>
    </w:p>
    <w:p w14:paraId="5638D831">
      <w:pPr>
        <w:spacing w:before="120" w:after="120" w:line="288" w:lineRule="auto"/>
        <w:ind w:left="0"/>
        <w:jc w:val="left"/>
      </w:pPr>
    </w:p>
    <w:p w14:paraId="056491DA">
      <w:pPr>
        <w:spacing w:before="120" w:after="120" w:line="288" w:lineRule="auto"/>
        <w:ind w:left="0" w:firstLine="0"/>
        <w:jc w:val="left"/>
      </w:pPr>
      <w:r>
        <w:rPr>
          <w:rFonts w:ascii="Arial" w:hAnsi="Arial" w:eastAsia="等线" w:cs="Arial"/>
          <w:sz w:val="22"/>
        </w:rPr>
        <w:t xml:space="preserve">  现在把我要埋的核心关键词埋到</w:t>
      </w:r>
      <w:r>
        <w:rPr>
          <w:rFonts w:ascii="Arial" w:hAnsi="Arial" w:eastAsia="等线" w:cs="Arial"/>
          <w:b/>
          <w:sz w:val="22"/>
          <w:shd w:val="clear" w:fill="F76964"/>
        </w:rPr>
        <w:t>标题，五点和QA</w:t>
      </w:r>
      <w:r>
        <w:rPr>
          <w:rFonts w:ascii="Arial" w:hAnsi="Arial" w:eastAsia="等线" w:cs="Arial"/>
          <w:sz w:val="22"/>
        </w:rPr>
        <w:t>里，然后A+埋不了，因为现在A+都是高级A+，这样就会少了一个模块才三次频率，所以这时我们要做什么，做</w:t>
      </w:r>
      <w:r>
        <w:rPr>
          <w:rFonts w:ascii="Arial" w:hAnsi="Arial" w:eastAsia="等线" w:cs="Arial"/>
          <w:b/>
          <w:sz w:val="22"/>
          <w:shd w:val="clear" w:fill="F76964"/>
        </w:rPr>
        <w:t>图片标签</w:t>
      </w:r>
      <w:r>
        <w:rPr>
          <w:rFonts w:ascii="Arial" w:hAnsi="Arial" w:eastAsia="等线" w:cs="Arial"/>
          <w:sz w:val="22"/>
        </w:rPr>
        <w:t>。</w:t>
      </w:r>
    </w:p>
    <w:p w14:paraId="490F8860">
      <w:pPr>
        <w:spacing w:before="120" w:after="120" w:line="288" w:lineRule="auto"/>
        <w:ind w:left="0" w:firstLine="0"/>
        <w:jc w:val="left"/>
      </w:pPr>
    </w:p>
    <w:p w14:paraId="336A6736">
      <w:pPr>
        <w:spacing w:before="120" w:after="120" w:line="288" w:lineRule="auto"/>
        <w:ind w:left="0" w:firstLine="0"/>
        <w:jc w:val="left"/>
      </w:pPr>
      <w:r>
        <w:rPr>
          <w:rFonts w:ascii="Arial" w:hAnsi="Arial" w:eastAsia="等线" w:cs="Arial"/>
          <w:sz w:val="22"/>
          <w:shd w:val="clear" w:fill="FFF67A"/>
        </w:rPr>
        <w:t>词频 词根统计，特征词分析</w:t>
      </w:r>
    </w:p>
    <w:p w14:paraId="5236C984">
      <w:pPr>
        <w:spacing w:before="120" w:after="120" w:line="288" w:lineRule="auto"/>
        <w:ind w:left="0"/>
        <w:jc w:val="left"/>
      </w:pPr>
    </w:p>
    <w:p w14:paraId="5B55779C">
      <w:pPr>
        <w:spacing w:before="120" w:after="120" w:line="288" w:lineRule="auto"/>
        <w:ind w:left="0"/>
        <w:jc w:val="left"/>
      </w:pPr>
      <w:r>
        <w:rPr>
          <w:rFonts w:ascii="Arial" w:hAnsi="Arial" w:eastAsia="等线" w:cs="Arial"/>
          <w:sz w:val="22"/>
        </w:rPr>
        <w:t>页面</w:t>
      </w:r>
    </w:p>
    <w:p w14:paraId="0AA3F1DB">
      <w:pPr>
        <w:spacing w:before="120" w:after="120" w:line="288" w:lineRule="auto"/>
        <w:ind w:left="0"/>
        <w:jc w:val="left"/>
      </w:pPr>
      <w:r>
        <w:rPr>
          <w:rFonts w:ascii="Arial" w:hAnsi="Arial" w:eastAsia="等线" w:cs="Arial"/>
          <w:b/>
          <w:sz w:val="22"/>
          <w:shd w:val="clear" w:fill="FFF67A"/>
        </w:rPr>
        <w:t>亚马逊后台数据 竞品后台所有属性查找 技巧</w:t>
      </w:r>
    </w:p>
    <w:p w14:paraId="2C319BEB">
      <w:pPr>
        <w:spacing w:before="120" w:after="120" w:line="288" w:lineRule="auto"/>
        <w:ind w:left="0"/>
        <w:jc w:val="left"/>
      </w:pPr>
      <w:r>
        <w:rPr>
          <w:rFonts w:ascii="Arial" w:hAnsi="Arial" w:eastAsia="等线" w:cs="Arial"/>
          <w:sz w:val="22"/>
        </w:rPr>
        <w:t>用allyhub去抓亚马逊前台数据，和模拟用户去Rufus 去提问问题，抓取生成的listing，ASIN页面 反推算法</w:t>
      </w:r>
    </w:p>
    <w:p w14:paraId="1155D427">
      <w:pPr>
        <w:spacing w:before="120" w:after="120" w:line="288" w:lineRule="auto"/>
        <w:ind w:left="0"/>
        <w:jc w:val="left"/>
      </w:pPr>
    </w:p>
    <w:p w14:paraId="501726E7">
      <w:pPr>
        <w:spacing w:before="120" w:after="120" w:line="288" w:lineRule="auto"/>
        <w:ind w:left="0"/>
        <w:jc w:val="left"/>
      </w:pPr>
      <w:r>
        <w:rPr>
          <w:rFonts w:ascii="Arial" w:hAnsi="Arial" w:eastAsia="等线" w:cs="Arial"/>
          <w:sz w:val="22"/>
        </w:rPr>
        <w:t>技巧  去亚马逊后台查 所有属性 信息</w:t>
      </w:r>
    </w:p>
    <w:p w14:paraId="10638B50">
      <w:pPr>
        <w:spacing w:before="120" w:after="120" w:line="288" w:lineRule="auto"/>
        <w:ind w:left="0"/>
        <w:jc w:val="left"/>
      </w:pPr>
      <w:r>
        <w:rPr>
          <w:rFonts w:ascii="Arial" w:hAnsi="Arial" w:eastAsia="等线" w:cs="Arial"/>
          <w:sz w:val="22"/>
        </w:rPr>
        <w:t>亚马逊后台参数分析</w:t>
      </w:r>
    </w:p>
    <w:p w14:paraId="7A9BBDFE">
      <w:pPr>
        <w:spacing w:before="120" w:after="120" w:line="288" w:lineRule="auto"/>
        <w:ind w:left="0"/>
        <w:jc w:val="left"/>
      </w:pPr>
      <w:r>
        <w:fldChar w:fldCharType="begin"/>
      </w:r>
      <w:r>
        <w:instrText xml:space="preserve"> HYPERLINK "https://my.feishu.cn/wiki/HYWswDUSAiHqKBkry1wcmbCJn9e?from=from_copylink" \h </w:instrText>
      </w:r>
      <w:r>
        <w:fldChar w:fldCharType="separate"/>
      </w:r>
      <w:r>
        <w:rPr>
          <w:rFonts w:ascii="Arial" w:hAnsi="Arial" w:eastAsia="等线" w:cs="Arial"/>
          <w:color w:val="3370FF"/>
          <w:sz w:val="22"/>
        </w:rPr>
        <w:t>演讲稿【SOP】AI打造listing&amp;Rufus全解析（亚马逊prompt提示词广告，竞品后台参数分析，流程和模板）</w:t>
      </w:r>
      <w:r>
        <w:rPr>
          <w:rFonts w:ascii="Arial" w:hAnsi="Arial" w:eastAsia="等线" w:cs="Arial"/>
          <w:color w:val="3370FF"/>
          <w:sz w:val="22"/>
        </w:rPr>
        <w:fldChar w:fldCharType="end"/>
      </w:r>
    </w:p>
    <w:p w14:paraId="7EC2DA74">
      <w:pPr>
        <w:spacing w:before="120" w:after="120" w:line="288" w:lineRule="auto"/>
        <w:ind w:left="0"/>
        <w:jc w:val="left"/>
      </w:pPr>
      <w:r>
        <w:rPr>
          <w:rFonts w:ascii="Arial" w:hAnsi="Arial" w:eastAsia="等线" w:cs="Arial"/>
          <w:sz w:val="22"/>
        </w:rPr>
        <w:t xml:space="preserve"> 亚马逊后台所有属性 信息：竞品调研</w:t>
      </w:r>
    </w:p>
    <w:p w14:paraId="70B97135">
      <w:pPr>
        <w:spacing w:before="120" w:after="120" w:line="288" w:lineRule="auto"/>
        <w:ind w:left="0"/>
        <w:jc w:val="left"/>
      </w:pPr>
      <w:r>
        <w:rPr>
          <w:rFonts w:ascii="Arial" w:hAnsi="Arial" w:eastAsia="等线" w:cs="Arial"/>
          <w:i/>
          <w:color w:val="646A73"/>
          <w:sz w:val="22"/>
        </w:rPr>
        <w:t xml:space="preserve">小技巧： </w:t>
      </w:r>
      <w:r>
        <w:rPr>
          <w:rFonts w:ascii="Arial" w:hAnsi="Arial" w:eastAsia="等线" w:cs="Arial"/>
          <w:i/>
          <w:color w:val="8F959E"/>
          <w:sz w:val="22"/>
        </w:rPr>
        <w:t>“竞品永远都是最好的老师”，大多数的链接的信息都可以从前台查看到，但是有些竞品后台的信息，前台是无法展示的。</w:t>
      </w:r>
      <w:r>
        <w:rPr>
          <w:rFonts w:ascii="Arial" w:hAnsi="Arial" w:eastAsia="等线" w:cs="Arial"/>
          <w:i/>
          <w:color w:val="646A73"/>
          <w:sz w:val="22"/>
        </w:rPr>
        <w:br w:type="textWrapping"/>
      </w:r>
      <w:r>
        <w:rPr>
          <w:rFonts w:ascii="Arial" w:hAnsi="Arial" w:eastAsia="等线" w:cs="Arial"/>
          <w:i/>
          <w:color w:val="646A73"/>
          <w:sz w:val="22"/>
        </w:rPr>
        <w:t xml:space="preserve"> </w:t>
      </w:r>
      <w:r>
        <w:rPr>
          <w:rFonts w:ascii="Arial" w:hAnsi="Arial" w:eastAsia="等线" w:cs="Arial"/>
          <w:i/>
          <w:color w:val="8F959E"/>
          <w:sz w:val="22"/>
        </w:rPr>
        <w:t>可以查看竞品在listing详情页面的所有信息！比如对方的详情页面的设置，List price的设置，目标受众的设置等等，这些都是很有参考意义的。</w:t>
      </w:r>
    </w:p>
    <w:p w14:paraId="07F495C5">
      <w:pPr>
        <w:spacing w:before="120" w:after="120" w:line="288" w:lineRule="auto"/>
        <w:ind w:left="0"/>
        <w:jc w:val="left"/>
      </w:pPr>
      <w:r>
        <w:rPr>
          <w:rFonts w:ascii="Arial" w:hAnsi="Arial" w:eastAsia="等线" w:cs="Arial"/>
          <w:i/>
          <w:color w:val="646A73"/>
          <w:sz w:val="22"/>
        </w:rPr>
        <w:t>https://sellercentral.amazon.com/abis/ajax/reconciledDetailsV2?asin=B0FF3165LL</w:t>
      </w:r>
    </w:p>
    <w:p w14:paraId="5644296D">
      <w:pPr>
        <w:spacing w:before="120" w:after="120" w:line="288" w:lineRule="auto"/>
        <w:ind w:left="0"/>
        <w:jc w:val="left"/>
      </w:pPr>
      <w:r>
        <w:rPr>
          <w:rFonts w:ascii="Arial" w:hAnsi="Arial" w:eastAsia="等线" w:cs="Arial"/>
          <w:i/>
          <w:color w:val="646A73"/>
          <w:sz w:val="22"/>
        </w:rPr>
        <w:t>https://sellercentral.amazon.com/abis/ajax/reconciledDetailsV2?asin= B0FF3165LL 把asin部分替换为对应竞品的asin即可https://sellercentral.amazon.com/abis/ajax/reconciledDetailsV2?asin=</w:t>
      </w:r>
    </w:p>
    <w:p w14:paraId="015B18AC">
      <w:pPr>
        <w:spacing w:before="120" w:after="120" w:line="288" w:lineRule="auto"/>
        <w:ind w:left="0"/>
        <w:jc w:val="left"/>
      </w:pPr>
      <w:r>
        <w:rPr>
          <w:rFonts w:ascii="Arial" w:hAnsi="Arial" w:eastAsia="等线" w:cs="Arial"/>
          <w:sz w:val="22"/>
        </w:rPr>
        <w:t xml:space="preserve">这一阶段不是只是为了“学习竞品”， 而是为了回答一个问题： </w:t>
      </w:r>
      <w:r>
        <w:rPr>
          <w:rFonts w:ascii="Arial" w:hAnsi="Arial" w:eastAsia="等线" w:cs="Arial"/>
          <w:b/>
          <w:sz w:val="22"/>
        </w:rPr>
        <w:t>在用户视角下，哪些信息值得被前置哪些填写在后台属性。</w:t>
      </w:r>
    </w:p>
    <w:p w14:paraId="7DD4D33F">
      <w:pPr>
        <w:spacing w:before="120" w:after="120" w:line="288" w:lineRule="auto"/>
        <w:ind w:left="0"/>
        <w:jc w:val="left"/>
      </w:pPr>
      <w:r>
        <w:rPr>
          <w:rFonts w:ascii="Arial" w:hAnsi="Arial" w:eastAsia="等线" w:cs="Arial"/>
          <w:sz w:val="22"/>
        </w:rPr>
        <w:t xml:space="preserve">筛选竞品时，不是越多越好，而是覆盖 </w:t>
      </w:r>
      <w:r>
        <w:rPr>
          <w:rFonts w:ascii="Arial" w:hAnsi="Arial" w:eastAsia="等线" w:cs="Arial"/>
          <w:b/>
          <w:sz w:val="22"/>
        </w:rPr>
        <w:t xml:space="preserve">不同定位 </w:t>
      </w:r>
      <w:r>
        <w:rPr>
          <w:rFonts w:ascii="Arial" w:hAnsi="Arial" w:eastAsia="等线" w:cs="Arial"/>
          <w:sz w:val="22"/>
        </w:rPr>
        <w:t>：BSR 500 200  100  50  10 5 #1(目标排名)里程碑</w:t>
      </w:r>
    </w:p>
    <w:p w14:paraId="41029722">
      <w:pPr>
        <w:spacing w:before="120" w:after="120" w:line="288" w:lineRule="auto"/>
        <w:ind w:left="0"/>
        <w:jc w:val="left"/>
      </w:pPr>
    </w:p>
    <w:p w14:paraId="72FF56A1">
      <w:pPr>
        <w:spacing w:before="120" w:after="120" w:line="288" w:lineRule="auto"/>
        <w:ind w:left="0"/>
        <w:jc w:val="left"/>
      </w:pPr>
    </w:p>
    <w:p w14:paraId="618BAFD6">
      <w:pPr>
        <w:spacing w:before="120" w:after="120" w:line="288" w:lineRule="auto"/>
        <w:ind w:left="0"/>
        <w:jc w:val="left"/>
      </w:pPr>
    </w:p>
    <w:p w14:paraId="7BD69233">
      <w:pPr>
        <w:spacing w:before="120" w:after="120" w:line="288" w:lineRule="auto"/>
        <w:ind w:left="0"/>
        <w:jc w:val="left"/>
      </w:pPr>
    </w:p>
    <w:p w14:paraId="79C5758F">
      <w:pPr>
        <w:spacing w:before="380" w:after="140" w:line="288" w:lineRule="auto"/>
        <w:ind w:left="0"/>
        <w:jc w:val="left"/>
        <w:outlineLvl w:val="0"/>
      </w:pPr>
      <w:bookmarkStart w:id="11" w:name="heading_11"/>
      <w:r>
        <w:rPr>
          <w:rFonts w:ascii="Arial" w:hAnsi="Arial" w:eastAsia="等线" w:cs="Arial"/>
          <w:b/>
          <w:sz w:val="36"/>
        </w:rPr>
        <w:t>二、老品：海王广告 - 不是一条大鱼，而是多条小鱼</w:t>
      </w:r>
      <w:bookmarkEnd w:id="11"/>
    </w:p>
    <w:p w14:paraId="07704319">
      <w:pPr>
        <w:spacing w:before="120" w:after="120" w:line="288" w:lineRule="auto"/>
        <w:ind w:left="0"/>
        <w:jc w:val="left"/>
      </w:pPr>
      <w:r>
        <w:fldChar w:fldCharType="begin"/>
      </w:r>
      <w:r>
        <w:instrText xml:space="preserve"> HYPERLINK "https://my.feishu.cn/wiki/MJRxwrVIeiBZQwk7lDIcwG8vnhb" \h </w:instrText>
      </w:r>
      <w:r>
        <w:fldChar w:fldCharType="separate"/>
      </w:r>
      <w:r>
        <w:rPr>
          <w:rFonts w:ascii="Arial" w:hAnsi="Arial" w:eastAsia="等线" w:cs="Arial"/>
          <w:color w:val="3370FF"/>
          <w:sz w:val="22"/>
        </w:rPr>
        <w:t>海王广告打法sop(最新).pdf</w:t>
      </w:r>
      <w:r>
        <w:rPr>
          <w:rFonts w:ascii="Arial" w:hAnsi="Arial" w:eastAsia="等线" w:cs="Arial"/>
          <w:color w:val="3370FF"/>
          <w:sz w:val="22"/>
        </w:rPr>
        <w:fldChar w:fldCharType="end"/>
      </w:r>
      <w:r>
        <w:rPr>
          <w:rFonts w:ascii="Arial" w:hAnsi="Arial" w:eastAsia="等线" w:cs="Arial"/>
          <w:sz w:val="22"/>
        </w:rPr>
        <w:t xml:space="preserve">      </w:t>
      </w:r>
      <w:r>
        <w:fldChar w:fldCharType="begin"/>
      </w:r>
      <w:r>
        <w:instrText xml:space="preserve"> HYPERLINK "https://my.feishu.cn/wiki/JOM8weKetioAHDkzqWscFKiHnJg" \h </w:instrText>
      </w:r>
      <w:r>
        <w:fldChar w:fldCharType="separate"/>
      </w:r>
      <w:r>
        <w:rPr>
          <w:rFonts w:ascii="Arial" w:hAnsi="Arial" w:eastAsia="等线" w:cs="Arial"/>
          <w:color w:val="3370FF"/>
          <w:sz w:val="22"/>
        </w:rPr>
        <w:t>亚马逊站内广告打法策略全面解析</w:t>
      </w:r>
      <w:r>
        <w:rPr>
          <w:rFonts w:ascii="Arial" w:hAnsi="Arial" w:eastAsia="等线" w:cs="Arial"/>
          <w:color w:val="3370FF"/>
          <w:sz w:val="22"/>
        </w:rPr>
        <w:fldChar w:fldCharType="end"/>
      </w:r>
    </w:p>
    <w:p w14:paraId="317BBCE4">
      <w:pPr>
        <w:spacing w:before="120" w:after="120" w:line="288" w:lineRule="auto"/>
        <w:ind w:left="0"/>
        <w:jc w:val="left"/>
      </w:pPr>
      <w:r>
        <w:fldChar w:fldCharType="begin"/>
      </w:r>
      <w:r>
        <w:instrText xml:space="preserve"> HYPERLINK "https://my.feishu.cn/wiki/KW7IwGDahihNgxkj8fXcZLSxnZc" \h </w:instrText>
      </w:r>
      <w:r>
        <w:fldChar w:fldCharType="separate"/>
      </w:r>
      <w:r>
        <w:rPr>
          <w:rFonts w:ascii="Arial" w:hAnsi="Arial" w:eastAsia="等线" w:cs="Arial"/>
          <w:color w:val="3370FF"/>
          <w:sz w:val="22"/>
        </w:rPr>
        <w:t>海王广告全解析</w:t>
      </w:r>
      <w:r>
        <w:rPr>
          <w:rFonts w:ascii="Arial" w:hAnsi="Arial" w:eastAsia="等线" w:cs="Arial"/>
          <w:color w:val="3370FF"/>
          <w:sz w:val="22"/>
        </w:rPr>
        <w:fldChar w:fldCharType="end"/>
      </w:r>
    </w:p>
    <w:p w14:paraId="2C6D88D2">
      <w:pPr>
        <w:spacing w:before="120" w:after="120" w:line="288" w:lineRule="auto"/>
        <w:ind w:left="0"/>
        <w:jc w:val="left"/>
      </w:pPr>
      <w:r>
        <w:fldChar w:fldCharType="begin"/>
      </w:r>
      <w:r>
        <w:instrText xml:space="preserve"> HYPERLINK "https://my.feishu.cn/wiki/HS5qw3TrYiS89Bkp7bRc8x2QnYQ" \h </w:instrText>
      </w:r>
      <w:r>
        <w:fldChar w:fldCharType="separate"/>
      </w:r>
      <w:r>
        <w:rPr>
          <w:rFonts w:ascii="Arial" w:hAnsi="Arial" w:eastAsia="等线" w:cs="Arial"/>
          <w:color w:val="3370FF"/>
          <w:sz w:val="22"/>
        </w:rPr>
        <w:t>运营 如何提高亚马逊链接的自然订单和自然流量，方法论 知识</w:t>
      </w:r>
      <w:r>
        <w:rPr>
          <w:rFonts w:ascii="Arial" w:hAnsi="Arial" w:eastAsia="等线" w:cs="Arial"/>
          <w:color w:val="3370FF"/>
          <w:sz w:val="22"/>
        </w:rPr>
        <w:fldChar w:fldCharType="end"/>
      </w:r>
    </w:p>
    <w:p w14:paraId="5FE75839">
      <w:pPr>
        <w:spacing w:before="120" w:after="120" w:line="288" w:lineRule="auto"/>
        <w:ind w:left="0"/>
        <w:jc w:val="center"/>
      </w:pPr>
      <w:r>
        <w:drawing>
          <wp:inline distT="0" distB="0" distL="0" distR="0">
            <wp:extent cx="5257800" cy="3286125"/>
            <wp:effectExtent l="0" t="0" r="0" b="9525"/>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5257800" cy="3286125"/>
                    </a:xfrm>
                    <a:prstGeom prst="rect">
                      <a:avLst/>
                    </a:prstGeom>
                  </pic:spPr>
                </pic:pic>
              </a:graphicData>
            </a:graphic>
          </wp:inline>
        </w:drawing>
      </w:r>
    </w:p>
    <w:p w14:paraId="43B88AA9">
      <w:pPr>
        <w:spacing w:before="320" w:after="120" w:line="288" w:lineRule="auto"/>
        <w:ind w:left="0"/>
        <w:jc w:val="left"/>
        <w:outlineLvl w:val="1"/>
      </w:pPr>
      <w:bookmarkStart w:id="12" w:name="heading_12"/>
      <w:r>
        <w:rPr>
          <w:rFonts w:ascii="Arial" w:hAnsi="Arial" w:eastAsia="等线" w:cs="Arial"/>
          <w:b/>
          <w:color w:val="245BDB"/>
          <w:sz w:val="32"/>
        </w:rPr>
        <w:t xml:space="preserve">1. </w:t>
      </w:r>
      <w:r>
        <w:rPr>
          <w:rFonts w:ascii="Arial" w:hAnsi="Arial" w:eastAsia="等线" w:cs="Arial"/>
          <w:b/>
          <w:sz w:val="32"/>
          <w:shd w:val="clear" w:fill="FFF67A"/>
        </w:rPr>
        <w:t>击穿关联流量</w:t>
      </w:r>
      <w:bookmarkEnd w:id="12"/>
    </w:p>
    <w:p w14:paraId="712B1664">
      <w:pPr>
        <w:spacing w:before="120" w:after="120" w:line="288" w:lineRule="auto"/>
        <w:ind w:left="0" w:firstLine="0"/>
        <w:jc w:val="left"/>
      </w:pPr>
      <w:r>
        <w:rPr>
          <w:rFonts w:ascii="Arial" w:hAnsi="Arial" w:eastAsia="等线" w:cs="Arial"/>
          <w:sz w:val="22"/>
        </w:rPr>
        <w:t xml:space="preserve">  先跟大家讲一下海王广告的底层逻辑。</w:t>
      </w:r>
    </w:p>
    <w:p w14:paraId="7B8D56D2">
      <w:pPr>
        <w:spacing w:before="120" w:after="120" w:line="288" w:lineRule="auto"/>
        <w:ind w:left="0" w:firstLine="0"/>
        <w:jc w:val="left"/>
      </w:pPr>
      <w:r>
        <w:rPr>
          <w:rFonts w:ascii="Arial" w:hAnsi="Arial" w:eastAsia="等线" w:cs="Arial"/>
          <w:sz w:val="22"/>
        </w:rPr>
        <w:t>第一个就是多触达；</w:t>
      </w:r>
    </w:p>
    <w:p w14:paraId="7791385C">
      <w:pPr>
        <w:spacing w:before="120" w:after="120" w:line="288" w:lineRule="auto"/>
        <w:ind w:left="0" w:firstLine="0"/>
        <w:jc w:val="left"/>
      </w:pPr>
      <w:r>
        <w:rPr>
          <w:rFonts w:ascii="Arial" w:hAnsi="Arial" w:eastAsia="等线" w:cs="Arial"/>
          <w:sz w:val="22"/>
        </w:rPr>
        <w:t>第二是低CPC；</w:t>
      </w:r>
    </w:p>
    <w:p w14:paraId="17FA43FE">
      <w:pPr>
        <w:spacing w:before="120" w:after="120" w:line="288" w:lineRule="auto"/>
        <w:ind w:left="0" w:firstLine="0"/>
        <w:jc w:val="left"/>
      </w:pPr>
      <w:r>
        <w:rPr>
          <w:rFonts w:ascii="Arial" w:hAnsi="Arial" w:eastAsia="等线" w:cs="Arial"/>
          <w:sz w:val="22"/>
        </w:rPr>
        <w:t>第三个叫击穿关联流量；</w:t>
      </w:r>
    </w:p>
    <w:p w14:paraId="63B731EC">
      <w:pPr>
        <w:spacing w:before="120" w:after="120" w:line="288" w:lineRule="auto"/>
        <w:ind w:left="0" w:firstLine="0"/>
        <w:jc w:val="left"/>
      </w:pPr>
      <w:r>
        <w:rPr>
          <w:rFonts w:ascii="Arial" w:hAnsi="Arial" w:eastAsia="等线" w:cs="Arial"/>
          <w:sz w:val="22"/>
        </w:rPr>
        <w:t xml:space="preserve">这是它的三个底层逻辑。前面两个好理解，大家可以理解参考上面说到新品的广告框架，始终抓住一个点，我们要打的是面。着重讲下击穿关联流量。 </w:t>
      </w:r>
    </w:p>
    <w:p w14:paraId="39E46F05">
      <w:pPr>
        <w:spacing w:before="120" w:after="120" w:line="288" w:lineRule="auto"/>
        <w:ind w:left="0"/>
        <w:jc w:val="left"/>
      </w:pPr>
      <w:r>
        <w:rPr>
          <w:rFonts w:ascii="Arial" w:hAnsi="Arial" w:eastAsia="等线" w:cs="Arial"/>
          <w:sz w:val="22"/>
        </w:rPr>
        <w:t xml:space="preserve">      </w:t>
      </w:r>
    </w:p>
    <w:p w14:paraId="2D6C9232">
      <w:pPr>
        <w:spacing w:before="120" w:after="120" w:line="288" w:lineRule="auto"/>
        <w:ind w:left="0" w:firstLine="0"/>
        <w:jc w:val="left"/>
      </w:pPr>
      <w:r>
        <w:rPr>
          <w:rFonts w:ascii="Arial" w:hAnsi="Arial" w:eastAsia="等线" w:cs="Arial"/>
          <w:sz w:val="22"/>
        </w:rPr>
        <w:t xml:space="preserve">  击穿关联流量的目的就是为了让亚马逊推更多的流量。直接举例说好了，大家都知道做TK短视频播放量500的时候，它怎么样也冲不上去了，因为它是以一个流量阶层卡在这里，如果我想突破500，那就必须要投广告，然后带来500流量，到第二阶层1000的流量的时候，TK就给我推，可能这时就会有2000的播放量或更多。亚马逊也是一样的道理，流量电商都是一样的道理。若想击穿关联流量，假如我现在收录的是100个词，我想让它变成200个词。   那我就要多刷广告，让系统给我更多曝光和手里，然后让它计算管理流量，达到那个第二阶层它就上去。我们当时那个产品，1000词收录是一个关口，我怎么样每天动它，其实也就是1100啊，1200怎么样都上不去了。然后我们去做了一波站外放量，然后再做了一波秒杀，它的流量变猛了收录的值就变成2000，然后我的单量就上来了。之后秒杀停了但我这个关联流量它不会全部掉下来，在2000收录这个值大概持续了一周多，然后慢慢掉回1000多。经过多次螺旋逐步增加这么一个过程。</w:t>
      </w:r>
    </w:p>
    <w:p w14:paraId="3E5A2433">
      <w:pPr>
        <w:spacing w:before="120" w:after="120" w:line="288" w:lineRule="auto"/>
        <w:ind w:left="0"/>
        <w:jc w:val="left"/>
      </w:pPr>
    </w:p>
    <w:p w14:paraId="69012864">
      <w:pPr>
        <w:spacing w:before="120" w:after="120" w:line="288" w:lineRule="auto"/>
        <w:ind w:left="0" w:firstLine="0"/>
        <w:jc w:val="left"/>
      </w:pPr>
      <w:r>
        <w:rPr>
          <w:rFonts w:ascii="Arial" w:hAnsi="Arial" w:eastAsia="等线" w:cs="Arial"/>
          <w:sz w:val="22"/>
        </w:rPr>
        <w:t>这里举一个产品的例子，很值得大家去思考：https://www.amazon.com/dp/B0D62Z7SZC</w:t>
      </w:r>
    </w:p>
    <w:p w14:paraId="5276B5D5">
      <w:pPr>
        <w:spacing w:before="120" w:after="120" w:line="288" w:lineRule="auto"/>
        <w:ind w:left="0"/>
        <w:jc w:val="center"/>
      </w:pPr>
      <w:r>
        <w:drawing>
          <wp:inline distT="0" distB="0" distL="0" distR="0">
            <wp:extent cx="5257800" cy="3476625"/>
            <wp:effectExtent l="0" t="0" r="0" b="9525"/>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5"/>
                    <a:stretch>
                      <a:fillRect/>
                    </a:stretch>
                  </pic:blipFill>
                  <pic:spPr>
                    <a:xfrm>
                      <a:off x="0" y="0"/>
                      <a:ext cx="5257800" cy="3476625"/>
                    </a:xfrm>
                    <a:prstGeom prst="rect">
                      <a:avLst/>
                    </a:prstGeom>
                  </pic:spPr>
                </pic:pic>
              </a:graphicData>
            </a:graphic>
          </wp:inline>
        </w:drawing>
      </w:r>
    </w:p>
    <w:p w14:paraId="4165FFF0">
      <w:pPr>
        <w:spacing w:before="120" w:after="120" w:line="288" w:lineRule="auto"/>
        <w:ind w:left="0"/>
        <w:jc w:val="center"/>
      </w:pPr>
      <w:r>
        <w:drawing>
          <wp:inline distT="0" distB="0" distL="0" distR="0">
            <wp:extent cx="5257800" cy="2619375"/>
            <wp:effectExtent l="0" t="0" r="0" b="9525"/>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6"/>
                    <a:stretch>
                      <a:fillRect/>
                    </a:stretch>
                  </pic:blipFill>
                  <pic:spPr>
                    <a:xfrm>
                      <a:off x="0" y="0"/>
                      <a:ext cx="5257800" cy="2619375"/>
                    </a:xfrm>
                    <a:prstGeom prst="rect">
                      <a:avLst/>
                    </a:prstGeom>
                  </pic:spPr>
                </pic:pic>
              </a:graphicData>
            </a:graphic>
          </wp:inline>
        </w:drawing>
      </w:r>
    </w:p>
    <w:p w14:paraId="2D67FD18">
      <w:pPr>
        <w:spacing w:before="120" w:after="120" w:line="288" w:lineRule="auto"/>
        <w:ind w:left="0" w:firstLine="0"/>
        <w:jc w:val="left"/>
      </w:pPr>
      <w:r>
        <w:rPr>
          <w:rFonts w:ascii="Arial" w:hAnsi="Arial" w:eastAsia="等线" w:cs="Arial"/>
          <w:sz w:val="22"/>
        </w:rPr>
        <w:t>大家可以看到这个产品收录</w:t>
      </w:r>
      <w:r>
        <w:rPr>
          <w:rFonts w:ascii="Arial" w:hAnsi="Arial" w:eastAsia="等线" w:cs="Arial"/>
          <w:sz w:val="22"/>
          <w:shd w:val="clear" w:fill="FFF67A"/>
        </w:rPr>
        <w:t>到前3页的词有54000个</w:t>
      </w:r>
      <w:r>
        <w:rPr>
          <w:rFonts w:ascii="Arial" w:hAnsi="Arial" w:eastAsia="等线" w:cs="Arial"/>
          <w:sz w:val="22"/>
        </w:rPr>
        <w:t>，且再仔细看它的关键词和产品本身毫无关系。那么它是如何做到这么多收录词及可观的出单量呢？注意看它的广告构成，100%集中在SBV这个广告类型。这里他们用了一个逆向思维，但底层逻辑还是刚刚说的三点：第一个就是多触达，第二是低CPC，第三个叫击穿关联流量。大家试想一下，当你一个产品西瓜刀出现在stanley cup这个搜索结果页面是怎样的情形？大部分人会觉得莫名奇妙，部分人会饶有兴致看完整个视频但不点击（注意这里为什么要用SBV，因为视频的触达是最广的，比SP广得多，且内容做得好的话吸引人停留的时间更长）（这里的做法是，将所有和自己产品相关的词和词根全部否定，完全不要出现在和自己类目相关的位置，因为说实话如果搜索结果一页下来都是同类型产品，这个方式就不奏效了），极少部分人会被吸引和联想产生冲动购物。朝着这个方向思考，虽然和所有搜索结果都毫不相关，但你是搜索结果中的一朵奇葩，不管别人点（大概率感兴趣）或不点（无所谓一直有曝光），你能一直在这个位置产生曝光，而曝光就意味着可能产生订单。继续朝着这个方向思考，刚刚只是stanley cup这个一个词，再将这个点拓展到一个面，然后再将这个面拓展成多个面，是不是你收录的词自然而然就多起来了，多到你无法想象的地步。这个就叫做击穿关联流量，大家可以体会一下。</w:t>
      </w:r>
    </w:p>
    <w:p w14:paraId="1A9A0C36">
      <w:pPr>
        <w:spacing w:before="120" w:after="120" w:line="288" w:lineRule="auto"/>
        <w:ind w:left="0"/>
        <w:jc w:val="left"/>
      </w:pPr>
    </w:p>
    <w:p w14:paraId="02C16150">
      <w:pPr>
        <w:spacing w:before="320" w:after="120" w:line="288" w:lineRule="auto"/>
        <w:ind w:left="0"/>
        <w:jc w:val="left"/>
        <w:outlineLvl w:val="1"/>
      </w:pPr>
      <w:bookmarkStart w:id="13" w:name="heading_13"/>
      <w:r>
        <w:rPr>
          <w:rFonts w:ascii="Arial" w:hAnsi="Arial" w:eastAsia="等线" w:cs="Arial"/>
          <w:b/>
          <w:color w:val="245BDB"/>
          <w:sz w:val="32"/>
        </w:rPr>
        <w:t xml:space="preserve">2. </w:t>
      </w:r>
      <w:r>
        <w:rPr>
          <w:rFonts w:ascii="Arial" w:hAnsi="Arial" w:eastAsia="等线" w:cs="Arial"/>
          <w:b/>
          <w:sz w:val="32"/>
        </w:rPr>
        <w:t>广告框架</w:t>
      </w:r>
      <w:bookmarkEnd w:id="13"/>
    </w:p>
    <w:p w14:paraId="62702A11">
      <w:pPr>
        <w:spacing w:before="120" w:after="120" w:line="288" w:lineRule="auto"/>
        <w:ind w:left="0" w:firstLine="0"/>
        <w:jc w:val="left"/>
      </w:pPr>
      <w:r>
        <w:rPr>
          <w:rFonts w:ascii="Arial" w:hAnsi="Arial" w:eastAsia="等线" w:cs="Arial"/>
          <w:sz w:val="22"/>
        </w:rPr>
        <w:t xml:space="preserve">   </w:t>
      </w:r>
      <w:r>
        <w:rPr>
          <w:rFonts w:ascii="Arial" w:hAnsi="Arial" w:eastAsia="等线" w:cs="Arial"/>
          <w:sz w:val="22"/>
          <w:shd w:val="clear" w:fill="F76964"/>
        </w:rPr>
        <w:t>自动，紧密，宽泛和关联每种单独开一个广告活动，固定或仅降低，测试到底哪种跑的效果最好，接下来才是我们说的海王复制</w:t>
      </w:r>
      <w:r>
        <w:rPr>
          <w:rFonts w:ascii="Arial" w:hAnsi="Arial" w:eastAsia="等线" w:cs="Arial"/>
          <w:sz w:val="22"/>
        </w:rPr>
        <w:t>。我再跟大家讲海王的底层逻辑，不是一条大鱼，是多条小鱼，这才叫海王。</w:t>
      </w:r>
    </w:p>
    <w:p w14:paraId="215A6B7D">
      <w:pPr>
        <w:spacing w:before="120" w:after="120" w:line="288" w:lineRule="auto"/>
        <w:ind w:left="0"/>
        <w:jc w:val="left"/>
      </w:pPr>
    </w:p>
    <w:p w14:paraId="321BF5D7">
      <w:pPr>
        <w:spacing w:before="120" w:after="120" w:line="288" w:lineRule="auto"/>
        <w:ind w:left="0" w:firstLine="0"/>
        <w:jc w:val="left"/>
      </w:pPr>
      <w:r>
        <w:rPr>
          <w:rFonts w:ascii="Arial" w:hAnsi="Arial" w:eastAsia="等线" w:cs="Arial"/>
          <w:sz w:val="22"/>
        </w:rPr>
        <w:t>比如我有个广告活动A，预算是10美金，Acos为15%表现算很好，大部分运营会怎么做？应该都是加预算吧，加到20甚至40美金，这时你发现你的Acos可能到了30甚至40了。为什么有时加了预算反而效果不好？大家要知道广告位的一个情况，你要先去看看这个产品广告位的情况，之前可能一直是在其余位置或商品页出单，所以表现很好，但这是你加预算了，假设你是动态提高或降低，那么亚马逊会认为你想去打搜索结果顶部，它可能就会调整你的位置，又可能你预算烧完了，竞对的预算其实可能这时候也烧差不多了，这时候你加预算了，那Top位置可能就是你的了，广告位变动了广告效果便不一定那么稳定了。</w:t>
      </w:r>
    </w:p>
    <w:p w14:paraId="694E9D1F">
      <w:pPr>
        <w:spacing w:before="120" w:after="120" w:line="288" w:lineRule="auto"/>
        <w:ind w:left="0"/>
        <w:jc w:val="left"/>
      </w:pPr>
    </w:p>
    <w:p w14:paraId="6908BB35">
      <w:pPr>
        <w:spacing w:before="120" w:after="120" w:line="288" w:lineRule="auto"/>
        <w:ind w:left="0" w:firstLine="0"/>
        <w:jc w:val="left"/>
      </w:pPr>
      <w:r>
        <w:rPr>
          <w:rFonts w:ascii="Arial" w:hAnsi="Arial" w:eastAsia="等线" w:cs="Arial"/>
          <w:sz w:val="22"/>
        </w:rPr>
        <w:t xml:space="preserve">  那么针对这个我们做什么样的动作呢？直接不跑了吗？不是，我们同样是要加预算，但我们预算不是加在一个广告活动（一条大鱼），而是复制10个广告活动（多条小鱼），</w:t>
      </w:r>
      <w:r>
        <w:rPr>
          <w:rFonts w:ascii="Arial" w:hAnsi="Arial" w:eastAsia="等线" w:cs="Arial"/>
          <w:sz w:val="22"/>
          <w:shd w:val="clear" w:fill="F76964"/>
        </w:rPr>
        <w:t>直接用后台的复制按钮，复制10个一模一样的广告活动</w:t>
      </w:r>
      <w:r>
        <w:rPr>
          <w:rFonts w:ascii="Arial" w:hAnsi="Arial" w:eastAsia="等线" w:cs="Arial"/>
          <w:sz w:val="22"/>
        </w:rPr>
        <w:t xml:space="preserve">，那么你想你这10个广告活动可能会出现在各个位置，这个东西就由点变成了面，这不又印证了我们之前由点到面的打法吗？之后你只需保留效果好的广告活动即可，留下来的我就不断复制，但也不是一直无穷无尽地复制，当你复制之后效果在变差，说明你这个产品力的瓶颈就在这里，就是时候停止复制。手动广告同理。  然后不是一天复制完了，就是比如说我今天要加20美金，我可能先复制五个，看看他复制的表现，表现好了我就继续往下复制，表现不好，说明我即便不是加到这个复制里面，我加到原来这个A这个表现好，这里面一样也跑不好。     </w:t>
      </w:r>
    </w:p>
    <w:p w14:paraId="7A70B236">
      <w:pPr>
        <w:spacing w:before="120" w:after="120" w:line="288" w:lineRule="auto"/>
        <w:ind w:left="0"/>
        <w:jc w:val="left"/>
      </w:pPr>
    </w:p>
    <w:p w14:paraId="1E261928">
      <w:pPr>
        <w:spacing w:before="120" w:after="120" w:line="288" w:lineRule="auto"/>
        <w:ind w:left="0"/>
        <w:jc w:val="center"/>
      </w:pPr>
      <w:r>
        <w:drawing>
          <wp:inline distT="0" distB="0" distL="0" distR="0">
            <wp:extent cx="5257800" cy="3286125"/>
            <wp:effectExtent l="0" t="0" r="0" b="9525"/>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4"/>
                    <a:stretch>
                      <a:fillRect/>
                    </a:stretch>
                  </pic:blipFill>
                  <pic:spPr>
                    <a:xfrm>
                      <a:off x="0" y="0"/>
                      <a:ext cx="5257800" cy="3286125"/>
                    </a:xfrm>
                    <a:prstGeom prst="rect">
                      <a:avLst/>
                    </a:prstGeom>
                  </pic:spPr>
                </pic:pic>
              </a:graphicData>
            </a:graphic>
          </wp:inline>
        </w:drawing>
      </w:r>
    </w:p>
    <w:p w14:paraId="444820E6">
      <w:pPr>
        <w:spacing w:before="120" w:after="120" w:line="288" w:lineRule="auto"/>
        <w:ind w:left="0"/>
        <w:jc w:val="left"/>
      </w:pPr>
      <w:r>
        <w:rPr>
          <w:rFonts w:ascii="Arial" w:hAnsi="Arial" w:eastAsia="等线" w:cs="Arial"/>
          <w:sz w:val="22"/>
        </w:rPr>
        <w:t xml:space="preserve">   </w:t>
      </w:r>
    </w:p>
    <w:p w14:paraId="422554A8">
      <w:pPr>
        <w:spacing w:before="120" w:after="120" w:line="288" w:lineRule="auto"/>
        <w:ind w:left="0"/>
        <w:jc w:val="left"/>
      </w:pPr>
      <w:r>
        <w:fldChar w:fldCharType="begin"/>
      </w:r>
      <w:r>
        <w:instrText xml:space="preserve"> HYPERLINK "https://my.feishu.cn/wiki/BS5rwGh9wis1sVkHpT2cHWzvntf" \h </w:instrText>
      </w:r>
      <w:r>
        <w:fldChar w:fldCharType="separate"/>
      </w:r>
      <w:r>
        <w:rPr>
          <w:rFonts w:ascii="Arial" w:hAnsi="Arial" w:eastAsia="等线" w:cs="Arial"/>
          <w:color w:val="3370FF"/>
          <w:sz w:val="22"/>
        </w:rPr>
        <w:t>4_竞争对抗分析_Skill内容</w:t>
      </w:r>
      <w:r>
        <w:rPr>
          <w:rFonts w:ascii="Arial" w:hAnsi="Arial" w:eastAsia="等线" w:cs="Arial"/>
          <w:color w:val="3370FF"/>
          <w:sz w:val="22"/>
        </w:rPr>
        <w:fldChar w:fldCharType="end"/>
      </w:r>
    </w:p>
    <w:p w14:paraId="04A8281C">
      <w:pPr>
        <w:spacing w:before="120" w:after="120" w:line="288" w:lineRule="auto"/>
        <w:ind w:left="0"/>
        <w:jc w:val="left"/>
      </w:pPr>
      <w:r>
        <w:fldChar w:fldCharType="begin"/>
      </w:r>
      <w:r>
        <w:instrText xml:space="preserve"> HYPERLINK "https://my.feishu.cn/wiki/HS5qw3TrYiS89Bkp7bRc8x2QnYQ" \h </w:instrText>
      </w:r>
      <w:r>
        <w:fldChar w:fldCharType="separate"/>
      </w:r>
      <w:r>
        <w:rPr>
          <w:rFonts w:ascii="Arial" w:hAnsi="Arial" w:eastAsia="等线" w:cs="Arial"/>
          <w:color w:val="3370FF"/>
          <w:sz w:val="22"/>
        </w:rPr>
        <w:t>运营 如何提高亚马逊链接的自然订单和自然流量，方法论 知识</w:t>
      </w:r>
      <w:r>
        <w:rPr>
          <w:rFonts w:ascii="Arial" w:hAnsi="Arial" w:eastAsia="等线" w:cs="Arial"/>
          <w:color w:val="3370FF"/>
          <w:sz w:val="22"/>
        </w:rPr>
        <w:fldChar w:fldCharType="end"/>
      </w:r>
    </w:p>
    <w:p w14:paraId="4046AEC1">
      <w:pPr>
        <w:spacing w:before="120" w:after="120" w:line="288" w:lineRule="auto"/>
        <w:ind w:left="0"/>
        <w:jc w:val="left"/>
      </w:pPr>
      <w:r>
        <w:rPr>
          <w:rFonts w:ascii="Arial" w:hAnsi="Arial" w:eastAsia="等线" w:cs="Arial"/>
          <w:sz w:val="22"/>
        </w:rPr>
        <w:t>未完待续~</w:t>
      </w:r>
    </w:p>
    <w:p w14:paraId="1234D2F6">
      <w:pPr>
        <w:spacing w:before="120" w:after="120" w:line="288" w:lineRule="auto"/>
        <w:ind w:left="0"/>
        <w:jc w:val="center"/>
      </w:pPr>
      <w:r>
        <w:drawing>
          <wp:inline distT="0" distB="0" distL="0" distR="0">
            <wp:extent cx="5257800" cy="4686300"/>
            <wp:effectExtent l="0" t="0" r="0" b="0"/>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17"/>
                    <a:stretch>
                      <a:fillRect/>
                    </a:stretch>
                  </pic:blipFill>
                  <pic:spPr>
                    <a:xfrm>
                      <a:off x="0" y="0"/>
                      <a:ext cx="5257800" cy="4686300"/>
                    </a:xfrm>
                    <a:prstGeom prst="rect">
                      <a:avLst/>
                    </a:prstGeom>
                  </pic:spPr>
                </pic:pic>
              </a:graphicData>
            </a:graphic>
          </wp:inline>
        </w:drawing>
      </w:r>
    </w:p>
    <w:p w14:paraId="2E69E582">
      <w:pPr>
        <w:spacing w:before="120" w:after="120" w:line="288" w:lineRule="auto"/>
        <w:ind w:left="0"/>
        <w:jc w:val="left"/>
      </w:pPr>
      <w:r>
        <w:rPr>
          <w:rFonts w:ascii="Arial" w:hAnsi="Arial" w:eastAsia="等线" w:cs="Arial"/>
          <w:sz w:val="22"/>
        </w:rPr>
        <w:t>我们想做一个用AI给亚马逊 listing打分的系统，基于打分怎么去改进这样一个AI工具,还要结合RUFUS COSMO算法，亚马逊AI 打分工具：用IT思维做运营 - 由点到面打收录方式推新品</w:t>
      </w:r>
    </w:p>
    <w:p w14:paraId="7C582CB4">
      <w:pPr>
        <w:spacing w:before="120" w:after="120" w:line="288" w:lineRule="auto"/>
        <w:ind w:left="0"/>
        <w:jc w:val="left"/>
      </w:pPr>
      <w:r>
        <w:rPr>
          <w:rFonts w:ascii="Arial" w:hAnsi="Arial" w:eastAsia="等线" w:cs="Arial"/>
          <w:sz w:val="22"/>
        </w:rPr>
        <w:t>亚马逊产品质量评分系统PRD</w:t>
      </w:r>
    </w:p>
    <w:p w14:paraId="61DF9A1B">
      <w:pPr>
        <w:spacing w:before="120" w:after="120" w:line="288" w:lineRule="auto"/>
        <w:ind w:left="0"/>
        <w:jc w:val="left"/>
      </w:pPr>
      <w:r>
        <w:rPr>
          <w:rFonts w:ascii="Arial" w:hAnsi="Arial" w:eastAsia="等线" w:cs="Arial"/>
          <w:sz w:val="22"/>
        </w:rPr>
        <w:t>升级</w:t>
      </w:r>
    </w:p>
    <w:p w14:paraId="74EC5090">
      <w:pPr>
        <w:spacing w:before="120" w:after="120" w:line="288" w:lineRule="auto"/>
        <w:ind w:left="0"/>
        <w:jc w:val="left"/>
      </w:pPr>
      <w:r>
        <w:rPr>
          <w:rFonts w:ascii="Arial" w:hAnsi="Arial" w:eastAsia="等线" w:cs="Arial"/>
          <w:b/>
          <w:color w:val="646A73"/>
          <w:sz w:val="22"/>
        </w:rPr>
        <w:t>[CDQ Training (1)_1_5_translate.pptx]</w:t>
      </w:r>
    </w:p>
    <w:p w14:paraId="78A789BF">
      <w:pPr>
        <w:spacing w:before="120" w:after="120" w:line="288" w:lineRule="auto"/>
        <w:ind w:left="0"/>
        <w:jc w:val="left"/>
      </w:pPr>
      <w:r>
        <w:rPr>
          <w:rFonts w:ascii="Arial" w:hAnsi="Arial" w:eastAsia="等线" w:cs="Arial"/>
          <w:b/>
          <w:color w:val="646A73"/>
          <w:sz w:val="22"/>
        </w:rPr>
        <w:t>[亚马逊AI：用IT思维做运营 - 由点到面打收录方式推新品.docx]</w:t>
      </w:r>
    </w:p>
    <w:p w14:paraId="61CB8AB0">
      <w:pPr>
        <w:spacing w:before="120" w:after="120" w:line="288" w:lineRule="auto"/>
        <w:ind w:left="0"/>
        <w:jc w:val="left"/>
      </w:pPr>
      <w:r>
        <w:rPr>
          <w:rFonts w:ascii="Arial" w:hAnsi="Arial" w:eastAsia="等线" w:cs="Arial"/>
          <w:sz w:val="22"/>
        </w:rPr>
        <w:t>亚马逊产品质量评分系统PRD</w:t>
      </w:r>
    </w:p>
    <w:p w14:paraId="7629858F">
      <w:pPr>
        <w:spacing w:before="120" w:after="120" w:line="288" w:lineRule="auto"/>
        <w:ind w:left="0"/>
        <w:jc w:val="left"/>
      </w:pPr>
      <w:r>
        <w:rPr>
          <w:rFonts w:ascii="Arial" w:hAnsi="Arial" w:eastAsia="等线" w:cs="Arial"/>
          <w:sz w:val="22"/>
        </w:rPr>
        <w:t>升级</w:t>
      </w:r>
    </w:p>
    <w:p w14:paraId="1CEB80A4">
      <w:pPr>
        <w:spacing w:before="120" w:after="120" w:line="288" w:lineRule="auto"/>
        <w:ind w:left="0"/>
        <w:jc w:val="left"/>
      </w:pPr>
      <w:r>
        <w:rPr>
          <w:rFonts w:ascii="Arial" w:hAnsi="Arial" w:eastAsia="等线" w:cs="Arial"/>
          <w:sz w:val="22"/>
        </w:rPr>
        <w:t>[cite_start]根据您提供的《CDQ Training》培训文件，我为您整理了一份针对亚马逊产品目录数据质量（CDQv3）的打分系统需求文档（PRD）。该系统旨在通过自动化或半自动化方式，评估 ASIN 的完整性、准确性和一致性 [cite: 20]。</w:t>
      </w:r>
    </w:p>
    <w:p w14:paraId="0AC77BD8">
      <w:pPr>
        <w:spacing w:before="120" w:after="120" w:line="288" w:lineRule="auto"/>
        <w:ind w:left="0"/>
        <w:jc w:val="left"/>
      </w:pPr>
    </w:p>
    <w:p w14:paraId="4485EC42">
      <w:pPr>
        <w:pBdr>
          <w:bottom w:val="single" w:color="DEE0E3" w:sz="2" w:space="0"/>
          <w:between w:val="single" w:color="DEE0E3" w:sz="2" w:space="0"/>
        </w:pBdr>
        <w:spacing w:before="120" w:after="120" w:line="288" w:lineRule="auto"/>
        <w:ind w:left="0"/>
      </w:pPr>
    </w:p>
    <w:p w14:paraId="461B3317">
      <w:pPr>
        <w:spacing w:before="120" w:after="120" w:line="288" w:lineRule="auto"/>
        <w:ind w:left="0"/>
        <w:jc w:val="left"/>
      </w:pPr>
    </w:p>
    <w:p w14:paraId="7EE4E2D5">
      <w:pPr>
        <w:spacing w:before="320" w:after="120" w:line="288" w:lineRule="auto"/>
        <w:ind w:left="0"/>
        <w:jc w:val="left"/>
        <w:outlineLvl w:val="1"/>
      </w:pPr>
      <w:bookmarkStart w:id="14" w:name="heading_14"/>
      <w:r>
        <w:rPr>
          <w:rFonts w:ascii="Arial" w:hAnsi="Arial" w:eastAsia="等线" w:cs="Arial"/>
          <w:b/>
          <w:sz w:val="32"/>
        </w:rPr>
        <w:t>亚马逊 CDQv3 产品质量打分系统 PRD</w:t>
      </w:r>
      <w:bookmarkEnd w:id="14"/>
    </w:p>
    <w:p w14:paraId="3F501891">
      <w:pPr>
        <w:spacing w:before="120" w:after="120" w:line="288" w:lineRule="auto"/>
        <w:ind w:left="0"/>
        <w:jc w:val="left"/>
      </w:pPr>
    </w:p>
    <w:p w14:paraId="1E62200F">
      <w:pPr>
        <w:spacing w:before="300" w:after="120" w:line="288" w:lineRule="auto"/>
        <w:ind w:left="0"/>
        <w:jc w:val="left"/>
        <w:outlineLvl w:val="2"/>
      </w:pPr>
      <w:bookmarkStart w:id="15" w:name="heading_15"/>
      <w:r>
        <w:rPr>
          <w:rFonts w:ascii="Arial" w:hAnsi="Arial" w:eastAsia="等线" w:cs="Arial"/>
          <w:b/>
          <w:sz w:val="30"/>
        </w:rPr>
        <w:t>1. 评估目标与等级定义</w:t>
      </w:r>
      <w:bookmarkEnd w:id="15"/>
    </w:p>
    <w:p w14:paraId="69429793">
      <w:pPr>
        <w:spacing w:before="120" w:after="120" w:line="288" w:lineRule="auto"/>
        <w:ind w:left="0"/>
        <w:jc w:val="left"/>
      </w:pPr>
      <w:r>
        <w:rPr>
          <w:rFonts w:ascii="Arial" w:hAnsi="Arial" w:eastAsia="等线" w:cs="Arial"/>
          <w:sz w:val="22"/>
        </w:rPr>
        <w:t>[cite_start]系统通过百分制（0-100%）对产品进行评分，并根据得分划分为四个等级 [cite: 3, 4, 7, 10, 12]：</w:t>
      </w:r>
    </w:p>
    <w:p w14:paraId="59B16893">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774562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1FB1DBB">
            <w:pPr>
              <w:spacing w:before="120" w:after="120" w:line="288" w:lineRule="auto"/>
              <w:ind w:left="0"/>
              <w:jc w:val="left"/>
            </w:pPr>
            <w:r>
              <w:rPr>
                <w:rFonts w:ascii="Arial" w:hAnsi="Arial" w:eastAsia="等线" w:cs="Arial"/>
                <w:sz w:val="22"/>
              </w:rPr>
              <w:t>等级</w:t>
            </w:r>
          </w:p>
        </w:tc>
        <w:tc>
          <w:tcPr>
            <w:tcW w:w="2070" w:type="dxa"/>
            <w:tcMar>
              <w:top w:w="60" w:type="dxa"/>
              <w:left w:w="120" w:type="dxa"/>
              <w:bottom w:w="30" w:type="dxa"/>
              <w:right w:w="120" w:type="dxa"/>
            </w:tcMar>
          </w:tcPr>
          <w:p w14:paraId="3D50CFEB">
            <w:pPr>
              <w:spacing w:before="120" w:after="120" w:line="288" w:lineRule="auto"/>
              <w:ind w:left="0"/>
              <w:jc w:val="left"/>
            </w:pPr>
            <w:r>
              <w:rPr>
                <w:rFonts w:ascii="Arial" w:hAnsi="Arial" w:eastAsia="等线" w:cs="Arial"/>
                <w:sz w:val="22"/>
              </w:rPr>
              <w:t>评分范围</w:t>
            </w:r>
          </w:p>
        </w:tc>
        <w:tc>
          <w:tcPr>
            <w:tcW w:w="2070" w:type="dxa"/>
            <w:tcMar>
              <w:top w:w="60" w:type="dxa"/>
              <w:left w:w="120" w:type="dxa"/>
              <w:bottom w:w="30" w:type="dxa"/>
              <w:right w:w="120" w:type="dxa"/>
            </w:tcMar>
          </w:tcPr>
          <w:p w14:paraId="1BB51EDC">
            <w:pPr>
              <w:spacing w:before="120" w:after="120" w:line="288" w:lineRule="auto"/>
              <w:ind w:left="0"/>
              <w:jc w:val="left"/>
            </w:pPr>
            <w:r>
              <w:rPr>
                <w:rFonts w:ascii="Arial" w:hAnsi="Arial" w:eastAsia="等线" w:cs="Arial"/>
                <w:sz w:val="22"/>
              </w:rPr>
              <w:t>质量描述</w:t>
            </w:r>
          </w:p>
        </w:tc>
        <w:tc>
          <w:tcPr>
            <w:tcW w:w="2070" w:type="dxa"/>
            <w:tcMar>
              <w:top w:w="60" w:type="dxa"/>
              <w:left w:w="120" w:type="dxa"/>
              <w:bottom w:w="30" w:type="dxa"/>
              <w:right w:w="120" w:type="dxa"/>
            </w:tcMar>
          </w:tcPr>
          <w:p w14:paraId="6C92A3C4">
            <w:pPr>
              <w:spacing w:before="120" w:after="120" w:line="288" w:lineRule="auto"/>
              <w:ind w:left="0"/>
              <w:jc w:val="left"/>
            </w:pPr>
            <w:r>
              <w:rPr>
                <w:rFonts w:ascii="Arial" w:hAnsi="Arial" w:eastAsia="等线" w:cs="Arial"/>
                <w:sz w:val="22"/>
              </w:rPr>
              <w:t>业务影响</w:t>
            </w:r>
          </w:p>
        </w:tc>
      </w:tr>
      <w:tr w14:paraId="3B7498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E354C5B">
            <w:pPr>
              <w:spacing w:before="120" w:after="120" w:line="288" w:lineRule="auto"/>
              <w:ind w:left="0"/>
              <w:jc w:val="left"/>
            </w:pPr>
            <w:r>
              <w:rPr>
                <w:rFonts w:ascii="Arial" w:hAnsi="Arial" w:eastAsia="等线" w:cs="Arial"/>
                <w:b/>
                <w:sz w:val="22"/>
              </w:rPr>
              <w:t>A级</w:t>
            </w:r>
          </w:p>
        </w:tc>
        <w:tc>
          <w:tcPr>
            <w:tcW w:w="2070" w:type="dxa"/>
            <w:tcMar>
              <w:top w:w="60" w:type="dxa"/>
              <w:left w:w="120" w:type="dxa"/>
              <w:bottom w:w="30" w:type="dxa"/>
              <w:right w:w="120" w:type="dxa"/>
            </w:tcMar>
          </w:tcPr>
          <w:p w14:paraId="3F813F9F">
            <w:pPr>
              <w:spacing w:before="120" w:after="120" w:line="288" w:lineRule="auto"/>
              <w:ind w:left="0"/>
              <w:jc w:val="left"/>
            </w:pPr>
            <w:r>
              <w:rPr>
                <w:rFonts w:ascii="Arial" w:hAnsi="Arial" w:eastAsia="等线" w:cs="Arial"/>
                <w:sz w:val="22"/>
              </w:rPr>
              <w:t>85+</w:t>
            </w:r>
          </w:p>
        </w:tc>
        <w:tc>
          <w:tcPr>
            <w:tcW w:w="2070" w:type="dxa"/>
            <w:tcMar>
              <w:top w:w="60" w:type="dxa"/>
              <w:left w:w="120" w:type="dxa"/>
              <w:bottom w:w="30" w:type="dxa"/>
              <w:right w:w="120" w:type="dxa"/>
            </w:tcMar>
          </w:tcPr>
          <w:p w14:paraId="6728BE56">
            <w:pPr>
              <w:spacing w:before="120" w:after="120" w:line="288" w:lineRule="auto"/>
              <w:ind w:left="0"/>
              <w:jc w:val="left"/>
            </w:pPr>
            <w:r>
              <w:rPr>
                <w:rFonts w:ascii="Arial" w:hAnsi="Arial" w:eastAsia="等线" w:cs="Arial"/>
                <w:sz w:val="22"/>
              </w:rPr>
              <w:t>[cite_start]高质量 [cite: 8]</w:t>
            </w:r>
          </w:p>
        </w:tc>
        <w:tc>
          <w:tcPr>
            <w:tcW w:w="2070" w:type="dxa"/>
            <w:tcMar>
              <w:top w:w="60" w:type="dxa"/>
              <w:left w:w="120" w:type="dxa"/>
              <w:bottom w:w="30" w:type="dxa"/>
              <w:right w:w="120" w:type="dxa"/>
            </w:tcMar>
          </w:tcPr>
          <w:p w14:paraId="4FEBDD34">
            <w:pPr>
              <w:spacing w:before="120" w:after="120" w:line="288" w:lineRule="auto"/>
              <w:ind w:left="0"/>
              <w:jc w:val="left"/>
            </w:pPr>
            <w:r>
              <w:rPr>
                <w:rFonts w:ascii="Arial" w:hAnsi="Arial" w:eastAsia="等线" w:cs="Arial"/>
                <w:sz w:val="22"/>
              </w:rPr>
              <w:t>最佳展示效果</w:t>
            </w:r>
          </w:p>
        </w:tc>
      </w:tr>
      <w:tr w14:paraId="2994C3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CFAB357">
            <w:pPr>
              <w:spacing w:before="120" w:after="120" w:line="288" w:lineRule="auto"/>
              <w:ind w:left="0"/>
              <w:jc w:val="left"/>
            </w:pPr>
            <w:r>
              <w:rPr>
                <w:rFonts w:ascii="Arial" w:hAnsi="Arial" w:eastAsia="等线" w:cs="Arial"/>
                <w:b/>
                <w:sz w:val="22"/>
              </w:rPr>
              <w:t>乙等 (B)</w:t>
            </w:r>
          </w:p>
        </w:tc>
        <w:tc>
          <w:tcPr>
            <w:tcW w:w="2070" w:type="dxa"/>
            <w:tcMar>
              <w:top w:w="60" w:type="dxa"/>
              <w:left w:w="120" w:type="dxa"/>
              <w:bottom w:w="30" w:type="dxa"/>
              <w:right w:w="120" w:type="dxa"/>
            </w:tcMar>
          </w:tcPr>
          <w:p w14:paraId="3ED7B1BF">
            <w:pPr>
              <w:spacing w:before="120" w:after="120" w:line="288" w:lineRule="auto"/>
              <w:ind w:left="0"/>
              <w:jc w:val="left"/>
            </w:pPr>
            <w:r>
              <w:rPr>
                <w:rFonts w:ascii="Arial" w:hAnsi="Arial" w:eastAsia="等线" w:cs="Arial"/>
                <w:sz w:val="22"/>
              </w:rPr>
              <w:t>70 - 85</w:t>
            </w:r>
          </w:p>
        </w:tc>
        <w:tc>
          <w:tcPr>
            <w:tcW w:w="2070" w:type="dxa"/>
            <w:tcMar>
              <w:top w:w="60" w:type="dxa"/>
              <w:left w:w="120" w:type="dxa"/>
              <w:bottom w:w="30" w:type="dxa"/>
              <w:right w:w="120" w:type="dxa"/>
            </w:tcMar>
          </w:tcPr>
          <w:p w14:paraId="230890C8">
            <w:pPr>
              <w:spacing w:before="120" w:after="120" w:line="288" w:lineRule="auto"/>
              <w:ind w:left="0"/>
              <w:jc w:val="left"/>
            </w:pPr>
            <w:r>
              <w:rPr>
                <w:rFonts w:ascii="Arial" w:hAnsi="Arial" w:eastAsia="等线" w:cs="Arial"/>
                <w:sz w:val="22"/>
              </w:rPr>
              <w:t>中等质量</w:t>
            </w:r>
          </w:p>
        </w:tc>
        <w:tc>
          <w:tcPr>
            <w:tcW w:w="2070" w:type="dxa"/>
            <w:tcMar>
              <w:top w:w="60" w:type="dxa"/>
              <w:left w:w="120" w:type="dxa"/>
              <w:bottom w:w="30" w:type="dxa"/>
              <w:right w:w="120" w:type="dxa"/>
            </w:tcMar>
          </w:tcPr>
          <w:p w14:paraId="552810F8">
            <w:pPr>
              <w:spacing w:before="120" w:after="120" w:line="288" w:lineRule="auto"/>
              <w:ind w:left="0"/>
              <w:jc w:val="left"/>
            </w:pPr>
            <w:r>
              <w:rPr>
                <w:rFonts w:ascii="Arial" w:hAnsi="Arial" w:eastAsia="等线" w:cs="Arial"/>
                <w:sz w:val="22"/>
              </w:rPr>
              <w:t>[cite_start]需持续优化 [cite: 10]</w:t>
            </w:r>
          </w:p>
        </w:tc>
      </w:tr>
      <w:tr w14:paraId="041312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F7FDBF5">
            <w:pPr>
              <w:spacing w:before="120" w:after="120" w:line="288" w:lineRule="auto"/>
              <w:ind w:left="0"/>
              <w:jc w:val="left"/>
            </w:pPr>
            <w:r>
              <w:rPr>
                <w:rFonts w:ascii="Arial" w:hAnsi="Arial" w:eastAsia="等线" w:cs="Arial"/>
                <w:b/>
                <w:sz w:val="22"/>
              </w:rPr>
              <w:t>C级</w:t>
            </w:r>
          </w:p>
        </w:tc>
        <w:tc>
          <w:tcPr>
            <w:tcW w:w="2070" w:type="dxa"/>
            <w:tcMar>
              <w:top w:w="60" w:type="dxa"/>
              <w:left w:w="120" w:type="dxa"/>
              <w:bottom w:w="30" w:type="dxa"/>
              <w:right w:w="120" w:type="dxa"/>
            </w:tcMar>
          </w:tcPr>
          <w:p w14:paraId="40B726F5">
            <w:pPr>
              <w:spacing w:before="120" w:after="120" w:line="288" w:lineRule="auto"/>
              <w:ind w:left="0"/>
              <w:jc w:val="left"/>
            </w:pPr>
            <w:r>
              <w:rPr>
                <w:rFonts w:ascii="Arial" w:hAnsi="Arial" w:eastAsia="等线" w:cs="Arial"/>
                <w:sz w:val="22"/>
              </w:rPr>
              <w:t>0 - 70</w:t>
            </w:r>
          </w:p>
        </w:tc>
        <w:tc>
          <w:tcPr>
            <w:tcW w:w="2070" w:type="dxa"/>
            <w:tcMar>
              <w:top w:w="60" w:type="dxa"/>
              <w:left w:w="120" w:type="dxa"/>
              <w:bottom w:w="30" w:type="dxa"/>
              <w:right w:w="120" w:type="dxa"/>
            </w:tcMar>
          </w:tcPr>
          <w:p w14:paraId="27ACF295">
            <w:pPr>
              <w:spacing w:before="120" w:after="120" w:line="288" w:lineRule="auto"/>
              <w:ind w:left="0"/>
              <w:jc w:val="left"/>
            </w:pPr>
            <w:r>
              <w:rPr>
                <w:rFonts w:ascii="Arial" w:hAnsi="Arial" w:eastAsia="等线" w:cs="Arial"/>
                <w:sz w:val="22"/>
              </w:rPr>
              <w:t>[cite_start]低质量（非严重缺陷）[cite: 13]</w:t>
            </w:r>
          </w:p>
        </w:tc>
        <w:tc>
          <w:tcPr>
            <w:tcW w:w="2070" w:type="dxa"/>
            <w:tcMar>
              <w:top w:w="60" w:type="dxa"/>
              <w:left w:w="120" w:type="dxa"/>
              <w:bottom w:w="30" w:type="dxa"/>
              <w:right w:w="120" w:type="dxa"/>
            </w:tcMar>
          </w:tcPr>
          <w:p w14:paraId="59AEDDEF">
            <w:pPr>
              <w:spacing w:before="120" w:after="120" w:line="288" w:lineRule="auto"/>
              <w:ind w:left="0"/>
              <w:jc w:val="left"/>
            </w:pPr>
            <w:r>
              <w:rPr>
                <w:rFonts w:ascii="Arial" w:hAnsi="Arial" w:eastAsia="等线" w:cs="Arial"/>
                <w:sz w:val="22"/>
              </w:rPr>
              <w:t>影响转化，建议修改</w:t>
            </w:r>
          </w:p>
        </w:tc>
      </w:tr>
      <w:tr w14:paraId="043822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ECC1718">
            <w:pPr>
              <w:spacing w:before="120" w:after="120" w:line="288" w:lineRule="auto"/>
              <w:ind w:left="0"/>
              <w:jc w:val="left"/>
            </w:pPr>
            <w:r>
              <w:rPr>
                <w:rFonts w:ascii="Arial" w:hAnsi="Arial" w:eastAsia="等线" w:cs="Arial"/>
                <w:b/>
                <w:sz w:val="22"/>
              </w:rPr>
              <w:t>D级</w:t>
            </w:r>
          </w:p>
        </w:tc>
        <w:tc>
          <w:tcPr>
            <w:tcW w:w="2070" w:type="dxa"/>
            <w:tcMar>
              <w:top w:w="60" w:type="dxa"/>
              <w:left w:w="120" w:type="dxa"/>
              <w:bottom w:w="30" w:type="dxa"/>
              <w:right w:w="120" w:type="dxa"/>
            </w:tcMar>
          </w:tcPr>
          <w:p w14:paraId="39B6D084">
            <w:pPr>
              <w:spacing w:before="120" w:after="120" w:line="288" w:lineRule="auto"/>
              <w:ind w:left="0"/>
              <w:jc w:val="left"/>
            </w:pPr>
            <w:r>
              <w:rPr>
                <w:rFonts w:ascii="Arial" w:hAnsi="Arial" w:eastAsia="等线" w:cs="Arial"/>
                <w:sz w:val="22"/>
              </w:rPr>
              <w:t>0</w:t>
            </w:r>
          </w:p>
        </w:tc>
        <w:tc>
          <w:tcPr>
            <w:tcW w:w="2070" w:type="dxa"/>
            <w:tcMar>
              <w:top w:w="60" w:type="dxa"/>
              <w:left w:w="120" w:type="dxa"/>
              <w:bottom w:w="30" w:type="dxa"/>
              <w:right w:w="120" w:type="dxa"/>
            </w:tcMar>
          </w:tcPr>
          <w:p w14:paraId="21F1F12D">
            <w:pPr>
              <w:spacing w:before="120" w:after="120" w:line="288" w:lineRule="auto"/>
              <w:ind w:left="0"/>
              <w:jc w:val="left"/>
            </w:pPr>
            <w:r>
              <w:rPr>
                <w:rFonts w:ascii="Arial" w:hAnsi="Arial" w:eastAsia="等线" w:cs="Arial"/>
                <w:sz w:val="22"/>
              </w:rPr>
              <w:t>[cite_start]低质量（严重缺陷）[cite: 16]</w:t>
            </w:r>
          </w:p>
        </w:tc>
        <w:tc>
          <w:tcPr>
            <w:tcW w:w="2070" w:type="dxa"/>
            <w:tcMar>
              <w:top w:w="60" w:type="dxa"/>
              <w:left w:w="120" w:type="dxa"/>
              <w:bottom w:w="30" w:type="dxa"/>
              <w:right w:w="120" w:type="dxa"/>
            </w:tcMar>
          </w:tcPr>
          <w:p w14:paraId="0216B421">
            <w:pPr>
              <w:spacing w:before="120" w:after="120" w:line="288" w:lineRule="auto"/>
              <w:ind w:left="0"/>
              <w:jc w:val="left"/>
            </w:pPr>
            <w:r>
              <w:rPr>
                <w:rFonts w:ascii="Arial" w:hAnsi="Arial" w:eastAsia="等线" w:cs="Arial"/>
                <w:b/>
                <w:sz w:val="22"/>
              </w:rPr>
              <w:t>严重缺陷，需立即行动</w:t>
            </w:r>
          </w:p>
        </w:tc>
      </w:tr>
      <w:tr w14:paraId="235DCF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4D9DFA1">
            <w:pPr>
              <w:spacing w:before="120" w:after="120" w:line="288" w:lineRule="auto"/>
              <w:ind w:left="0"/>
              <w:jc w:val="left"/>
            </w:pPr>
            <w:r>
              <w:rPr>
                <w:rFonts w:ascii="Arial" w:hAnsi="Arial" w:eastAsia="等线" w:cs="Arial"/>
                <w:b/>
                <w:sz w:val="22"/>
              </w:rPr>
              <w:t>U级</w:t>
            </w:r>
          </w:p>
        </w:tc>
        <w:tc>
          <w:tcPr>
            <w:tcW w:w="2070" w:type="dxa"/>
            <w:tcMar>
              <w:top w:w="60" w:type="dxa"/>
              <w:left w:w="120" w:type="dxa"/>
              <w:bottom w:w="30" w:type="dxa"/>
              <w:right w:w="120" w:type="dxa"/>
            </w:tcMar>
          </w:tcPr>
          <w:p w14:paraId="700D58DC">
            <w:pPr>
              <w:spacing w:before="120" w:after="120" w:line="288" w:lineRule="auto"/>
              <w:ind w:left="0"/>
              <w:jc w:val="left"/>
            </w:pPr>
            <w:r>
              <w:rPr>
                <w:rFonts w:ascii="Arial" w:hAnsi="Arial" w:eastAsia="等线" w:cs="Arial"/>
                <w:sz w:val="22"/>
              </w:rPr>
              <w:t>N/A</w:t>
            </w:r>
          </w:p>
        </w:tc>
        <w:tc>
          <w:tcPr>
            <w:tcW w:w="2070" w:type="dxa"/>
            <w:tcMar>
              <w:top w:w="60" w:type="dxa"/>
              <w:left w:w="120" w:type="dxa"/>
              <w:bottom w:w="30" w:type="dxa"/>
              <w:right w:w="120" w:type="dxa"/>
            </w:tcMar>
          </w:tcPr>
          <w:p w14:paraId="5855406B">
            <w:pPr>
              <w:spacing w:before="120" w:after="120" w:line="288" w:lineRule="auto"/>
              <w:ind w:left="0"/>
              <w:jc w:val="left"/>
            </w:pPr>
            <w:r>
              <w:rPr>
                <w:rFonts w:ascii="Arial" w:hAnsi="Arial" w:eastAsia="等线" w:cs="Arial"/>
                <w:sz w:val="22"/>
              </w:rPr>
              <w:t>[cite_start]政策违规 [cite: 19]</w:t>
            </w:r>
          </w:p>
        </w:tc>
        <w:tc>
          <w:tcPr>
            <w:tcW w:w="2070" w:type="dxa"/>
            <w:tcMar>
              <w:top w:w="60" w:type="dxa"/>
              <w:left w:w="120" w:type="dxa"/>
              <w:bottom w:w="30" w:type="dxa"/>
              <w:right w:w="120" w:type="dxa"/>
            </w:tcMar>
          </w:tcPr>
          <w:p w14:paraId="6307F788">
            <w:pPr>
              <w:spacing w:before="120" w:after="120" w:line="288" w:lineRule="auto"/>
              <w:ind w:left="0"/>
              <w:jc w:val="left"/>
            </w:pPr>
            <w:r>
              <w:rPr>
                <w:rFonts w:ascii="Arial" w:hAnsi="Arial" w:eastAsia="等线" w:cs="Arial"/>
                <w:sz w:val="22"/>
              </w:rPr>
              <w:t>[cite_start]</w:t>
            </w:r>
            <w:r>
              <w:rPr>
                <w:rFonts w:ascii="Arial" w:hAnsi="Arial" w:eastAsia="等线" w:cs="Arial"/>
                <w:b/>
                <w:sz w:val="22"/>
              </w:rPr>
              <w:t>索引屏蔽/网站抑制</w:t>
            </w:r>
            <w:r>
              <w:rPr>
                <w:rFonts w:ascii="Arial" w:hAnsi="Arial" w:eastAsia="等线" w:cs="Arial"/>
                <w:sz w:val="22"/>
              </w:rPr>
              <w:t xml:space="preserve"> [cite: 24, 25]</w:t>
            </w:r>
          </w:p>
        </w:tc>
      </w:tr>
    </w:tbl>
    <w:p w14:paraId="28BD4C09">
      <w:pPr>
        <w:spacing w:before="120" w:after="120" w:line="288" w:lineRule="auto"/>
        <w:ind w:left="0"/>
        <w:jc w:val="left"/>
      </w:pPr>
    </w:p>
    <w:p w14:paraId="496DB480">
      <w:pPr>
        <w:pBdr>
          <w:bottom w:val="single" w:color="DEE0E3" w:sz="2" w:space="0"/>
          <w:between w:val="single" w:color="DEE0E3" w:sz="2" w:space="0"/>
        </w:pBdr>
        <w:spacing w:before="120" w:after="120" w:line="288" w:lineRule="auto"/>
        <w:ind w:left="0"/>
      </w:pPr>
    </w:p>
    <w:p w14:paraId="509C6D45">
      <w:pPr>
        <w:spacing w:before="120" w:after="120" w:line="288" w:lineRule="auto"/>
        <w:ind w:left="0"/>
        <w:jc w:val="left"/>
      </w:pPr>
    </w:p>
    <w:p w14:paraId="1597E026">
      <w:pPr>
        <w:spacing w:before="300" w:after="120" w:line="288" w:lineRule="auto"/>
        <w:ind w:left="0"/>
        <w:jc w:val="left"/>
        <w:outlineLvl w:val="2"/>
      </w:pPr>
      <w:bookmarkStart w:id="16" w:name="heading_16"/>
      <w:r>
        <w:rPr>
          <w:rFonts w:ascii="Arial" w:hAnsi="Arial" w:eastAsia="等线" w:cs="Arial"/>
          <w:b/>
          <w:sz w:val="30"/>
        </w:rPr>
        <w:t>2. 核心评分维度与权重分配</w:t>
      </w:r>
      <w:bookmarkEnd w:id="16"/>
    </w:p>
    <w:p w14:paraId="1D152FE8">
      <w:pPr>
        <w:spacing w:before="120" w:after="120" w:line="288" w:lineRule="auto"/>
        <w:ind w:left="0"/>
        <w:jc w:val="left"/>
      </w:pPr>
      <w:r>
        <w:rPr>
          <w:rFonts w:ascii="Arial" w:hAnsi="Arial" w:eastAsia="等线" w:cs="Arial"/>
          <w:sz w:val="22"/>
        </w:rPr>
        <w:t>[cite_start]系统总分由以下六个组件加权计算得出 [cite: 20]：</w:t>
      </w:r>
    </w:p>
    <w:p w14:paraId="38FC37AB">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180"/>
        <w:gridCol w:w="1725"/>
        <w:gridCol w:w="3375"/>
      </w:tblGrid>
      <w:tr w14:paraId="5C1CD3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180" w:type="dxa"/>
            <w:tcMar>
              <w:top w:w="60" w:type="dxa"/>
              <w:left w:w="120" w:type="dxa"/>
              <w:bottom w:w="30" w:type="dxa"/>
              <w:right w:w="120" w:type="dxa"/>
            </w:tcMar>
          </w:tcPr>
          <w:p w14:paraId="32E66F68">
            <w:pPr>
              <w:spacing w:before="120" w:after="120" w:line="288" w:lineRule="auto"/>
              <w:ind w:left="0"/>
              <w:jc w:val="left"/>
            </w:pPr>
            <w:r>
              <w:rPr>
                <w:rFonts w:ascii="Arial" w:hAnsi="Arial" w:eastAsia="等线" w:cs="Arial"/>
                <w:sz w:val="22"/>
              </w:rPr>
              <w:t>评估组件</w:t>
            </w:r>
          </w:p>
        </w:tc>
        <w:tc>
          <w:tcPr>
            <w:tcW w:w="1725" w:type="dxa"/>
            <w:tcMar>
              <w:top w:w="60" w:type="dxa"/>
              <w:left w:w="120" w:type="dxa"/>
              <w:bottom w:w="30" w:type="dxa"/>
              <w:right w:w="120" w:type="dxa"/>
            </w:tcMar>
          </w:tcPr>
          <w:p w14:paraId="6E266304">
            <w:pPr>
              <w:spacing w:before="120" w:after="120" w:line="288" w:lineRule="auto"/>
              <w:ind w:left="0"/>
              <w:jc w:val="left"/>
            </w:pPr>
            <w:r>
              <w:rPr>
                <w:rFonts w:ascii="Arial" w:hAnsi="Arial" w:eastAsia="等线" w:cs="Arial"/>
                <w:sz w:val="22"/>
              </w:rPr>
              <w:t>权重</w:t>
            </w:r>
          </w:p>
        </w:tc>
        <w:tc>
          <w:tcPr>
            <w:tcW w:w="3375" w:type="dxa"/>
            <w:tcMar>
              <w:top w:w="60" w:type="dxa"/>
              <w:left w:w="120" w:type="dxa"/>
              <w:bottom w:w="30" w:type="dxa"/>
              <w:right w:w="120" w:type="dxa"/>
            </w:tcMar>
          </w:tcPr>
          <w:p w14:paraId="75B31F48">
            <w:pPr>
              <w:spacing w:before="120" w:after="120" w:line="288" w:lineRule="auto"/>
              <w:ind w:left="0"/>
              <w:jc w:val="left"/>
            </w:pPr>
            <w:r>
              <w:rPr>
                <w:rFonts w:ascii="Arial" w:hAnsi="Arial" w:eastAsia="等线" w:cs="Arial"/>
                <w:sz w:val="22"/>
              </w:rPr>
              <w:t>满分标准 (Requirements)</w:t>
            </w:r>
          </w:p>
        </w:tc>
      </w:tr>
      <w:tr w14:paraId="6C1210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180" w:type="dxa"/>
            <w:tcMar>
              <w:top w:w="60" w:type="dxa"/>
              <w:left w:w="120" w:type="dxa"/>
              <w:bottom w:w="30" w:type="dxa"/>
              <w:right w:w="120" w:type="dxa"/>
            </w:tcMar>
          </w:tcPr>
          <w:p w14:paraId="4D1A0C7B">
            <w:pPr>
              <w:spacing w:before="120" w:after="120" w:line="288" w:lineRule="auto"/>
              <w:ind w:left="0"/>
              <w:jc w:val="left"/>
            </w:pPr>
            <w:r>
              <w:rPr>
                <w:rFonts w:ascii="Arial" w:hAnsi="Arial" w:eastAsia="等线" w:cs="Arial"/>
                <w:b/>
                <w:sz w:val="22"/>
              </w:rPr>
              <w:t>结构化属性 (Structured Attributes)</w:t>
            </w:r>
          </w:p>
        </w:tc>
        <w:tc>
          <w:tcPr>
            <w:tcW w:w="1725" w:type="dxa"/>
            <w:tcMar>
              <w:top w:w="60" w:type="dxa"/>
              <w:left w:w="120" w:type="dxa"/>
              <w:bottom w:w="30" w:type="dxa"/>
              <w:right w:w="120" w:type="dxa"/>
            </w:tcMar>
          </w:tcPr>
          <w:p w14:paraId="4C5AC684">
            <w:pPr>
              <w:spacing w:before="120" w:after="120" w:line="288" w:lineRule="auto"/>
              <w:ind w:left="0"/>
              <w:jc w:val="left"/>
            </w:pPr>
            <w:r>
              <w:rPr>
                <w:rFonts w:ascii="Arial" w:hAnsi="Arial" w:eastAsia="等线" w:cs="Arial"/>
                <w:sz w:val="22"/>
              </w:rPr>
              <w:t>30%</w:t>
            </w:r>
          </w:p>
        </w:tc>
        <w:tc>
          <w:tcPr>
            <w:tcW w:w="3375" w:type="dxa"/>
            <w:tcMar>
              <w:top w:w="60" w:type="dxa"/>
              <w:left w:w="120" w:type="dxa"/>
              <w:bottom w:w="30" w:type="dxa"/>
              <w:right w:w="120" w:type="dxa"/>
            </w:tcMar>
          </w:tcPr>
          <w:p w14:paraId="1DCE2F75">
            <w:pPr>
              <w:spacing w:before="120" w:after="120" w:line="288" w:lineRule="auto"/>
              <w:ind w:left="0"/>
              <w:jc w:val="left"/>
            </w:pPr>
            <w:r>
              <w:rPr>
                <w:rFonts w:ascii="Arial" w:hAnsi="Arial" w:eastAsia="等线" w:cs="Arial"/>
                <w:sz w:val="22"/>
              </w:rPr>
              <w:t>[cite_start]“产品概述”和“深度信息”中的所有适用属性必须完整且正确 [cite: 20, 65]。</w:t>
            </w:r>
          </w:p>
        </w:tc>
      </w:tr>
      <w:tr w14:paraId="0DB925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180" w:type="dxa"/>
            <w:tcMar>
              <w:top w:w="60" w:type="dxa"/>
              <w:left w:w="120" w:type="dxa"/>
              <w:bottom w:w="30" w:type="dxa"/>
              <w:right w:w="120" w:type="dxa"/>
            </w:tcMar>
          </w:tcPr>
          <w:p w14:paraId="3B0CB866">
            <w:pPr>
              <w:spacing w:before="120" w:after="120" w:line="288" w:lineRule="auto"/>
              <w:ind w:left="0"/>
              <w:jc w:val="left"/>
            </w:pPr>
            <w:r>
              <w:rPr>
                <w:rFonts w:ascii="Arial" w:hAnsi="Arial" w:eastAsia="等线" w:cs="Arial"/>
                <w:b/>
                <w:sz w:val="22"/>
              </w:rPr>
              <w:t>标题质量 (Title Quality)</w:t>
            </w:r>
          </w:p>
        </w:tc>
        <w:tc>
          <w:tcPr>
            <w:tcW w:w="1725" w:type="dxa"/>
            <w:tcMar>
              <w:top w:w="60" w:type="dxa"/>
              <w:left w:w="120" w:type="dxa"/>
              <w:bottom w:w="30" w:type="dxa"/>
              <w:right w:w="120" w:type="dxa"/>
            </w:tcMar>
          </w:tcPr>
          <w:p w14:paraId="4FD25052">
            <w:pPr>
              <w:spacing w:before="120" w:after="120" w:line="288" w:lineRule="auto"/>
              <w:ind w:left="0"/>
              <w:jc w:val="left"/>
            </w:pPr>
            <w:r>
              <w:rPr>
                <w:rFonts w:ascii="Arial" w:hAnsi="Arial" w:eastAsia="等线" w:cs="Arial"/>
                <w:sz w:val="22"/>
              </w:rPr>
              <w:t>25%</w:t>
            </w:r>
          </w:p>
        </w:tc>
        <w:tc>
          <w:tcPr>
            <w:tcW w:w="3375" w:type="dxa"/>
            <w:tcMar>
              <w:top w:w="60" w:type="dxa"/>
              <w:left w:w="120" w:type="dxa"/>
              <w:bottom w:w="30" w:type="dxa"/>
              <w:right w:w="120" w:type="dxa"/>
            </w:tcMar>
          </w:tcPr>
          <w:p w14:paraId="41C6DD49">
            <w:pPr>
              <w:spacing w:before="120" w:after="120" w:line="288" w:lineRule="auto"/>
              <w:ind w:left="0"/>
              <w:jc w:val="left"/>
            </w:pPr>
            <w:r>
              <w:rPr>
                <w:rFonts w:ascii="Arial" w:hAnsi="Arial" w:eastAsia="等线" w:cs="Arial"/>
                <w:sz w:val="22"/>
              </w:rPr>
              <w:t>[cite_start]基于 TQS 逻辑，需满足长度、品牌开头、无冗余、正确大小写等 [cite: 68, 69]。</w:t>
            </w:r>
          </w:p>
        </w:tc>
      </w:tr>
      <w:tr w14:paraId="740ACA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180" w:type="dxa"/>
            <w:tcMar>
              <w:top w:w="60" w:type="dxa"/>
              <w:left w:w="120" w:type="dxa"/>
              <w:bottom w:w="30" w:type="dxa"/>
              <w:right w:w="120" w:type="dxa"/>
            </w:tcMar>
          </w:tcPr>
          <w:p w14:paraId="072DBB2E">
            <w:pPr>
              <w:spacing w:before="120" w:after="120" w:line="288" w:lineRule="auto"/>
              <w:ind w:left="0"/>
              <w:jc w:val="left"/>
            </w:pPr>
            <w:r>
              <w:rPr>
                <w:rFonts w:ascii="Arial" w:hAnsi="Arial" w:eastAsia="等线" w:cs="Arial"/>
                <w:b/>
                <w:sz w:val="22"/>
              </w:rPr>
              <w:t>变体质量 (Variation Quality)</w:t>
            </w:r>
          </w:p>
        </w:tc>
        <w:tc>
          <w:tcPr>
            <w:tcW w:w="1725" w:type="dxa"/>
            <w:tcMar>
              <w:top w:w="60" w:type="dxa"/>
              <w:left w:w="120" w:type="dxa"/>
              <w:bottom w:w="30" w:type="dxa"/>
              <w:right w:w="120" w:type="dxa"/>
            </w:tcMar>
          </w:tcPr>
          <w:p w14:paraId="307CDE96">
            <w:pPr>
              <w:spacing w:before="120" w:after="120" w:line="288" w:lineRule="auto"/>
              <w:ind w:left="0"/>
              <w:jc w:val="left"/>
            </w:pPr>
            <w:r>
              <w:rPr>
                <w:rFonts w:ascii="Arial" w:hAnsi="Arial" w:eastAsia="等线" w:cs="Arial"/>
                <w:sz w:val="22"/>
              </w:rPr>
              <w:t>20%</w:t>
            </w:r>
          </w:p>
        </w:tc>
        <w:tc>
          <w:tcPr>
            <w:tcW w:w="3375" w:type="dxa"/>
            <w:tcMar>
              <w:top w:w="60" w:type="dxa"/>
              <w:left w:w="120" w:type="dxa"/>
              <w:bottom w:w="30" w:type="dxa"/>
              <w:right w:w="120" w:type="dxa"/>
            </w:tcMar>
          </w:tcPr>
          <w:p w14:paraId="41665B89">
            <w:pPr>
              <w:spacing w:before="120" w:after="120" w:line="288" w:lineRule="auto"/>
              <w:ind w:left="0"/>
              <w:jc w:val="left"/>
            </w:pPr>
            <w:r>
              <w:rPr>
                <w:rFonts w:ascii="Arial" w:hAnsi="Arial" w:eastAsia="等线" w:cs="Arial"/>
                <w:sz w:val="22"/>
              </w:rPr>
              <w:t>[cite_start]变体主题及属性在整个变体族中必须保持一致、正确且无重复 [cite: 20, 84]。</w:t>
            </w:r>
          </w:p>
        </w:tc>
      </w:tr>
      <w:tr w14:paraId="7AF9B0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180" w:type="dxa"/>
            <w:tcMar>
              <w:top w:w="60" w:type="dxa"/>
              <w:left w:w="120" w:type="dxa"/>
              <w:bottom w:w="30" w:type="dxa"/>
              <w:right w:w="120" w:type="dxa"/>
            </w:tcMar>
          </w:tcPr>
          <w:p w14:paraId="035682AB">
            <w:pPr>
              <w:spacing w:before="120" w:after="120" w:line="288" w:lineRule="auto"/>
              <w:ind w:left="0"/>
              <w:jc w:val="left"/>
            </w:pPr>
            <w:r>
              <w:rPr>
                <w:rFonts w:ascii="Arial" w:hAnsi="Arial" w:eastAsia="等线" w:cs="Arial"/>
                <w:b/>
                <w:sz w:val="22"/>
              </w:rPr>
              <w:t>图片质量 (Image Quality)</w:t>
            </w:r>
          </w:p>
        </w:tc>
        <w:tc>
          <w:tcPr>
            <w:tcW w:w="1725" w:type="dxa"/>
            <w:tcMar>
              <w:top w:w="60" w:type="dxa"/>
              <w:left w:w="120" w:type="dxa"/>
              <w:bottom w:w="30" w:type="dxa"/>
              <w:right w:w="120" w:type="dxa"/>
            </w:tcMar>
          </w:tcPr>
          <w:p w14:paraId="166C3F72">
            <w:pPr>
              <w:spacing w:before="120" w:after="120" w:line="288" w:lineRule="auto"/>
              <w:ind w:left="0"/>
              <w:jc w:val="left"/>
            </w:pPr>
            <w:r>
              <w:rPr>
                <w:rFonts w:ascii="Arial" w:hAnsi="Arial" w:eastAsia="等线" w:cs="Arial"/>
                <w:sz w:val="22"/>
              </w:rPr>
              <w:t>15%</w:t>
            </w:r>
          </w:p>
        </w:tc>
        <w:tc>
          <w:tcPr>
            <w:tcW w:w="3375" w:type="dxa"/>
            <w:tcMar>
              <w:top w:w="60" w:type="dxa"/>
              <w:left w:w="120" w:type="dxa"/>
              <w:bottom w:w="30" w:type="dxa"/>
              <w:right w:w="120" w:type="dxa"/>
            </w:tcMar>
          </w:tcPr>
          <w:p w14:paraId="070BCD05">
            <w:pPr>
              <w:spacing w:before="120" w:after="120" w:line="288" w:lineRule="auto"/>
              <w:ind w:left="0"/>
              <w:jc w:val="left"/>
            </w:pPr>
            <w:r>
              <w:rPr>
                <w:rFonts w:ascii="Arial" w:hAnsi="Arial" w:eastAsia="等线" w:cs="Arial"/>
                <w:sz w:val="22"/>
              </w:rPr>
              <w:t>[cite_start]网站图片数量 ≥ 4 张，且无质量缺陷 [cite: 20, 51]。</w:t>
            </w:r>
          </w:p>
        </w:tc>
      </w:tr>
      <w:tr w14:paraId="259CF4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180" w:type="dxa"/>
            <w:tcMar>
              <w:top w:w="60" w:type="dxa"/>
              <w:left w:w="120" w:type="dxa"/>
              <w:bottom w:w="30" w:type="dxa"/>
              <w:right w:w="120" w:type="dxa"/>
            </w:tcMar>
          </w:tcPr>
          <w:p w14:paraId="57962BA2">
            <w:pPr>
              <w:spacing w:before="120" w:after="120" w:line="288" w:lineRule="auto"/>
              <w:ind w:left="0"/>
              <w:jc w:val="left"/>
            </w:pPr>
            <w:r>
              <w:rPr>
                <w:rFonts w:ascii="Arial" w:hAnsi="Arial" w:eastAsia="等线" w:cs="Arial"/>
                <w:b/>
                <w:sz w:val="22"/>
              </w:rPr>
              <w:t>五点描述 (Bullet Points)</w:t>
            </w:r>
          </w:p>
        </w:tc>
        <w:tc>
          <w:tcPr>
            <w:tcW w:w="1725" w:type="dxa"/>
            <w:tcMar>
              <w:top w:w="60" w:type="dxa"/>
              <w:left w:w="120" w:type="dxa"/>
              <w:bottom w:w="30" w:type="dxa"/>
              <w:right w:w="120" w:type="dxa"/>
            </w:tcMar>
          </w:tcPr>
          <w:p w14:paraId="2362B1F9">
            <w:pPr>
              <w:spacing w:before="120" w:after="120" w:line="288" w:lineRule="auto"/>
              <w:ind w:left="0"/>
              <w:jc w:val="left"/>
            </w:pPr>
            <w:r>
              <w:rPr>
                <w:rFonts w:ascii="Arial" w:hAnsi="Arial" w:eastAsia="等线" w:cs="Arial"/>
                <w:sz w:val="22"/>
              </w:rPr>
              <w:t>5%</w:t>
            </w:r>
          </w:p>
        </w:tc>
        <w:tc>
          <w:tcPr>
            <w:tcW w:w="3375" w:type="dxa"/>
            <w:tcMar>
              <w:top w:w="60" w:type="dxa"/>
              <w:left w:w="120" w:type="dxa"/>
              <w:bottom w:w="30" w:type="dxa"/>
              <w:right w:w="120" w:type="dxa"/>
            </w:tcMar>
          </w:tcPr>
          <w:p w14:paraId="0FA7BF5B">
            <w:pPr>
              <w:spacing w:before="120" w:after="120" w:line="288" w:lineRule="auto"/>
              <w:ind w:left="0"/>
              <w:jc w:val="left"/>
            </w:pPr>
            <w:r>
              <w:rPr>
                <w:rFonts w:ascii="Arial" w:hAnsi="Arial" w:eastAsia="等线" w:cs="Arial"/>
                <w:sz w:val="22"/>
              </w:rPr>
              <w:t>[cite_start]数量 ≥ 3 个，且无违禁词 [cite: 20, 90]。</w:t>
            </w:r>
          </w:p>
        </w:tc>
      </w:tr>
      <w:tr w14:paraId="5FC475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180" w:type="dxa"/>
            <w:tcMar>
              <w:top w:w="60" w:type="dxa"/>
              <w:left w:w="120" w:type="dxa"/>
              <w:bottom w:w="30" w:type="dxa"/>
              <w:right w:w="120" w:type="dxa"/>
            </w:tcMar>
          </w:tcPr>
          <w:p w14:paraId="67D51348">
            <w:pPr>
              <w:spacing w:before="120" w:after="120" w:line="288" w:lineRule="auto"/>
              <w:ind w:left="0"/>
              <w:jc w:val="left"/>
            </w:pPr>
            <w:r>
              <w:rPr>
                <w:rFonts w:ascii="Arial" w:hAnsi="Arial" w:eastAsia="等线" w:cs="Arial"/>
                <w:b/>
                <w:sz w:val="22"/>
              </w:rPr>
              <w:t>A+ 内容 (A+ Content)</w:t>
            </w:r>
          </w:p>
        </w:tc>
        <w:tc>
          <w:tcPr>
            <w:tcW w:w="1725" w:type="dxa"/>
            <w:tcMar>
              <w:top w:w="60" w:type="dxa"/>
              <w:left w:w="120" w:type="dxa"/>
              <w:bottom w:w="30" w:type="dxa"/>
              <w:right w:w="120" w:type="dxa"/>
            </w:tcMar>
          </w:tcPr>
          <w:p w14:paraId="47AF6AF0">
            <w:pPr>
              <w:spacing w:before="120" w:after="120" w:line="288" w:lineRule="auto"/>
              <w:ind w:left="0"/>
              <w:jc w:val="left"/>
            </w:pPr>
            <w:r>
              <w:rPr>
                <w:rFonts w:ascii="Arial" w:hAnsi="Arial" w:eastAsia="等线" w:cs="Arial"/>
                <w:sz w:val="22"/>
              </w:rPr>
              <w:t>5%</w:t>
            </w:r>
          </w:p>
        </w:tc>
        <w:tc>
          <w:tcPr>
            <w:tcW w:w="3375" w:type="dxa"/>
            <w:tcMar>
              <w:top w:w="60" w:type="dxa"/>
              <w:left w:w="120" w:type="dxa"/>
              <w:bottom w:w="30" w:type="dxa"/>
              <w:right w:w="120" w:type="dxa"/>
            </w:tcMar>
          </w:tcPr>
          <w:p w14:paraId="2FF69289">
            <w:pPr>
              <w:spacing w:before="120" w:after="120" w:line="288" w:lineRule="auto"/>
              <w:ind w:left="0"/>
              <w:jc w:val="left"/>
            </w:pPr>
            <w:r>
              <w:rPr>
                <w:rFonts w:ascii="Arial" w:hAnsi="Arial" w:eastAsia="等线" w:cs="Arial"/>
                <w:sz w:val="22"/>
              </w:rPr>
              <w:t>[cite_start]必须存在 A+ 页面内容 [cite: 20, 91]。</w:t>
            </w:r>
          </w:p>
        </w:tc>
      </w:tr>
    </w:tbl>
    <w:p w14:paraId="100D4648">
      <w:pPr>
        <w:spacing w:before="120" w:after="120" w:line="288" w:lineRule="auto"/>
        <w:ind w:left="0"/>
        <w:jc w:val="left"/>
      </w:pPr>
    </w:p>
    <w:p w14:paraId="47B6F9B2">
      <w:pPr>
        <w:pBdr>
          <w:bottom w:val="single" w:color="DEE0E3" w:sz="2" w:space="0"/>
          <w:between w:val="single" w:color="DEE0E3" w:sz="2" w:space="0"/>
        </w:pBdr>
        <w:spacing w:before="120" w:after="120" w:line="288" w:lineRule="auto"/>
        <w:ind w:left="0"/>
      </w:pPr>
    </w:p>
    <w:p w14:paraId="501CBE49">
      <w:pPr>
        <w:spacing w:before="120" w:after="120" w:line="288" w:lineRule="auto"/>
        <w:ind w:left="0"/>
        <w:jc w:val="left"/>
      </w:pPr>
    </w:p>
    <w:p w14:paraId="62E9853D">
      <w:pPr>
        <w:spacing w:before="300" w:after="120" w:line="288" w:lineRule="auto"/>
        <w:ind w:left="0"/>
        <w:jc w:val="left"/>
        <w:outlineLvl w:val="2"/>
      </w:pPr>
      <w:bookmarkStart w:id="17" w:name="heading_17"/>
      <w:r>
        <w:rPr>
          <w:rFonts w:ascii="Arial" w:hAnsi="Arial" w:eastAsia="等线" w:cs="Arial"/>
          <w:b/>
          <w:sz w:val="30"/>
        </w:rPr>
        <w:t>3. 详细评分逻辑 (Logic)</w:t>
      </w:r>
      <w:bookmarkEnd w:id="17"/>
    </w:p>
    <w:p w14:paraId="45EA8F89">
      <w:pPr>
        <w:spacing w:before="120" w:after="120" w:line="288" w:lineRule="auto"/>
        <w:ind w:left="0"/>
        <w:jc w:val="left"/>
      </w:pPr>
    </w:p>
    <w:p w14:paraId="0F3EE61B">
      <w:pPr>
        <w:spacing w:before="260" w:after="120" w:line="288" w:lineRule="auto"/>
        <w:ind w:left="0"/>
        <w:jc w:val="left"/>
        <w:outlineLvl w:val="3"/>
      </w:pPr>
      <w:bookmarkStart w:id="18" w:name="heading_18"/>
      <w:r>
        <w:rPr>
          <w:rFonts w:ascii="Arial" w:hAnsi="Arial" w:eastAsia="等线" w:cs="Arial"/>
          <w:b/>
          <w:sz w:val="28"/>
        </w:rPr>
        <w:t>[cite_start]3.1 标题质量评估 (Title Quality) [cite: 69]</w:t>
      </w:r>
      <w:bookmarkEnd w:id="18"/>
    </w:p>
    <w:p w14:paraId="2F7CC48E">
      <w:pPr>
        <w:numPr>
          <w:ilvl w:val="0"/>
          <w:numId w:val="1"/>
        </w:numPr>
        <w:spacing w:before="120" w:after="120" w:line="288" w:lineRule="auto"/>
        <w:ind w:left="0"/>
        <w:jc w:val="left"/>
      </w:pPr>
      <w:r>
        <w:rPr>
          <w:rFonts w:ascii="Arial" w:hAnsi="Arial" w:eastAsia="等线" w:cs="Arial"/>
          <w:sz w:val="22"/>
        </w:rPr>
        <w:t>[cite_start]</w:t>
      </w:r>
      <w:r>
        <w:rPr>
          <w:rFonts w:ascii="Arial" w:hAnsi="Arial" w:eastAsia="等线" w:cs="Arial"/>
          <w:b/>
          <w:sz w:val="22"/>
        </w:rPr>
        <w:t>A级 (100%分值)：</w:t>
      </w:r>
      <w:r>
        <w:rPr>
          <w:rFonts w:ascii="Arial" w:hAnsi="Arial" w:eastAsia="等线" w:cs="Arial"/>
          <w:sz w:val="22"/>
        </w:rPr>
        <w:t xml:space="preserve"> 长度 ≤ 200 字符 [cite: 73][cite_start]；标注属性 ≥ 3 个 [cite: 71][cite_start]；无冗余词汇 [cite: 72][cite_start]；无受限短语/特殊字符 [cite: 75, 76]。</w:t>
      </w:r>
    </w:p>
    <w:p w14:paraId="3B9F13A4">
      <w:pPr>
        <w:numPr>
          <w:ilvl w:val="0"/>
          <w:numId w:val="2"/>
        </w:numPr>
        <w:spacing w:before="120" w:after="120" w:line="288" w:lineRule="auto"/>
        <w:ind w:left="0"/>
        <w:jc w:val="left"/>
      </w:pPr>
      <w:r>
        <w:rPr>
          <w:rFonts w:ascii="Arial" w:hAnsi="Arial" w:eastAsia="等线" w:cs="Arial"/>
          <w:sz w:val="22"/>
        </w:rPr>
        <w:t>[cite_start]</w:t>
      </w:r>
      <w:r>
        <w:rPr>
          <w:rFonts w:ascii="Arial" w:hAnsi="Arial" w:eastAsia="等线" w:cs="Arial"/>
          <w:b/>
          <w:sz w:val="22"/>
        </w:rPr>
        <w:t>B级 (≥50%分值)：</w:t>
      </w:r>
      <w:r>
        <w:rPr>
          <w:rFonts w:ascii="Arial" w:hAnsi="Arial" w:eastAsia="等线" w:cs="Arial"/>
          <w:sz w:val="22"/>
        </w:rPr>
        <w:t xml:space="preserve"> 未违反政策，但上述任一维度未达 A 级标准 [cite: 77]。</w:t>
      </w:r>
    </w:p>
    <w:p w14:paraId="53207C8D">
      <w:pPr>
        <w:numPr>
          <w:ilvl w:val="0"/>
          <w:numId w:val="3"/>
        </w:numPr>
        <w:spacing w:before="120" w:after="120" w:line="288" w:lineRule="auto"/>
        <w:ind w:left="0"/>
        <w:jc w:val="left"/>
      </w:pPr>
      <w:r>
        <w:rPr>
          <w:rFonts w:ascii="Arial" w:hAnsi="Arial" w:eastAsia="等线" w:cs="Arial"/>
          <w:sz w:val="22"/>
        </w:rPr>
        <w:t>[cite_start]</w:t>
      </w:r>
      <w:r>
        <w:rPr>
          <w:rFonts w:ascii="Arial" w:hAnsi="Arial" w:eastAsia="等线" w:cs="Arial"/>
          <w:b/>
          <w:sz w:val="22"/>
        </w:rPr>
        <w:t>C级/U级 (0分/屏蔽)：</w:t>
      </w:r>
      <w:r>
        <w:rPr>
          <w:rFonts w:ascii="Arial" w:hAnsi="Arial" w:eastAsia="等线" w:cs="Arial"/>
          <w:sz w:val="22"/>
        </w:rPr>
        <w:t xml:space="preserve"> 长度 &gt; 200 [cite: 81][cite_start]；属性标注 &lt; 2 个 [cite: 79][cite_start]；存在重复词 [cite: 80][cite_start]；包含受限短语 [cite: 82]。</w:t>
      </w:r>
    </w:p>
    <w:p w14:paraId="35E26DBF">
      <w:pPr>
        <w:spacing w:before="120" w:after="120" w:line="288" w:lineRule="auto"/>
        <w:ind w:left="453"/>
        <w:jc w:val="left"/>
      </w:pPr>
    </w:p>
    <w:p w14:paraId="15BF719B">
      <w:pPr>
        <w:spacing w:before="260" w:after="120" w:line="288" w:lineRule="auto"/>
        <w:ind w:left="0"/>
        <w:jc w:val="left"/>
        <w:outlineLvl w:val="3"/>
      </w:pPr>
      <w:bookmarkStart w:id="19" w:name="heading_19"/>
      <w:r>
        <w:rPr>
          <w:rFonts w:ascii="Arial" w:hAnsi="Arial" w:eastAsia="等线" w:cs="Arial"/>
          <w:b/>
          <w:sz w:val="28"/>
        </w:rPr>
        <w:t>[cite_start]3.2 结构化属性 (Structured Attributes) [cite: 65, 66]</w:t>
      </w:r>
      <w:bookmarkEnd w:id="19"/>
    </w:p>
    <w:p w14:paraId="1CFC24E3">
      <w:pPr>
        <w:numPr>
          <w:ilvl w:val="0"/>
          <w:numId w:val="4"/>
        </w:numPr>
        <w:spacing w:before="120" w:after="120" w:line="288" w:lineRule="auto"/>
        <w:ind w:left="0"/>
        <w:jc w:val="left"/>
      </w:pPr>
      <w:r>
        <w:rPr>
          <w:rFonts w:ascii="Arial" w:hAnsi="Arial" w:eastAsia="等线" w:cs="Arial"/>
          <w:sz w:val="22"/>
        </w:rPr>
        <w:t>[cite_start]</w:t>
      </w:r>
      <w:r>
        <w:rPr>
          <w:rFonts w:ascii="Arial" w:hAnsi="Arial" w:eastAsia="等线" w:cs="Arial"/>
          <w:b/>
          <w:sz w:val="22"/>
        </w:rPr>
        <w:t>评估范围：</w:t>
      </w:r>
      <w:r>
        <w:rPr>
          <w:rFonts w:ascii="Arial" w:hAnsi="Arial" w:eastAsia="等线" w:cs="Arial"/>
          <w:sz w:val="22"/>
        </w:rPr>
        <w:t xml:space="preserve"> 涵盖前 6 项 RAI 属性（产品概述）及 Band A/B 属性（深度可视化）[cite: 66]。</w:t>
      </w:r>
    </w:p>
    <w:p w14:paraId="56BCB48C">
      <w:pPr>
        <w:numPr>
          <w:ilvl w:val="0"/>
          <w:numId w:val="5"/>
        </w:numPr>
        <w:spacing w:before="120" w:after="120" w:line="288" w:lineRule="auto"/>
        <w:ind w:left="0"/>
        <w:jc w:val="left"/>
      </w:pPr>
      <w:r>
        <w:rPr>
          <w:rFonts w:ascii="Arial" w:hAnsi="Arial" w:eastAsia="等线" w:cs="Arial"/>
          <w:sz w:val="22"/>
        </w:rPr>
        <w:t>[cite_start]</w:t>
      </w:r>
      <w:r>
        <w:rPr>
          <w:rFonts w:ascii="Arial" w:hAnsi="Arial" w:eastAsia="等线" w:cs="Arial"/>
          <w:b/>
          <w:sz w:val="22"/>
        </w:rPr>
        <w:t>逻辑：</w:t>
      </w:r>
      <w:r>
        <w:rPr>
          <w:rFonts w:ascii="Arial" w:hAnsi="Arial" w:eastAsia="等线" w:cs="Arial"/>
          <w:sz w:val="22"/>
        </w:rPr>
        <w:t xml:space="preserve"> 评分 = 完整且正确属性的权重总和 [cite: 67]。</w:t>
      </w:r>
    </w:p>
    <w:p w14:paraId="29B6B530">
      <w:pPr>
        <w:numPr>
          <w:ilvl w:val="0"/>
          <w:numId w:val="6"/>
        </w:numPr>
        <w:spacing w:before="120" w:after="120" w:line="288" w:lineRule="auto"/>
        <w:ind w:left="0"/>
        <w:jc w:val="left"/>
      </w:pPr>
      <w:r>
        <w:rPr>
          <w:rFonts w:ascii="Arial" w:hAnsi="Arial" w:eastAsia="等线" w:cs="Arial"/>
          <w:sz w:val="22"/>
        </w:rPr>
        <w:t>[cite_start]</w:t>
      </w:r>
      <w:r>
        <w:rPr>
          <w:rFonts w:ascii="Arial" w:hAnsi="Arial" w:eastAsia="等线" w:cs="Arial"/>
          <w:b/>
          <w:sz w:val="22"/>
        </w:rPr>
        <w:t>一票否决项：</w:t>
      </w:r>
      <w:r>
        <w:rPr>
          <w:rFonts w:ascii="Arial" w:hAnsi="Arial" w:eastAsia="等线" w:cs="Arial"/>
          <w:sz w:val="22"/>
        </w:rPr>
        <w:t xml:space="preserve"> 若前 6 项相关属性错误，或前 10 项完整性 &lt; 50%，将被标记为“严重缺陷” [cite: 28]。</w:t>
      </w:r>
    </w:p>
    <w:p w14:paraId="52770314">
      <w:pPr>
        <w:spacing w:before="120" w:after="120" w:line="288" w:lineRule="auto"/>
        <w:ind w:left="453"/>
        <w:jc w:val="left"/>
      </w:pPr>
    </w:p>
    <w:p w14:paraId="7DAECD56">
      <w:pPr>
        <w:spacing w:before="260" w:after="120" w:line="288" w:lineRule="auto"/>
        <w:ind w:left="0"/>
        <w:jc w:val="left"/>
        <w:outlineLvl w:val="3"/>
      </w:pPr>
      <w:bookmarkStart w:id="20" w:name="heading_20"/>
      <w:r>
        <w:rPr>
          <w:rFonts w:ascii="Arial" w:hAnsi="Arial" w:eastAsia="等线" w:cs="Arial"/>
          <w:b/>
          <w:sz w:val="28"/>
        </w:rPr>
        <w:t>[cite_start]3.3 变体质量 (Variation Quality) [cite: 84]</w:t>
      </w:r>
      <w:bookmarkEnd w:id="20"/>
    </w:p>
    <w:p w14:paraId="2BDF55D4">
      <w:pPr>
        <w:numPr>
          <w:ilvl w:val="0"/>
          <w:numId w:val="7"/>
        </w:numPr>
        <w:spacing w:before="120" w:after="120" w:line="288" w:lineRule="auto"/>
        <w:ind w:left="0"/>
        <w:jc w:val="left"/>
      </w:pPr>
      <w:r>
        <w:rPr>
          <w:rFonts w:ascii="Arial" w:hAnsi="Arial" w:eastAsia="等线" w:cs="Arial"/>
          <w:sz w:val="22"/>
        </w:rPr>
        <w:t>[cite_start]</w:t>
      </w:r>
      <w:r>
        <w:rPr>
          <w:rFonts w:ascii="Arial" w:hAnsi="Arial" w:eastAsia="等线" w:cs="Arial"/>
          <w:b/>
          <w:sz w:val="22"/>
        </w:rPr>
        <w:t>红线检查 (严重缺陷)：</w:t>
      </w:r>
      <w:r>
        <w:rPr>
          <w:rFonts w:ascii="Arial" w:hAnsi="Arial" w:eastAsia="等线" w:cs="Arial"/>
          <w:sz w:val="22"/>
        </w:rPr>
        <w:t xml:space="preserve"> 单位制混用、本地化错误（翻译不当）、子项重复、属性值错误 [cite: 85, 86]。</w:t>
      </w:r>
    </w:p>
    <w:p w14:paraId="155C0829">
      <w:pPr>
        <w:numPr>
          <w:ilvl w:val="0"/>
          <w:numId w:val="8"/>
        </w:numPr>
        <w:spacing w:before="120" w:after="120" w:line="288" w:lineRule="auto"/>
        <w:ind w:left="0"/>
        <w:jc w:val="left"/>
      </w:pPr>
      <w:r>
        <w:rPr>
          <w:rFonts w:ascii="Arial" w:hAnsi="Arial" w:eastAsia="等线" w:cs="Arial"/>
          <w:sz w:val="22"/>
        </w:rPr>
        <w:t>[cite_start]</w:t>
      </w:r>
      <w:r>
        <w:rPr>
          <w:rFonts w:ascii="Arial" w:hAnsi="Arial" w:eastAsia="等线" w:cs="Arial"/>
          <w:b/>
          <w:sz w:val="22"/>
        </w:rPr>
        <w:t>改进项 (非严重)：</w:t>
      </w:r>
      <w:r>
        <w:rPr>
          <w:rFonts w:ascii="Arial" w:hAnsi="Arial" w:eastAsia="等线" w:cs="Arial"/>
          <w:sz w:val="22"/>
        </w:rPr>
        <w:t xml:space="preserve"> 格式不匹配、值未标准化、变体主题选择错误 [cite: 87, 88]。</w:t>
      </w:r>
    </w:p>
    <w:p w14:paraId="5662CBE3">
      <w:pPr>
        <w:spacing w:before="120" w:after="120" w:line="288" w:lineRule="auto"/>
        <w:ind w:left="453"/>
        <w:jc w:val="left"/>
      </w:pPr>
    </w:p>
    <w:p w14:paraId="277FEF3E">
      <w:pPr>
        <w:spacing w:before="260" w:after="120" w:line="288" w:lineRule="auto"/>
        <w:ind w:left="0"/>
        <w:jc w:val="left"/>
        <w:outlineLvl w:val="3"/>
      </w:pPr>
      <w:bookmarkStart w:id="21" w:name="heading_21"/>
      <w:r>
        <w:rPr>
          <w:rFonts w:ascii="Arial" w:hAnsi="Arial" w:eastAsia="等线" w:cs="Arial"/>
          <w:b/>
          <w:sz w:val="28"/>
        </w:rPr>
        <w:t>[cite_start]3.4 描述性总结 (Bullet Points) [cite: 90]</w:t>
      </w:r>
      <w:bookmarkEnd w:id="21"/>
    </w:p>
    <w:p w14:paraId="72666B2A">
      <w:pPr>
        <w:numPr>
          <w:ilvl w:val="0"/>
          <w:numId w:val="9"/>
        </w:numPr>
        <w:spacing w:before="120" w:after="120" w:line="288" w:lineRule="auto"/>
        <w:ind w:left="0"/>
        <w:jc w:val="left"/>
      </w:pPr>
      <w:r>
        <w:rPr>
          <w:rFonts w:ascii="Arial" w:hAnsi="Arial" w:eastAsia="等线" w:cs="Arial"/>
          <w:sz w:val="22"/>
        </w:rPr>
        <w:t>≥ 3 个 Bullet：100% 权重分。</w:t>
      </w:r>
    </w:p>
    <w:p w14:paraId="74ABE6EF">
      <w:pPr>
        <w:numPr>
          <w:ilvl w:val="0"/>
          <w:numId w:val="10"/>
        </w:numPr>
        <w:spacing w:before="120" w:after="120" w:line="288" w:lineRule="auto"/>
        <w:ind w:left="0"/>
        <w:jc w:val="left"/>
      </w:pPr>
      <w:r>
        <w:rPr>
          <w:rFonts w:ascii="Arial" w:hAnsi="Arial" w:eastAsia="等线" w:cs="Arial"/>
          <w:sz w:val="22"/>
        </w:rPr>
        <w:t>1 - 2 个 Bullet：50% 权重分。</w:t>
      </w:r>
    </w:p>
    <w:p w14:paraId="7952C0E4">
      <w:pPr>
        <w:numPr>
          <w:ilvl w:val="0"/>
          <w:numId w:val="11"/>
        </w:numPr>
        <w:spacing w:before="120" w:after="120" w:line="288" w:lineRule="auto"/>
        <w:ind w:left="0"/>
        <w:jc w:val="left"/>
      </w:pPr>
      <w:r>
        <w:rPr>
          <w:rFonts w:ascii="Arial" w:hAnsi="Arial" w:eastAsia="等线" w:cs="Arial"/>
          <w:sz w:val="22"/>
        </w:rPr>
        <w:t>0 个 Bullet：0 分。</w:t>
      </w:r>
    </w:p>
    <w:p w14:paraId="5541D4D2">
      <w:pPr>
        <w:spacing w:before="120" w:after="120" w:line="288" w:lineRule="auto"/>
        <w:ind w:left="453"/>
        <w:jc w:val="left"/>
      </w:pPr>
    </w:p>
    <w:p w14:paraId="6B70EC12">
      <w:pPr>
        <w:pBdr>
          <w:bottom w:val="single" w:color="DEE0E3" w:sz="2" w:space="0"/>
          <w:between w:val="single" w:color="DEE0E3" w:sz="2" w:space="0"/>
        </w:pBdr>
        <w:spacing w:before="120" w:after="120" w:line="288" w:lineRule="auto"/>
        <w:ind w:left="0"/>
      </w:pPr>
    </w:p>
    <w:p w14:paraId="16DD3A4E">
      <w:pPr>
        <w:spacing w:before="120" w:after="120" w:line="288" w:lineRule="auto"/>
        <w:ind w:left="0"/>
        <w:jc w:val="left"/>
      </w:pPr>
    </w:p>
    <w:p w14:paraId="421A075C">
      <w:pPr>
        <w:spacing w:before="300" w:after="120" w:line="288" w:lineRule="auto"/>
        <w:ind w:left="0"/>
        <w:jc w:val="left"/>
        <w:outlineLvl w:val="2"/>
      </w:pPr>
      <w:bookmarkStart w:id="22" w:name="heading_22"/>
      <w:r>
        <w:rPr>
          <w:rFonts w:ascii="Arial" w:hAnsi="Arial" w:eastAsia="等线" w:cs="Arial"/>
          <w:b/>
          <w:sz w:val="30"/>
        </w:rPr>
        <w:t>4. 异常处理机制</w:t>
      </w:r>
      <w:bookmarkEnd w:id="22"/>
    </w:p>
    <w:p w14:paraId="710D85CB">
      <w:pPr>
        <w:spacing w:before="120" w:after="120" w:line="288" w:lineRule="auto"/>
        <w:ind w:left="0"/>
        <w:jc w:val="left"/>
      </w:pPr>
      <w:r>
        <w:rPr>
          <w:rFonts w:ascii="Arial" w:hAnsi="Arial" w:eastAsia="等线" w:cs="Arial"/>
          <w:sz w:val="22"/>
        </w:rPr>
        <w:t>系统应具备“负值扣分”或“直接降级”功能：</w:t>
      </w:r>
    </w:p>
    <w:p w14:paraId="75D0E30E">
      <w:pPr>
        <w:numPr>
          <w:ilvl w:val="0"/>
          <w:numId w:val="12"/>
        </w:numPr>
        <w:spacing w:before="120" w:after="120" w:line="288" w:lineRule="auto"/>
        <w:ind w:left="0"/>
        <w:jc w:val="left"/>
      </w:pPr>
      <w:r>
        <w:rPr>
          <w:rFonts w:ascii="Arial" w:hAnsi="Arial" w:eastAsia="等线" w:cs="Arial"/>
          <w:sz w:val="22"/>
        </w:rPr>
        <w:t>[cite_start]</w:t>
      </w:r>
      <w:r>
        <w:rPr>
          <w:rFonts w:ascii="Arial" w:hAnsi="Arial" w:eastAsia="等线" w:cs="Arial"/>
          <w:b/>
          <w:sz w:val="22"/>
        </w:rPr>
        <w:t>政策违规：</w:t>
      </w:r>
      <w:r>
        <w:rPr>
          <w:rFonts w:ascii="Arial" w:hAnsi="Arial" w:eastAsia="等线" w:cs="Arial"/>
          <w:sz w:val="22"/>
        </w:rPr>
        <w:t xml:space="preserve"> 触发 U 级标识，导致 ASIN 被索引抑制 [cite: 19, 25]。</w:t>
      </w:r>
    </w:p>
    <w:p w14:paraId="4F38BABE">
      <w:pPr>
        <w:numPr>
          <w:ilvl w:val="0"/>
          <w:numId w:val="13"/>
        </w:numPr>
        <w:spacing w:before="120" w:after="120" w:line="288" w:lineRule="auto"/>
        <w:ind w:left="0"/>
        <w:jc w:val="left"/>
      </w:pPr>
      <w:r>
        <w:rPr>
          <w:rFonts w:ascii="Arial" w:hAnsi="Arial" w:eastAsia="等线" w:cs="Arial"/>
          <w:sz w:val="22"/>
        </w:rPr>
        <w:t>[cite_start]</w:t>
      </w:r>
      <w:r>
        <w:rPr>
          <w:rFonts w:ascii="Arial" w:hAnsi="Arial" w:eastAsia="等线" w:cs="Arial"/>
          <w:b/>
          <w:sz w:val="22"/>
        </w:rPr>
        <w:t>严重缺陷：</w:t>
      </w:r>
      <w:r>
        <w:rPr>
          <w:rFonts w:ascii="Arial" w:hAnsi="Arial" w:eastAsia="等线" w:cs="Arial"/>
          <w:sz w:val="22"/>
        </w:rPr>
        <w:t xml:space="preserve"> 触发 D 级标识，包含标题违规（不完整/冗余/受限关键词）[cite: 14, 26, 27]。</w:t>
      </w:r>
    </w:p>
    <w:p w14:paraId="6E01B96A">
      <w:pPr>
        <w:spacing w:before="120" w:after="120" w:line="288" w:lineRule="auto"/>
        <w:ind w:left="453"/>
        <w:jc w:val="left"/>
      </w:pPr>
    </w:p>
    <w:p w14:paraId="3C948791">
      <w:pPr>
        <w:pBdr>
          <w:bottom w:val="single" w:color="DEE0E3" w:sz="2" w:space="0"/>
          <w:between w:val="single" w:color="DEE0E3" w:sz="2" w:space="0"/>
        </w:pBdr>
        <w:spacing w:before="120" w:after="120" w:line="288" w:lineRule="auto"/>
        <w:ind w:left="0"/>
      </w:pPr>
    </w:p>
    <w:p w14:paraId="66E199C6">
      <w:pPr>
        <w:spacing w:before="120" w:after="120" w:line="288" w:lineRule="auto"/>
        <w:ind w:left="0"/>
        <w:jc w:val="left"/>
      </w:pPr>
    </w:p>
    <w:p w14:paraId="762985FB">
      <w:pPr>
        <w:spacing w:before="300" w:after="120" w:line="288" w:lineRule="auto"/>
        <w:ind w:left="0"/>
        <w:jc w:val="left"/>
        <w:outlineLvl w:val="2"/>
      </w:pPr>
      <w:bookmarkStart w:id="23" w:name="heading_23"/>
      <w:r>
        <w:rPr>
          <w:rFonts w:ascii="Arial" w:hAnsi="Arial" w:eastAsia="等线" w:cs="Arial"/>
          <w:b/>
          <w:sz w:val="30"/>
        </w:rPr>
        <w:t>5. 即将推出的模块 (Roadmap)</w:t>
      </w:r>
      <w:bookmarkEnd w:id="23"/>
    </w:p>
    <w:p w14:paraId="6D0BDB14">
      <w:pPr>
        <w:numPr>
          <w:ilvl w:val="0"/>
          <w:numId w:val="14"/>
        </w:numPr>
        <w:spacing w:before="120" w:after="120" w:line="288" w:lineRule="auto"/>
        <w:ind w:left="0"/>
        <w:jc w:val="left"/>
      </w:pPr>
      <w:r>
        <w:rPr>
          <w:rFonts w:ascii="Arial" w:hAnsi="Arial" w:eastAsia="等线" w:cs="Arial"/>
          <w:sz w:val="22"/>
        </w:rPr>
        <w:t>[cite_start]</w:t>
      </w:r>
      <w:r>
        <w:rPr>
          <w:rFonts w:ascii="Arial" w:hAnsi="Arial" w:eastAsia="等线" w:cs="Arial"/>
          <w:b/>
          <w:sz w:val="22"/>
        </w:rPr>
        <w:t>可发现性 (Discoverability)：</w:t>
      </w:r>
      <w:r>
        <w:rPr>
          <w:rFonts w:ascii="Arial" w:hAnsi="Arial" w:eastAsia="等线" w:cs="Arial"/>
          <w:sz w:val="22"/>
        </w:rPr>
        <w:t xml:space="preserve"> 预计 2026 年推出，评估产品类型分类（PT Classification）的准确性 [cite: 20, 58]。</w:t>
      </w:r>
    </w:p>
    <w:p w14:paraId="2B98C038">
      <w:pPr>
        <w:spacing w:before="120" w:after="120" w:line="288" w:lineRule="auto"/>
        <w:ind w:left="0"/>
        <w:jc w:val="left"/>
      </w:pPr>
    </w:p>
    <w:p w14:paraId="094E5181">
      <w:pPr>
        <w:spacing w:before="120" w:after="120" w:line="288" w:lineRule="auto"/>
        <w:ind w:left="0"/>
        <w:jc w:val="left"/>
      </w:pPr>
      <w:r>
        <w:rPr>
          <w:rFonts w:ascii="Arial" w:hAnsi="Arial" w:eastAsia="等线" w:cs="Arial"/>
          <w:sz w:val="22"/>
        </w:rPr>
        <w:t>这份基于《亚马逊AI：用IT思维做运营》的产品需求文档，非常契合您目前在做的天机跨境与天马星空 (Pegasus AI) 的技术赋能愿景。将底层逻辑（如收录原理、COSMO语义、海王广告）与您擅长的 n8n、Dify 等自动化工具结合，我们可以打造一个真正具备“IT操盘手”思维的 AI 诊断与优化中枢。</w:t>
      </w:r>
    </w:p>
    <w:p w14:paraId="4E7B7EF7">
      <w:pPr>
        <w:spacing w:before="120" w:after="120" w:line="288" w:lineRule="auto"/>
        <w:ind w:left="0"/>
        <w:jc w:val="left"/>
      </w:pPr>
      <w:r>
        <w:rPr>
          <w:rFonts w:ascii="Arial" w:hAnsi="Arial" w:eastAsia="等线" w:cs="Arial"/>
          <w:sz w:val="22"/>
        </w:rPr>
        <w:t xml:space="preserve">下面为您梳理这款 </w:t>
      </w:r>
      <w:r>
        <w:rPr>
          <w:rFonts w:ascii="Arial" w:hAnsi="Arial" w:eastAsia="等线" w:cs="Arial"/>
          <w:b/>
          <w:sz w:val="22"/>
        </w:rPr>
        <w:t>AI Listing 诊断与驱动系统 (Xflow 核心模块)</w:t>
      </w:r>
      <w:r>
        <w:rPr>
          <w:rFonts w:ascii="Arial" w:hAnsi="Arial" w:eastAsia="等线" w:cs="Arial"/>
          <w:sz w:val="22"/>
        </w:rPr>
        <w:t xml:space="preserve"> 的 PRD 框架，并重点突出基于打分后的“自动化改进”闭环。</w:t>
      </w:r>
    </w:p>
    <w:p w14:paraId="78C2591F">
      <w:pPr>
        <w:pBdr>
          <w:bottom w:val="single" w:color="DEE0E3" w:sz="2" w:space="0"/>
          <w:between w:val="single" w:color="DEE0E3" w:sz="2" w:space="0"/>
        </w:pBdr>
        <w:spacing w:before="120" w:after="120" w:line="288" w:lineRule="auto"/>
        <w:ind w:left="0"/>
      </w:pPr>
    </w:p>
    <w:p w14:paraId="5A495E21">
      <w:pPr>
        <w:spacing w:before="300" w:after="120" w:line="288" w:lineRule="auto"/>
        <w:ind w:left="0"/>
        <w:jc w:val="left"/>
        <w:outlineLvl w:val="2"/>
      </w:pPr>
      <w:bookmarkStart w:id="24" w:name="heading_24"/>
      <w:r>
        <w:rPr>
          <w:rFonts w:ascii="Arial" w:hAnsi="Arial" w:eastAsia="等线" w:cs="Arial"/>
          <w:b/>
          <w:sz w:val="30"/>
        </w:rPr>
        <w:t>产品核心愿景：从“人读”到“机读”，打通由点到面的收录闭环</w:t>
      </w:r>
      <w:bookmarkEnd w:id="24"/>
    </w:p>
    <w:p w14:paraId="60223D85">
      <w:pPr>
        <w:spacing w:before="120" w:after="120" w:line="288" w:lineRule="auto"/>
        <w:ind w:left="0"/>
        <w:jc w:val="left"/>
      </w:pPr>
      <w:r>
        <w:rPr>
          <w:rFonts w:ascii="Arial" w:hAnsi="Arial" w:eastAsia="等线" w:cs="Arial"/>
          <w:sz w:val="22"/>
        </w:rPr>
        <w:t>该工具不仅是一个静态打分器，而是一个**“流量准入网关”**。系统通过逆向工程亚马逊的 S3 图库系统标准、A9 及最新的 COSMO/Rufus 算法，在产品上架形成“权威链接”前 ()，确保底层参数（如属性值、EXIF、隔断符）达到极致合规，从而为后续的“海王广告”和自然流量爆发奠定基础。</w:t>
      </w:r>
    </w:p>
    <w:p w14:paraId="5CA669B2">
      <w:pPr>
        <w:pBdr>
          <w:bottom w:val="single" w:color="DEE0E3" w:sz="2" w:space="0"/>
          <w:between w:val="single" w:color="DEE0E3" w:sz="2" w:space="0"/>
        </w:pBdr>
        <w:spacing w:before="120" w:after="120" w:line="288" w:lineRule="auto"/>
        <w:ind w:left="0"/>
      </w:pPr>
    </w:p>
    <w:p w14:paraId="55F8D6F1">
      <w:pPr>
        <w:spacing w:before="300" w:after="120" w:line="288" w:lineRule="auto"/>
        <w:ind w:left="0"/>
        <w:jc w:val="left"/>
        <w:outlineLvl w:val="2"/>
      </w:pPr>
      <w:bookmarkStart w:id="25" w:name="heading_25"/>
      <w:r>
        <w:rPr>
          <w:rFonts w:ascii="Arial" w:hAnsi="Arial" w:eastAsia="等线" w:cs="Arial"/>
          <w:b/>
          <w:sz w:val="30"/>
        </w:rPr>
        <w:t>模块一：全息 AI 诊断引擎 (Scoring System)</w:t>
      </w:r>
      <w:bookmarkEnd w:id="25"/>
    </w:p>
    <w:p w14:paraId="7662EFA8">
      <w:pPr>
        <w:spacing w:before="120" w:after="120" w:line="288" w:lineRule="auto"/>
        <w:ind w:left="0"/>
        <w:jc w:val="left"/>
      </w:pPr>
      <w:r>
        <w:rPr>
          <w:rFonts w:ascii="Arial" w:hAnsi="Arial" w:eastAsia="等线" w:cs="Arial"/>
          <w:sz w:val="22"/>
        </w:rPr>
        <w:t>打分系统不能仅停留在表面字数统计，需要分为三大维度的“IT级”深度扫描。</w:t>
      </w:r>
    </w:p>
    <w:p w14:paraId="73F854B3">
      <w:pPr>
        <w:spacing w:before="260" w:after="120" w:line="288" w:lineRule="auto"/>
        <w:ind w:left="0"/>
        <w:jc w:val="left"/>
        <w:outlineLvl w:val="3"/>
      </w:pPr>
      <w:bookmarkStart w:id="26" w:name="heading_26"/>
      <w:r>
        <w:rPr>
          <w:rFonts w:ascii="Arial" w:hAnsi="Arial" w:eastAsia="等线" w:cs="Arial"/>
          <w:color w:val="3370FF"/>
          <w:sz w:val="28"/>
        </w:rPr>
        <w:t xml:space="preserve">1. </w:t>
      </w:r>
      <w:r>
        <w:rPr>
          <w:rFonts w:ascii="Arial" w:hAnsi="Arial" w:eastAsia="等线" w:cs="Arial"/>
          <w:b/>
          <w:sz w:val="28"/>
        </w:rPr>
        <w:t>基础 Listing 质量得分 (LQS - 官方新版权重模型)</w:t>
      </w:r>
      <w:bookmarkEnd w:id="26"/>
    </w:p>
    <w:p w14:paraId="6FA686BE">
      <w:pPr>
        <w:spacing w:before="120" w:after="120" w:line="288" w:lineRule="auto"/>
        <w:ind w:left="0"/>
        <w:jc w:val="left"/>
      </w:pPr>
      <w:r>
        <w:rPr>
          <w:rFonts w:ascii="Arial" w:hAnsi="Arial" w:eastAsia="等线" w:cs="Arial"/>
          <w:sz w:val="22"/>
        </w:rPr>
        <w:t>这是系统的基座，直接影响 PQS (广告促销得分) ()。</w:t>
      </w:r>
    </w:p>
    <w:p w14:paraId="51CCA055">
      <w:pPr>
        <w:numPr>
          <w:ilvl w:val="0"/>
          <w:numId w:val="15"/>
        </w:numPr>
        <w:spacing w:before="120" w:after="120" w:line="288" w:lineRule="auto"/>
        <w:ind w:left="0"/>
        <w:jc w:val="left"/>
      </w:pPr>
    </w:p>
    <w:p w14:paraId="178E00E1">
      <w:pPr>
        <w:numPr>
          <w:ilvl w:val="0"/>
          <w:numId w:val="16"/>
        </w:numPr>
        <w:spacing w:before="120" w:after="120" w:line="288" w:lineRule="auto"/>
        <w:ind w:left="0"/>
        <w:jc w:val="left"/>
      </w:pPr>
      <w:r>
        <w:rPr>
          <w:rFonts w:ascii="Arial" w:hAnsi="Arial" w:eastAsia="等线" w:cs="Arial"/>
          <w:b/>
          <w:sz w:val="22"/>
        </w:rPr>
        <w:t>流量维度 (15%)：</w:t>
      </w:r>
      <w:r>
        <w:rPr>
          <w:rFonts w:ascii="Arial" w:hAnsi="Arial" w:eastAsia="等线" w:cs="Arial"/>
          <w:sz w:val="22"/>
        </w:rPr>
        <w:t xml:space="preserve"> 节点精准度 (10%) + 搜索关键词覆盖 (5%) ()。</w:t>
      </w:r>
    </w:p>
    <w:p w14:paraId="49AAD31A">
      <w:pPr>
        <w:numPr>
          <w:ilvl w:val="0"/>
          <w:numId w:val="17"/>
        </w:numPr>
        <w:spacing w:before="120" w:after="120" w:line="288" w:lineRule="auto"/>
        <w:ind w:left="0"/>
        <w:jc w:val="left"/>
      </w:pPr>
    </w:p>
    <w:p w14:paraId="153CFEDE">
      <w:pPr>
        <w:numPr>
          <w:ilvl w:val="0"/>
          <w:numId w:val="18"/>
        </w:numPr>
        <w:spacing w:before="120" w:after="120" w:line="288" w:lineRule="auto"/>
        <w:ind w:left="0"/>
        <w:jc w:val="left"/>
      </w:pPr>
    </w:p>
    <w:p w14:paraId="03FC0EAB">
      <w:pPr>
        <w:numPr>
          <w:ilvl w:val="0"/>
          <w:numId w:val="19"/>
        </w:numPr>
        <w:spacing w:before="120" w:after="120" w:line="288" w:lineRule="auto"/>
        <w:ind w:left="0"/>
        <w:jc w:val="left"/>
      </w:pPr>
      <w:r>
        <w:rPr>
          <w:rFonts w:ascii="Arial" w:hAnsi="Arial" w:eastAsia="等线" w:cs="Arial"/>
          <w:b/>
          <w:sz w:val="22"/>
        </w:rPr>
        <w:t>转化维度 (55%)：</w:t>
      </w:r>
      <w:r>
        <w:rPr>
          <w:rFonts w:ascii="Arial" w:hAnsi="Arial" w:eastAsia="等线" w:cs="Arial"/>
          <w:sz w:val="22"/>
        </w:rPr>
        <w:t xml:space="preserve"> </w:t>
      </w:r>
      <w:r>
        <w:rPr>
          <w:rFonts w:ascii="Arial" w:hAnsi="Arial" w:eastAsia="等线" w:cs="Arial"/>
          <w:b/>
          <w:sz w:val="22"/>
        </w:rPr>
        <w:t>核心！</w:t>
      </w:r>
      <w:r>
        <w:rPr>
          <w:rFonts w:ascii="Arial" w:hAnsi="Arial" w:eastAsia="等线" w:cs="Arial"/>
          <w:sz w:val="22"/>
        </w:rPr>
        <w:t xml:space="preserve"> A+页面 (12.5%) + 关键属性100%填写 (25%) + 品牌名/描述/五点合规 (17.5%) ()。</w:t>
      </w:r>
    </w:p>
    <w:p w14:paraId="2CB36AF4">
      <w:pPr>
        <w:numPr>
          <w:ilvl w:val="0"/>
          <w:numId w:val="20"/>
        </w:numPr>
        <w:spacing w:before="120" w:after="120" w:line="288" w:lineRule="auto"/>
        <w:ind w:left="0"/>
        <w:jc w:val="left"/>
      </w:pPr>
    </w:p>
    <w:p w14:paraId="5B8369E4">
      <w:pPr>
        <w:numPr>
          <w:ilvl w:val="0"/>
          <w:numId w:val="21"/>
        </w:numPr>
        <w:spacing w:before="120" w:after="120" w:line="288" w:lineRule="auto"/>
        <w:ind w:left="0"/>
        <w:jc w:val="left"/>
      </w:pPr>
    </w:p>
    <w:p w14:paraId="068CE6B9">
      <w:pPr>
        <w:numPr>
          <w:ilvl w:val="0"/>
          <w:numId w:val="22"/>
        </w:numPr>
        <w:spacing w:before="120" w:after="120" w:line="288" w:lineRule="auto"/>
        <w:ind w:left="0"/>
        <w:jc w:val="left"/>
      </w:pPr>
      <w:r>
        <w:rPr>
          <w:rFonts w:ascii="Arial" w:hAnsi="Arial" w:eastAsia="等线" w:cs="Arial"/>
          <w:b/>
          <w:sz w:val="22"/>
        </w:rPr>
        <w:t>标题与图片合规 (30%)：</w:t>
      </w:r>
      <w:r>
        <w:rPr>
          <w:rFonts w:ascii="Arial" w:hAnsi="Arial" w:eastAsia="等线" w:cs="Arial"/>
          <w:sz w:val="22"/>
        </w:rPr>
        <w:t xml:space="preserve"> 标题长度与品牌前置 (10%) + 图片数量及缩放 (15%) + 图片信息完整度 (5%) ()。</w:t>
      </w:r>
    </w:p>
    <w:p w14:paraId="11C64080">
      <w:pPr>
        <w:numPr>
          <w:ilvl w:val="0"/>
          <w:numId w:val="23"/>
        </w:numPr>
        <w:spacing w:before="120" w:after="120" w:line="288" w:lineRule="auto"/>
        <w:ind w:left="0"/>
        <w:jc w:val="left"/>
      </w:pPr>
    </w:p>
    <w:p w14:paraId="080F0CD3">
      <w:pPr>
        <w:spacing w:before="260" w:after="120" w:line="288" w:lineRule="auto"/>
        <w:ind w:left="0"/>
        <w:jc w:val="left"/>
        <w:outlineLvl w:val="3"/>
      </w:pPr>
      <w:bookmarkStart w:id="27" w:name="heading_27"/>
      <w:r>
        <w:rPr>
          <w:rFonts w:ascii="Arial" w:hAnsi="Arial" w:eastAsia="等线" w:cs="Arial"/>
          <w:color w:val="3370FF"/>
          <w:sz w:val="28"/>
        </w:rPr>
        <w:t xml:space="preserve">2. </w:t>
      </w:r>
      <w:r>
        <w:rPr>
          <w:rFonts w:ascii="Arial" w:hAnsi="Arial" w:eastAsia="等线" w:cs="Arial"/>
          <w:b/>
          <w:sz w:val="28"/>
        </w:rPr>
        <w:t>算法兼容性诊断 (COSMO &amp; Rufus Readiness)</w:t>
      </w:r>
      <w:bookmarkEnd w:id="27"/>
    </w:p>
    <w:p w14:paraId="351961D6">
      <w:pPr>
        <w:numPr>
          <w:ilvl w:val="0"/>
          <w:numId w:val="24"/>
        </w:numPr>
        <w:spacing w:before="120" w:after="120" w:line="288" w:lineRule="auto"/>
        <w:ind w:left="0"/>
        <w:jc w:val="left"/>
      </w:pPr>
    </w:p>
    <w:p w14:paraId="219A3C36">
      <w:pPr>
        <w:numPr>
          <w:ilvl w:val="0"/>
          <w:numId w:val="25"/>
        </w:numPr>
        <w:spacing w:before="120" w:after="120" w:line="288" w:lineRule="auto"/>
        <w:ind w:left="0"/>
        <w:jc w:val="left"/>
      </w:pPr>
      <w:r>
        <w:rPr>
          <w:rFonts w:ascii="Arial" w:hAnsi="Arial" w:eastAsia="等线" w:cs="Arial"/>
          <w:b/>
          <w:sz w:val="22"/>
        </w:rPr>
        <w:t>COSMO 情境感知测试：</w:t>
      </w:r>
      <w:r>
        <w:rPr>
          <w:rFonts w:ascii="Arial" w:hAnsi="Arial" w:eastAsia="等线" w:cs="Arial"/>
          <w:sz w:val="22"/>
        </w:rPr>
        <w:t xml:space="preserve"> 扫描文案是否包含“用户视角”的场景标签。例如，不仅写“地毯”，是否包含“防滑”、“客厅”等隐性需求词 ()。</w:t>
      </w:r>
    </w:p>
    <w:p w14:paraId="02363A89">
      <w:pPr>
        <w:numPr>
          <w:ilvl w:val="0"/>
          <w:numId w:val="26"/>
        </w:numPr>
        <w:spacing w:before="120" w:after="120" w:line="288" w:lineRule="auto"/>
        <w:ind w:left="0"/>
        <w:jc w:val="left"/>
      </w:pPr>
    </w:p>
    <w:p w14:paraId="11609AAA">
      <w:pPr>
        <w:numPr>
          <w:ilvl w:val="0"/>
          <w:numId w:val="27"/>
        </w:numPr>
        <w:spacing w:before="120" w:after="120" w:line="288" w:lineRule="auto"/>
        <w:ind w:left="0"/>
        <w:jc w:val="left"/>
      </w:pPr>
    </w:p>
    <w:p w14:paraId="4EC45E58">
      <w:pPr>
        <w:numPr>
          <w:ilvl w:val="0"/>
          <w:numId w:val="28"/>
        </w:numPr>
        <w:spacing w:before="120" w:after="120" w:line="288" w:lineRule="auto"/>
        <w:ind w:left="0"/>
        <w:jc w:val="left"/>
      </w:pPr>
      <w:r>
        <w:rPr>
          <w:rFonts w:ascii="Arial" w:hAnsi="Arial" w:eastAsia="等线" w:cs="Arial"/>
          <w:b/>
          <w:sz w:val="22"/>
        </w:rPr>
        <w:t>Rufus 问答语料覆盖：</w:t>
      </w:r>
      <w:r>
        <w:rPr>
          <w:rFonts w:ascii="Arial" w:hAnsi="Arial" w:eastAsia="等线" w:cs="Arial"/>
          <w:sz w:val="22"/>
        </w:rPr>
        <w:t xml:space="preserve"> 抓取竞品 QA 和高频 Review 痛点，比对当前 Listing 的五点和 A+，判定是否能够回答 Rufus 的常见提问（如“是否环保”、“噪音多大”） ()。</w:t>
      </w:r>
    </w:p>
    <w:p w14:paraId="2E3DFDEF">
      <w:pPr>
        <w:numPr>
          <w:ilvl w:val="0"/>
          <w:numId w:val="29"/>
        </w:numPr>
        <w:spacing w:before="120" w:after="120" w:line="288" w:lineRule="auto"/>
        <w:ind w:left="0"/>
        <w:jc w:val="left"/>
      </w:pPr>
    </w:p>
    <w:p w14:paraId="33E00C2A">
      <w:pPr>
        <w:spacing w:before="260" w:after="120" w:line="288" w:lineRule="auto"/>
        <w:ind w:left="0"/>
        <w:jc w:val="left"/>
        <w:outlineLvl w:val="3"/>
      </w:pPr>
      <w:bookmarkStart w:id="28" w:name="heading_28"/>
      <w:r>
        <w:rPr>
          <w:rFonts w:ascii="Arial" w:hAnsi="Arial" w:eastAsia="等线" w:cs="Arial"/>
          <w:color w:val="3370FF"/>
          <w:sz w:val="28"/>
        </w:rPr>
        <w:t xml:space="preserve">3. </w:t>
      </w:r>
      <w:r>
        <w:rPr>
          <w:rFonts w:ascii="Arial" w:hAnsi="Arial" w:eastAsia="等线" w:cs="Arial"/>
          <w:b/>
          <w:sz w:val="28"/>
        </w:rPr>
        <w:t>IT 极客扫描 (底层参数检验)</w:t>
      </w:r>
      <w:bookmarkEnd w:id="28"/>
    </w:p>
    <w:p w14:paraId="5D893C40">
      <w:pPr>
        <w:numPr>
          <w:ilvl w:val="0"/>
          <w:numId w:val="30"/>
        </w:numPr>
        <w:spacing w:before="120" w:after="120" w:line="288" w:lineRule="auto"/>
        <w:ind w:left="0"/>
        <w:jc w:val="left"/>
      </w:pPr>
    </w:p>
    <w:p w14:paraId="7766C9F8">
      <w:pPr>
        <w:numPr>
          <w:ilvl w:val="0"/>
          <w:numId w:val="31"/>
        </w:numPr>
        <w:spacing w:before="120" w:after="120" w:line="288" w:lineRule="auto"/>
        <w:ind w:left="0"/>
        <w:jc w:val="left"/>
      </w:pPr>
      <w:r>
        <w:rPr>
          <w:rFonts w:ascii="Arial" w:hAnsi="Arial" w:eastAsia="等线" w:cs="Arial"/>
          <w:b/>
          <w:sz w:val="22"/>
        </w:rPr>
        <w:t>物理隔断符检测：</w:t>
      </w:r>
      <w:r>
        <w:rPr>
          <w:rFonts w:ascii="Arial" w:hAnsi="Arial" w:eastAsia="等线" w:cs="Arial"/>
          <w:sz w:val="22"/>
        </w:rPr>
        <w:t xml:space="preserve"> 检查核心埋词是否使用了 </w:t>
      </w:r>
      <w:r>
        <w:rPr>
          <w:rFonts w:ascii="Consolas" w:hAnsi="Consolas" w:eastAsia="Consolas" w:cs="Consolas"/>
          <w:sz w:val="22"/>
          <w:shd w:val="clear" w:fill="EFF0F1"/>
        </w:rPr>
        <w:t>空格-空格</w:t>
      </w:r>
      <w:r>
        <w:rPr>
          <w:rFonts w:ascii="Arial" w:hAnsi="Arial" w:eastAsia="等线" w:cs="Arial"/>
          <w:sz w:val="22"/>
        </w:rPr>
        <w:t xml:space="preserve"> 进行强隔断，确保系统 100% 精准抓取 ()。</w:t>
      </w:r>
    </w:p>
    <w:p w14:paraId="46CC7EB8">
      <w:pPr>
        <w:numPr>
          <w:ilvl w:val="0"/>
          <w:numId w:val="32"/>
        </w:numPr>
        <w:spacing w:before="120" w:after="120" w:line="288" w:lineRule="auto"/>
        <w:ind w:left="0"/>
        <w:jc w:val="left"/>
      </w:pPr>
    </w:p>
    <w:p w14:paraId="1EDF58E9">
      <w:pPr>
        <w:numPr>
          <w:ilvl w:val="0"/>
          <w:numId w:val="33"/>
        </w:numPr>
        <w:spacing w:before="120" w:after="120" w:line="288" w:lineRule="auto"/>
        <w:ind w:left="0"/>
        <w:jc w:val="left"/>
      </w:pPr>
    </w:p>
    <w:p w14:paraId="210AFFFF">
      <w:pPr>
        <w:numPr>
          <w:ilvl w:val="0"/>
          <w:numId w:val="34"/>
        </w:numPr>
        <w:spacing w:before="120" w:after="120" w:line="288" w:lineRule="auto"/>
        <w:ind w:left="0"/>
        <w:jc w:val="left"/>
      </w:pPr>
      <w:r>
        <w:rPr>
          <w:rFonts w:ascii="Arial" w:hAnsi="Arial" w:eastAsia="等线" w:cs="Arial"/>
          <w:b/>
          <w:sz w:val="22"/>
        </w:rPr>
        <w:t>图库级 (S3) 质量判定：</w:t>
      </w:r>
      <w:r>
        <w:rPr>
          <w:rFonts w:ascii="Arial" w:hAnsi="Arial" w:eastAsia="等线" w:cs="Arial"/>
          <w:sz w:val="22"/>
        </w:rPr>
        <w:t xml:space="preserve"> 提取上传图片的底层 EXIF 数据，检测是否包含高端单反的相机制造商、相机型号及参数，避免被系统判定为工厂网图 (F级) ()。</w:t>
      </w:r>
    </w:p>
    <w:p w14:paraId="6707D068">
      <w:pPr>
        <w:numPr>
          <w:ilvl w:val="0"/>
          <w:numId w:val="35"/>
        </w:numPr>
        <w:spacing w:before="120" w:after="120" w:line="288" w:lineRule="auto"/>
        <w:ind w:left="0"/>
        <w:jc w:val="left"/>
      </w:pPr>
    </w:p>
    <w:p w14:paraId="420E0BD6">
      <w:pPr>
        <w:numPr>
          <w:ilvl w:val="0"/>
          <w:numId w:val="36"/>
        </w:numPr>
        <w:spacing w:before="120" w:after="120" w:line="288" w:lineRule="auto"/>
        <w:ind w:left="0"/>
        <w:jc w:val="left"/>
      </w:pPr>
    </w:p>
    <w:p w14:paraId="4EBB4104">
      <w:pPr>
        <w:numPr>
          <w:ilvl w:val="0"/>
          <w:numId w:val="37"/>
        </w:numPr>
        <w:spacing w:before="120" w:after="120" w:line="288" w:lineRule="auto"/>
        <w:ind w:left="0"/>
        <w:jc w:val="left"/>
      </w:pPr>
      <w:r>
        <w:rPr>
          <w:rFonts w:ascii="Arial" w:hAnsi="Arial" w:eastAsia="等线" w:cs="Arial"/>
          <w:b/>
          <w:sz w:val="22"/>
        </w:rPr>
        <w:t>空值矩阵扫描：</w:t>
      </w:r>
      <w:r>
        <w:rPr>
          <w:rFonts w:ascii="Arial" w:hAnsi="Arial" w:eastAsia="等线" w:cs="Arial"/>
          <w:sz w:val="22"/>
        </w:rPr>
        <w:t xml:space="preserve"> 扫描表格中非必填或不适用的属性框，检查是否已填入“空格”以防系统检索跳过 ()。</w:t>
      </w:r>
    </w:p>
    <w:p w14:paraId="6D3E20B8">
      <w:pPr>
        <w:numPr>
          <w:ilvl w:val="0"/>
          <w:numId w:val="38"/>
        </w:numPr>
        <w:spacing w:before="120" w:after="120" w:line="288" w:lineRule="auto"/>
        <w:ind w:left="0"/>
        <w:jc w:val="left"/>
      </w:pPr>
    </w:p>
    <w:p w14:paraId="7F2EAF70">
      <w:pPr>
        <w:pBdr>
          <w:bottom w:val="single" w:color="DEE0E3" w:sz="2" w:space="0"/>
          <w:between w:val="single" w:color="DEE0E3" w:sz="2" w:space="0"/>
        </w:pBdr>
        <w:spacing w:before="120" w:after="120" w:line="288" w:lineRule="auto"/>
        <w:ind w:left="0"/>
      </w:pPr>
    </w:p>
    <w:p w14:paraId="355A107C">
      <w:pPr>
        <w:spacing w:before="120" w:after="120" w:line="288" w:lineRule="auto"/>
        <w:ind w:left="0"/>
        <w:jc w:val="left"/>
      </w:pPr>
      <w:r>
        <w:rPr>
          <w:rFonts w:ascii="Arial" w:hAnsi="Arial" w:eastAsia="等线" w:cs="Arial"/>
          <w:sz w:val="22"/>
        </w:rPr>
        <w:t>在规划具体的自动化改进动作之前，我们可以先通过一个交互式工具，直观地感受亚马逊最新 Listing 质量权重的分布，以便在运营时精准抓大放小。</w:t>
      </w:r>
    </w:p>
    <w:p w14:paraId="446C1287">
      <w:pPr>
        <w:spacing w:before="120" w:after="120" w:line="288" w:lineRule="auto"/>
        <w:ind w:left="0"/>
        <w:jc w:val="left"/>
      </w:pPr>
      <w:r>
        <w:rPr>
          <w:rFonts w:ascii="Arial" w:hAnsi="Arial" w:eastAsia="等线" w:cs="Arial"/>
          <w:sz w:val="22"/>
        </w:rPr>
        <w:t>[Direct Text Answer] 以下是一个基于亚马逊 2024 年新版 Listing 质量分数的交互式计算器。</w:t>
      </w:r>
    </w:p>
    <w:p w14:paraId="008B1101">
      <w:pPr>
        <w:spacing w:before="120" w:after="120" w:line="288" w:lineRule="auto"/>
        <w:ind w:left="0"/>
        <w:jc w:val="left"/>
      </w:pPr>
      <w:r>
        <w:rPr>
          <w:rFonts w:ascii="Arial" w:hAnsi="Arial" w:eastAsia="等线" w:cs="Arial"/>
          <w:sz w:val="22"/>
        </w:rPr>
        <w:t>[Explanation of Method] 您可以勾选您 Listing 目前已完善的各项指标，系统会根据官方的最新权重（例如关键属性填写占绝对大头的 25%，A+ 占 12.5%）实时计算您的产品基础得分，并评估其健康度。</w:t>
      </w:r>
    </w:p>
    <w:p w14:paraId="1180427F">
      <w:pPr>
        <w:spacing w:before="120" w:after="120" w:line="288" w:lineRule="auto"/>
        <w:ind w:left="0"/>
        <w:jc w:val="center"/>
      </w:pPr>
      <w:r>
        <w:drawing>
          <wp:inline distT="0" distB="0" distL="0" distR="0">
            <wp:extent cx="5257800" cy="3733800"/>
            <wp:effectExtent l="0" t="0" r="0" b="0"/>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18"/>
                    <a:stretch>
                      <a:fillRect/>
                    </a:stretch>
                  </pic:blipFill>
                  <pic:spPr>
                    <a:xfrm>
                      <a:off x="0" y="0"/>
                      <a:ext cx="5257800" cy="3733800"/>
                    </a:xfrm>
                    <a:prstGeom prst="rect">
                      <a:avLst/>
                    </a:prstGeom>
                  </pic:spPr>
                </pic:pic>
              </a:graphicData>
            </a:graphic>
          </wp:inline>
        </w:drawing>
      </w:r>
    </w:p>
    <w:p w14:paraId="08D132E0">
      <w:pPr>
        <w:pBdr>
          <w:bottom w:val="single" w:color="DEE0E3" w:sz="2" w:space="0"/>
          <w:between w:val="single" w:color="DEE0E3" w:sz="2" w:space="0"/>
        </w:pBdr>
        <w:spacing w:before="120" w:after="120" w:line="288" w:lineRule="auto"/>
        <w:ind w:left="0"/>
        <w:rPr>
          <w:rFonts w:hint="eastAsia" w:eastAsia="宋体"/>
          <w:lang w:eastAsia="zh-CN"/>
        </w:rPr>
      </w:pPr>
      <w:r>
        <w:rPr>
          <w:rFonts w:hint="eastAsia"/>
          <w:lang w:val="en-US" w:eastAsia="zh-CN"/>
        </w:rPr>
        <w:t xml:space="preserve"> </w:t>
      </w:r>
      <w:bookmarkStart w:id="47" w:name="_GoBack"/>
      <w:bookmarkEnd w:id="47"/>
    </w:p>
    <w:p w14:paraId="253CCA3D">
      <w:pPr>
        <w:spacing w:before="300" w:after="120" w:line="288" w:lineRule="auto"/>
        <w:ind w:left="0"/>
        <w:jc w:val="left"/>
        <w:outlineLvl w:val="2"/>
      </w:pPr>
      <w:bookmarkStart w:id="29" w:name="heading_29"/>
      <w:r>
        <w:rPr>
          <w:rFonts w:ascii="Arial" w:hAnsi="Arial" w:eastAsia="等线" w:cs="Arial"/>
          <w:b/>
          <w:sz w:val="30"/>
        </w:rPr>
        <w:t>模块二：自动化改进与驱动中枢 (AI Action Engine)</w:t>
      </w:r>
      <w:bookmarkEnd w:id="29"/>
    </w:p>
    <w:p w14:paraId="1D30BD05">
      <w:pPr>
        <w:spacing w:before="120" w:after="120" w:line="288" w:lineRule="auto"/>
        <w:ind w:left="0"/>
        <w:jc w:val="left"/>
      </w:pPr>
      <w:r>
        <w:rPr>
          <w:rFonts w:ascii="Arial" w:hAnsi="Arial" w:eastAsia="等线" w:cs="Arial"/>
          <w:sz w:val="22"/>
        </w:rPr>
        <w:t>诊断出问题后，这套系统应能直接联动您的工作流（如通过 OpenClaw 或 Dify API），输出可执行的修改包。</w:t>
      </w:r>
    </w:p>
    <w:p w14:paraId="1B87ACCD">
      <w:pPr>
        <w:spacing w:before="260" w:after="120" w:line="288" w:lineRule="auto"/>
        <w:ind w:left="0"/>
        <w:jc w:val="left"/>
        <w:outlineLvl w:val="3"/>
      </w:pPr>
      <w:bookmarkStart w:id="30" w:name="heading_30"/>
      <w:r>
        <w:rPr>
          <w:rFonts w:ascii="Arial" w:hAnsi="Arial" w:eastAsia="等线" w:cs="Arial"/>
          <w:color w:val="3370FF"/>
          <w:sz w:val="28"/>
        </w:rPr>
        <w:t xml:space="preserve">1. </w:t>
      </w:r>
      <w:r>
        <w:rPr>
          <w:rFonts w:ascii="Arial" w:hAnsi="Arial" w:eastAsia="等线" w:cs="Arial"/>
          <w:b/>
          <w:sz w:val="28"/>
        </w:rPr>
        <w:t>基于“空格-空格”的标题重构</w:t>
      </w:r>
      <w:bookmarkEnd w:id="30"/>
    </w:p>
    <w:p w14:paraId="061D4BEA">
      <w:pPr>
        <w:numPr>
          <w:ilvl w:val="0"/>
          <w:numId w:val="39"/>
        </w:numPr>
        <w:spacing w:before="120" w:after="120" w:line="288" w:lineRule="auto"/>
        <w:ind w:left="0"/>
        <w:jc w:val="left"/>
      </w:pPr>
      <w:r>
        <w:rPr>
          <w:rFonts w:ascii="Arial" w:hAnsi="Arial" w:eastAsia="等线" w:cs="Arial"/>
          <w:b/>
          <w:sz w:val="22"/>
        </w:rPr>
        <w:t>机制：</w:t>
      </w:r>
      <w:r>
        <w:rPr>
          <w:rFonts w:ascii="Arial" w:hAnsi="Arial" w:eastAsia="等线" w:cs="Arial"/>
          <w:sz w:val="22"/>
        </w:rPr>
        <w:t xml:space="preserve"> 用户输入核心词池，AI 按照搜索量和转化率排序。</w:t>
      </w:r>
    </w:p>
    <w:p w14:paraId="5A7469EE">
      <w:pPr>
        <w:numPr>
          <w:ilvl w:val="0"/>
          <w:numId w:val="40"/>
        </w:numPr>
        <w:spacing w:before="120" w:after="120" w:line="288" w:lineRule="auto"/>
        <w:ind w:left="0"/>
        <w:jc w:val="left"/>
      </w:pPr>
    </w:p>
    <w:p w14:paraId="25170E50">
      <w:pPr>
        <w:numPr>
          <w:ilvl w:val="0"/>
          <w:numId w:val="41"/>
        </w:numPr>
        <w:spacing w:before="120" w:after="120" w:line="288" w:lineRule="auto"/>
        <w:ind w:left="0"/>
        <w:jc w:val="left"/>
      </w:pPr>
      <w:r>
        <w:rPr>
          <w:rFonts w:ascii="Arial" w:hAnsi="Arial" w:eastAsia="等线" w:cs="Arial"/>
          <w:b/>
          <w:sz w:val="22"/>
        </w:rPr>
        <w:t>执行：</w:t>
      </w:r>
      <w:r>
        <w:rPr>
          <w:rFonts w:ascii="Arial" w:hAnsi="Arial" w:eastAsia="等线" w:cs="Arial"/>
          <w:sz w:val="22"/>
        </w:rPr>
        <w:t xml:space="preserve"> 强制按 </w:t>
      </w:r>
      <w:r>
        <w:rPr>
          <w:rFonts w:ascii="Consolas" w:hAnsi="Consolas" w:eastAsia="Consolas" w:cs="Consolas"/>
          <w:sz w:val="22"/>
          <w:shd w:val="clear" w:fill="EFF0F1"/>
        </w:rPr>
        <w:t>品牌名 + 核心词A + 核心词B - 核心词C - 长尾词</w:t>
      </w:r>
      <w:r>
        <w:rPr>
          <w:rFonts w:ascii="Arial" w:hAnsi="Arial" w:eastAsia="等线" w:cs="Arial"/>
          <w:sz w:val="22"/>
        </w:rPr>
        <w:t xml:space="preserve"> 的格式生成，确保前置核心词被 </w:t>
      </w:r>
      <w:r>
        <w:rPr>
          <w:rFonts w:ascii="Consolas" w:hAnsi="Consolas" w:eastAsia="Consolas" w:cs="Consolas"/>
          <w:sz w:val="22"/>
          <w:shd w:val="clear" w:fill="EFF0F1"/>
        </w:rPr>
        <w:t>-</w:t>
      </w:r>
      <w:r>
        <w:rPr>
          <w:rFonts w:ascii="Arial" w:hAnsi="Arial" w:eastAsia="等线" w:cs="Arial"/>
          <w:sz w:val="22"/>
        </w:rPr>
        <w:t xml:space="preserve"> (空格-杠-空格) 完美隔断，保障首发权威链接的收录纯度 ()。</w:t>
      </w:r>
    </w:p>
    <w:p w14:paraId="3300A666">
      <w:pPr>
        <w:numPr>
          <w:ilvl w:val="0"/>
          <w:numId w:val="42"/>
        </w:numPr>
        <w:spacing w:before="120" w:after="120" w:line="288" w:lineRule="auto"/>
        <w:ind w:left="0"/>
        <w:jc w:val="left"/>
      </w:pPr>
    </w:p>
    <w:p w14:paraId="36805C77">
      <w:pPr>
        <w:spacing w:before="260" w:after="120" w:line="288" w:lineRule="auto"/>
        <w:ind w:left="0"/>
        <w:jc w:val="left"/>
        <w:outlineLvl w:val="3"/>
      </w:pPr>
      <w:bookmarkStart w:id="31" w:name="heading_31"/>
      <w:r>
        <w:rPr>
          <w:rFonts w:ascii="Arial" w:hAnsi="Arial" w:eastAsia="等线" w:cs="Arial"/>
          <w:color w:val="3370FF"/>
          <w:sz w:val="28"/>
        </w:rPr>
        <w:t xml:space="preserve">2. </w:t>
      </w:r>
      <w:r>
        <w:rPr>
          <w:rFonts w:ascii="Arial" w:hAnsi="Arial" w:eastAsia="等线" w:cs="Arial"/>
          <w:b/>
          <w:sz w:val="28"/>
        </w:rPr>
        <w:t>属性“填空”补全器 (Attribute Padding)</w:t>
      </w:r>
      <w:bookmarkEnd w:id="31"/>
    </w:p>
    <w:p w14:paraId="17B81E48">
      <w:pPr>
        <w:numPr>
          <w:ilvl w:val="0"/>
          <w:numId w:val="43"/>
        </w:numPr>
        <w:spacing w:before="120" w:after="120" w:line="288" w:lineRule="auto"/>
        <w:ind w:left="0"/>
        <w:jc w:val="left"/>
      </w:pPr>
      <w:r>
        <w:rPr>
          <w:rFonts w:ascii="Arial" w:hAnsi="Arial" w:eastAsia="等线" w:cs="Arial"/>
          <w:b/>
          <w:sz w:val="22"/>
        </w:rPr>
        <w:t>机制：</w:t>
      </w:r>
      <w:r>
        <w:rPr>
          <w:rFonts w:ascii="Arial" w:hAnsi="Arial" w:eastAsia="等线" w:cs="Arial"/>
          <w:sz w:val="22"/>
        </w:rPr>
        <w:t xml:space="preserve"> 抓取品类平表 (Flat File) 的所有字段。</w:t>
      </w:r>
    </w:p>
    <w:p w14:paraId="6E978A7A">
      <w:pPr>
        <w:numPr>
          <w:ilvl w:val="0"/>
          <w:numId w:val="44"/>
        </w:numPr>
        <w:spacing w:before="120" w:after="120" w:line="288" w:lineRule="auto"/>
        <w:ind w:left="0"/>
        <w:jc w:val="left"/>
      </w:pPr>
    </w:p>
    <w:p w14:paraId="287B1279">
      <w:pPr>
        <w:numPr>
          <w:ilvl w:val="0"/>
          <w:numId w:val="45"/>
        </w:numPr>
        <w:spacing w:before="120" w:after="120" w:line="288" w:lineRule="auto"/>
        <w:ind w:left="0"/>
        <w:jc w:val="left"/>
      </w:pPr>
      <w:r>
        <w:rPr>
          <w:rFonts w:ascii="Arial" w:hAnsi="Arial" w:eastAsia="等线" w:cs="Arial"/>
          <w:b/>
          <w:sz w:val="22"/>
        </w:rPr>
        <w:t>执行：</w:t>
      </w:r>
      <w:r>
        <w:rPr>
          <w:rFonts w:ascii="Arial" w:hAnsi="Arial" w:eastAsia="等线" w:cs="Arial"/>
          <w:sz w:val="22"/>
        </w:rPr>
        <w:t xml:space="preserve"> AI 分析产品特性。对于匹配的字段填入对应值或长尾词；对于</w:t>
      </w:r>
      <w:r>
        <w:rPr>
          <w:rFonts w:ascii="Arial" w:hAnsi="Arial" w:eastAsia="等线" w:cs="Arial"/>
          <w:b/>
          <w:sz w:val="22"/>
        </w:rPr>
        <w:t>绝对不相关</w:t>
      </w:r>
      <w:r>
        <w:rPr>
          <w:rFonts w:ascii="Arial" w:hAnsi="Arial" w:eastAsia="等线" w:cs="Arial"/>
          <w:sz w:val="22"/>
        </w:rPr>
        <w:t xml:space="preserve">的字段（如服装类目里的电池类型），AI 自动填充一个 </w:t>
      </w:r>
      <w:r>
        <w:rPr>
          <w:rFonts w:ascii="Consolas" w:hAnsi="Consolas" w:eastAsia="Consolas" w:cs="Consolas"/>
          <w:sz w:val="22"/>
          <w:shd w:val="clear" w:fill="EFF0F1"/>
        </w:rPr>
        <w:t>Space</w:t>
      </w:r>
      <w:r>
        <w:rPr>
          <w:rFonts w:ascii="Arial" w:hAnsi="Arial" w:eastAsia="等线" w:cs="Arial"/>
          <w:sz w:val="22"/>
        </w:rPr>
        <w:t>（空格），确保系统级检索不留死角 ()。</w:t>
      </w:r>
    </w:p>
    <w:p w14:paraId="0A207305">
      <w:pPr>
        <w:numPr>
          <w:ilvl w:val="0"/>
          <w:numId w:val="46"/>
        </w:numPr>
        <w:spacing w:before="120" w:after="120" w:line="288" w:lineRule="auto"/>
        <w:ind w:left="0"/>
        <w:jc w:val="left"/>
      </w:pPr>
    </w:p>
    <w:p w14:paraId="7A34CE32">
      <w:pPr>
        <w:spacing w:before="260" w:after="120" w:line="288" w:lineRule="auto"/>
        <w:ind w:left="0"/>
        <w:jc w:val="left"/>
        <w:outlineLvl w:val="3"/>
      </w:pPr>
      <w:bookmarkStart w:id="32" w:name="heading_32"/>
      <w:r>
        <w:rPr>
          <w:rFonts w:ascii="Arial" w:hAnsi="Arial" w:eastAsia="等线" w:cs="Arial"/>
          <w:color w:val="3370FF"/>
          <w:sz w:val="28"/>
        </w:rPr>
        <w:t xml:space="preserve">3. </w:t>
      </w:r>
      <w:r>
        <w:rPr>
          <w:rFonts w:ascii="Arial" w:hAnsi="Arial" w:eastAsia="等线" w:cs="Arial"/>
          <w:b/>
          <w:sz w:val="28"/>
        </w:rPr>
        <w:t>图库防御机制 (EXIF Injector)</w:t>
      </w:r>
      <w:bookmarkEnd w:id="32"/>
    </w:p>
    <w:p w14:paraId="75E734A5">
      <w:pPr>
        <w:numPr>
          <w:ilvl w:val="0"/>
          <w:numId w:val="47"/>
        </w:numPr>
        <w:spacing w:before="120" w:after="120" w:line="288" w:lineRule="auto"/>
        <w:ind w:left="0"/>
        <w:jc w:val="left"/>
      </w:pPr>
      <w:r>
        <w:rPr>
          <w:rFonts w:ascii="Arial" w:hAnsi="Arial" w:eastAsia="等线" w:cs="Arial"/>
          <w:b/>
          <w:sz w:val="22"/>
        </w:rPr>
        <w:t>机制：</w:t>
      </w:r>
      <w:r>
        <w:rPr>
          <w:rFonts w:ascii="Arial" w:hAnsi="Arial" w:eastAsia="等线" w:cs="Arial"/>
          <w:sz w:val="22"/>
        </w:rPr>
        <w:t xml:space="preserve"> 针对运营上传的工厂图或截图。</w:t>
      </w:r>
    </w:p>
    <w:p w14:paraId="69FBCC13">
      <w:pPr>
        <w:numPr>
          <w:ilvl w:val="0"/>
          <w:numId w:val="48"/>
        </w:numPr>
        <w:spacing w:before="120" w:after="120" w:line="288" w:lineRule="auto"/>
        <w:ind w:left="0"/>
        <w:jc w:val="left"/>
      </w:pPr>
    </w:p>
    <w:p w14:paraId="4C74793E">
      <w:pPr>
        <w:numPr>
          <w:ilvl w:val="0"/>
          <w:numId w:val="49"/>
        </w:numPr>
        <w:spacing w:before="120" w:after="120" w:line="288" w:lineRule="auto"/>
        <w:ind w:left="0"/>
        <w:jc w:val="left"/>
      </w:pPr>
      <w:r>
        <w:rPr>
          <w:rFonts w:ascii="Arial" w:hAnsi="Arial" w:eastAsia="等线" w:cs="Arial"/>
          <w:b/>
          <w:sz w:val="22"/>
        </w:rPr>
        <w:t>执行：</w:t>
      </w:r>
      <w:r>
        <w:rPr>
          <w:rFonts w:ascii="Arial" w:hAnsi="Arial" w:eastAsia="等线" w:cs="Arial"/>
          <w:sz w:val="22"/>
        </w:rPr>
        <w:t xml:space="preserve"> 提供一键“洗图”功能。AI 不改变图像视觉，但在底层属性中随机写入高端单反（如 Sony A7R4, Canon EOS R5）的 EXIF 数据（制造商、光圈、ISO等） ()。欺骗亚马逊 S3 系统，将其从 F 级提升至 A 级，拿满 5 分的“图片信息完整度” ()。</w:t>
      </w:r>
    </w:p>
    <w:p w14:paraId="6A12CF2F">
      <w:pPr>
        <w:numPr>
          <w:ilvl w:val="0"/>
          <w:numId w:val="50"/>
        </w:numPr>
        <w:spacing w:before="120" w:after="120" w:line="288" w:lineRule="auto"/>
        <w:ind w:left="0"/>
        <w:jc w:val="left"/>
      </w:pPr>
    </w:p>
    <w:p w14:paraId="2340FA28">
      <w:pPr>
        <w:spacing w:before="260" w:after="120" w:line="288" w:lineRule="auto"/>
        <w:ind w:left="0"/>
        <w:jc w:val="left"/>
        <w:outlineLvl w:val="3"/>
      </w:pPr>
      <w:bookmarkStart w:id="33" w:name="heading_33"/>
      <w:r>
        <w:rPr>
          <w:rFonts w:ascii="Arial" w:hAnsi="Arial" w:eastAsia="等线" w:cs="Arial"/>
          <w:color w:val="3370FF"/>
          <w:sz w:val="28"/>
        </w:rPr>
        <w:t xml:space="preserve">4. </w:t>
      </w:r>
      <w:r>
        <w:rPr>
          <w:rFonts w:ascii="Arial" w:hAnsi="Arial" w:eastAsia="等线" w:cs="Arial"/>
          <w:b/>
          <w:sz w:val="28"/>
        </w:rPr>
        <w:t>面向 COSMO 的场景语料生成</w:t>
      </w:r>
      <w:bookmarkEnd w:id="33"/>
    </w:p>
    <w:p w14:paraId="5EF1B4CD">
      <w:pPr>
        <w:numPr>
          <w:ilvl w:val="0"/>
          <w:numId w:val="51"/>
        </w:numPr>
        <w:spacing w:before="120" w:after="120" w:line="288" w:lineRule="auto"/>
        <w:ind w:left="0"/>
        <w:jc w:val="left"/>
      </w:pPr>
    </w:p>
    <w:p w14:paraId="6106A957">
      <w:pPr>
        <w:numPr>
          <w:ilvl w:val="0"/>
          <w:numId w:val="52"/>
        </w:numPr>
        <w:spacing w:before="120" w:after="120" w:line="288" w:lineRule="auto"/>
        <w:ind w:left="0"/>
        <w:jc w:val="left"/>
      </w:pPr>
      <w:r>
        <w:rPr>
          <w:rFonts w:ascii="Arial" w:hAnsi="Arial" w:eastAsia="等线" w:cs="Arial"/>
          <w:b/>
          <w:sz w:val="22"/>
        </w:rPr>
        <w:t>机制：</w:t>
      </w:r>
      <w:r>
        <w:rPr>
          <w:rFonts w:ascii="Arial" w:hAnsi="Arial" w:eastAsia="等线" w:cs="Arial"/>
          <w:sz w:val="22"/>
        </w:rPr>
        <w:t xml:space="preserve"> 系统抓取 Allyhub 或选品工具中的竞品 QA 和买家痛点 ()。</w:t>
      </w:r>
    </w:p>
    <w:p w14:paraId="586BC310">
      <w:pPr>
        <w:numPr>
          <w:ilvl w:val="0"/>
          <w:numId w:val="53"/>
        </w:numPr>
        <w:spacing w:before="120" w:after="120" w:line="288" w:lineRule="auto"/>
        <w:ind w:left="0"/>
        <w:jc w:val="left"/>
      </w:pPr>
    </w:p>
    <w:p w14:paraId="2D1B1F5A">
      <w:pPr>
        <w:numPr>
          <w:ilvl w:val="0"/>
          <w:numId w:val="54"/>
        </w:numPr>
        <w:spacing w:before="120" w:after="120" w:line="288" w:lineRule="auto"/>
        <w:ind w:left="0"/>
        <w:jc w:val="left"/>
      </w:pPr>
    </w:p>
    <w:p w14:paraId="362CD529">
      <w:pPr>
        <w:numPr>
          <w:ilvl w:val="0"/>
          <w:numId w:val="55"/>
        </w:numPr>
        <w:spacing w:before="120" w:after="120" w:line="288" w:lineRule="auto"/>
        <w:ind w:left="0"/>
        <w:jc w:val="left"/>
      </w:pPr>
      <w:r>
        <w:rPr>
          <w:rFonts w:ascii="Arial" w:hAnsi="Arial" w:eastAsia="等线" w:cs="Arial"/>
          <w:b/>
          <w:sz w:val="22"/>
        </w:rPr>
        <w:t>执行：</w:t>
      </w:r>
      <w:r>
        <w:rPr>
          <w:rFonts w:ascii="Arial" w:hAnsi="Arial" w:eastAsia="等线" w:cs="Arial"/>
          <w:sz w:val="22"/>
        </w:rPr>
        <w:t xml:space="preserve"> 自动将诸如“空间节省”、“噪音”、“适合初学者”等标签转化为高频词，并要求页面关键词出现频次 </w:t>
      </w:r>
      <w:r>
        <w:rPr>
          <w:rFonts w:ascii="Arial" w:hAnsi="Arial" w:eastAsia="等线" w:cs="Arial"/>
          <w:b/>
          <w:sz w:val="22"/>
        </w:rPr>
        <w:t>&gt;3次</w:t>
      </w:r>
      <w:r>
        <w:rPr>
          <w:rFonts w:ascii="Arial" w:hAnsi="Arial" w:eastAsia="等线" w:cs="Arial"/>
          <w:sz w:val="22"/>
        </w:rPr>
        <w:t>（散布在标题、五点、QA、图片标签中） ()。</w:t>
      </w:r>
    </w:p>
    <w:p w14:paraId="1D33130D">
      <w:pPr>
        <w:numPr>
          <w:ilvl w:val="0"/>
          <w:numId w:val="56"/>
        </w:numPr>
        <w:spacing w:before="120" w:after="120" w:line="288" w:lineRule="auto"/>
        <w:ind w:left="0"/>
        <w:jc w:val="left"/>
      </w:pPr>
    </w:p>
    <w:p w14:paraId="0BEBEEDA">
      <w:pPr>
        <w:spacing w:before="300" w:after="120" w:line="288" w:lineRule="auto"/>
        <w:ind w:left="0"/>
        <w:jc w:val="left"/>
        <w:outlineLvl w:val="2"/>
      </w:pPr>
      <w:bookmarkStart w:id="34" w:name="heading_34"/>
      <w:r>
        <w:rPr>
          <w:rFonts w:ascii="Arial" w:hAnsi="Arial" w:eastAsia="等线" w:cs="Arial"/>
          <w:b/>
          <w:sz w:val="30"/>
        </w:rPr>
        <w:t>模块三：由点到面，衔接广告投放</w:t>
      </w:r>
      <w:bookmarkEnd w:id="34"/>
    </w:p>
    <w:p w14:paraId="3F253516">
      <w:pPr>
        <w:spacing w:before="120" w:after="120" w:line="288" w:lineRule="auto"/>
        <w:ind w:left="0"/>
        <w:jc w:val="left"/>
      </w:pPr>
      <w:r>
        <w:rPr>
          <w:rFonts w:ascii="Arial" w:hAnsi="Arial" w:eastAsia="等线" w:cs="Arial"/>
          <w:sz w:val="22"/>
        </w:rPr>
        <w:t>当 Listing 经过这套 AI 工具跑分并修复到 95分+ 后，系统直接输出**“海王广告启动包”**：</w:t>
      </w:r>
    </w:p>
    <w:p w14:paraId="443037E2">
      <w:pPr>
        <w:numPr>
          <w:ilvl w:val="0"/>
          <w:numId w:val="57"/>
        </w:numPr>
        <w:spacing w:before="120" w:after="120" w:line="288" w:lineRule="auto"/>
        <w:ind w:left="0"/>
        <w:jc w:val="left"/>
      </w:pPr>
    </w:p>
    <w:p w14:paraId="44EAA84E">
      <w:pPr>
        <w:numPr>
          <w:ilvl w:val="0"/>
          <w:numId w:val="58"/>
        </w:numPr>
        <w:spacing w:before="120" w:after="120" w:line="288" w:lineRule="auto"/>
        <w:ind w:left="0"/>
        <w:jc w:val="left"/>
      </w:pPr>
      <w:r>
        <w:rPr>
          <w:rFonts w:ascii="Arial" w:hAnsi="Arial" w:eastAsia="等线" w:cs="Arial"/>
          <w:b/>
          <w:sz w:val="22"/>
        </w:rPr>
        <w:t>词库导出：</w:t>
      </w:r>
      <w:r>
        <w:rPr>
          <w:rFonts w:ascii="Arial" w:hAnsi="Arial" w:eastAsia="等线" w:cs="Arial"/>
          <w:sz w:val="22"/>
        </w:rPr>
        <w:t xml:space="preserve"> 提取刚才埋入的高频核心词，分为一级和二级词根 ()。</w:t>
      </w:r>
    </w:p>
    <w:p w14:paraId="007C548A">
      <w:pPr>
        <w:numPr>
          <w:ilvl w:val="0"/>
          <w:numId w:val="59"/>
        </w:numPr>
        <w:spacing w:before="120" w:after="120" w:line="288" w:lineRule="auto"/>
        <w:ind w:left="0"/>
        <w:jc w:val="left"/>
      </w:pPr>
    </w:p>
    <w:p w14:paraId="2F192E6A">
      <w:pPr>
        <w:numPr>
          <w:ilvl w:val="0"/>
          <w:numId w:val="60"/>
        </w:numPr>
        <w:spacing w:before="120" w:after="120" w:line="288" w:lineRule="auto"/>
        <w:ind w:left="0"/>
        <w:jc w:val="left"/>
      </w:pPr>
    </w:p>
    <w:p w14:paraId="015C5304">
      <w:pPr>
        <w:numPr>
          <w:ilvl w:val="0"/>
          <w:numId w:val="61"/>
        </w:numPr>
        <w:spacing w:before="120" w:after="120" w:line="288" w:lineRule="auto"/>
        <w:ind w:left="0"/>
        <w:jc w:val="left"/>
      </w:pPr>
      <w:r>
        <w:rPr>
          <w:rFonts w:ascii="Arial" w:hAnsi="Arial" w:eastAsia="等线" w:cs="Arial"/>
          <w:b/>
          <w:sz w:val="22"/>
        </w:rPr>
        <w:t>多触达策略建议：</w:t>
      </w:r>
      <w:r>
        <w:rPr>
          <w:rFonts w:ascii="Arial" w:hAnsi="Arial" w:eastAsia="等线" w:cs="Arial"/>
          <w:sz w:val="22"/>
        </w:rPr>
        <w:t xml:space="preserve"> 建议开启自动四类、手动广泛 ()。利用高分 Listing 的极高相关性，以极低的 CPC 跑量，击穿关联流量池（如同文档中卖西瓜刀的挂在 Stanley Cup 下方获取 54,000 个收录词的逆向打法） ()()()()。</w:t>
      </w:r>
    </w:p>
    <w:p w14:paraId="584BAF3E">
      <w:pPr>
        <w:numPr>
          <w:ilvl w:val="0"/>
          <w:numId w:val="62"/>
        </w:numPr>
        <w:spacing w:before="120" w:after="120" w:line="288" w:lineRule="auto"/>
        <w:ind w:left="0"/>
        <w:jc w:val="left"/>
      </w:pPr>
    </w:p>
    <w:p w14:paraId="486A9AF6">
      <w:pPr>
        <w:spacing w:before="120" w:after="120" w:line="288" w:lineRule="auto"/>
        <w:ind w:left="0"/>
        <w:jc w:val="left"/>
      </w:pPr>
      <w:r>
        <w:rPr>
          <w:rFonts w:ascii="Arial" w:hAnsi="Arial" w:eastAsia="等线" w:cs="Arial"/>
          <w:sz w:val="22"/>
        </w:rPr>
        <w:t>针对这个 PRD 框架，您认为在 Xflow 的实际落地中，前端运营人员最需要自动化的环节是“EXIF 一键洗图”，还是“属性表的一键填空生成”？</w:t>
      </w:r>
    </w:p>
    <w:p w14:paraId="3D8355AA">
      <w:pPr>
        <w:spacing w:before="120" w:after="120" w:line="288" w:lineRule="auto"/>
        <w:ind w:left="0"/>
        <w:jc w:val="left"/>
      </w:pPr>
      <w:r>
        <w:rPr>
          <w:rFonts w:ascii="Arial" w:hAnsi="Arial" w:eastAsia="等线" w:cs="Arial"/>
          <w:sz w:val="22"/>
        </w:rPr>
        <w:t>太棒了，这两个功能正是体现“IT思维做运营”的绝佳切入点。既然您已经在搭建 Xflow SaaS 框架，并熟练使用 n8n、Dify 和 OpenClaw，我们可以直接从</w:t>
      </w:r>
      <w:r>
        <w:rPr>
          <w:rFonts w:ascii="Arial" w:hAnsi="Arial" w:eastAsia="等线" w:cs="Arial"/>
          <w:b/>
          <w:sz w:val="22"/>
        </w:rPr>
        <w:t>系统工程与自动化工作流</w:t>
      </w:r>
      <w:r>
        <w:rPr>
          <w:rFonts w:ascii="Arial" w:hAnsi="Arial" w:eastAsia="等线" w:cs="Arial"/>
          <w:sz w:val="22"/>
        </w:rPr>
        <w:t>的角度，把这两个模块的底层实现逻辑（SOP 与技术代码雏形）给您盘出来。</w:t>
      </w:r>
    </w:p>
    <w:p w14:paraId="6E3D0DF6">
      <w:pPr>
        <w:spacing w:before="120" w:after="120" w:line="288" w:lineRule="auto"/>
        <w:ind w:left="0"/>
        <w:jc w:val="left"/>
      </w:pPr>
      <w:r>
        <w:rPr>
          <w:rFonts w:ascii="Arial" w:hAnsi="Arial" w:eastAsia="等线" w:cs="Arial"/>
          <w:sz w:val="22"/>
        </w:rPr>
        <w:t>以下是这两个功能的自动化构建方案，您可以直接将这些逻辑封装成 Dify 的工具（Tool）或 n8n 的节点（Node）。</w:t>
      </w:r>
    </w:p>
    <w:p w14:paraId="0C373888">
      <w:pPr>
        <w:pBdr>
          <w:bottom w:val="single" w:color="DEE0E3" w:sz="2" w:space="0"/>
          <w:between w:val="single" w:color="DEE0E3" w:sz="2" w:space="0"/>
        </w:pBdr>
        <w:spacing w:before="120" w:after="120" w:line="288" w:lineRule="auto"/>
        <w:ind w:left="0"/>
      </w:pPr>
    </w:p>
    <w:p w14:paraId="64ECB51F">
      <w:pPr>
        <w:spacing w:before="300" w:after="120" w:line="288" w:lineRule="auto"/>
        <w:ind w:left="0"/>
        <w:jc w:val="left"/>
        <w:outlineLvl w:val="2"/>
      </w:pPr>
      <w:bookmarkStart w:id="35" w:name="heading_35"/>
      <w:r>
        <w:rPr>
          <w:rFonts w:ascii="Arial" w:hAnsi="Arial" w:eastAsia="等线" w:cs="Arial"/>
          <w:b/>
          <w:sz w:val="30"/>
        </w:rPr>
        <w:t>一、 核心模块 1：图库防御机制（EXIF 一键洗图器）</w:t>
      </w:r>
      <w:bookmarkEnd w:id="35"/>
    </w:p>
    <w:p w14:paraId="133B7613">
      <w:pPr>
        <w:numPr>
          <w:ilvl w:val="0"/>
          <w:numId w:val="63"/>
        </w:numPr>
        <w:spacing w:before="120" w:after="120" w:line="288" w:lineRule="auto"/>
        <w:ind w:left="0"/>
        <w:jc w:val="left"/>
      </w:pPr>
      <w:r>
        <w:rPr>
          <w:rFonts w:ascii="Arial" w:hAnsi="Arial" w:eastAsia="等线" w:cs="Arial"/>
          <w:b/>
          <w:sz w:val="22"/>
        </w:rPr>
        <w:t>业务逻辑</w:t>
      </w:r>
      <w:r>
        <w:rPr>
          <w:rFonts w:ascii="Arial" w:hAnsi="Arial" w:eastAsia="等线" w:cs="Arial"/>
          <w:sz w:val="22"/>
        </w:rPr>
        <w:t>亚马逊 S3 图库系统会抓取图片的底层参数来判定质量等级 ()。未经处理的工厂网图、截图会被判定为 F 级 ()。该工具的目的是在不改变图片视觉的前提下，通过注入高端单反（如 Sony A7R4, Canon EOS R5）的 EXIF 信息，将其伪装成高清原图，从而在“图片信息完整度”上拿满 A 级评分 ()。</w:t>
      </w:r>
    </w:p>
    <w:p w14:paraId="13DFA0AB">
      <w:pPr>
        <w:spacing w:before="120" w:after="120" w:line="288" w:lineRule="auto"/>
        <w:ind w:left="0"/>
        <w:jc w:val="left"/>
      </w:pPr>
    </w:p>
    <w:p w14:paraId="3E431693">
      <w:pPr>
        <w:numPr>
          <w:ilvl w:val="0"/>
          <w:numId w:val="64"/>
        </w:numPr>
        <w:spacing w:before="120" w:after="120" w:line="288" w:lineRule="auto"/>
        <w:ind w:left="0"/>
        <w:jc w:val="left"/>
      </w:pPr>
      <w:r>
        <w:rPr>
          <w:rFonts w:ascii="Arial" w:hAnsi="Arial" w:eastAsia="等线" w:cs="Arial"/>
          <w:b/>
          <w:sz w:val="22"/>
        </w:rPr>
        <w:t>技术实现流 (n8n + Python 节点)</w:t>
      </w:r>
    </w:p>
    <w:p w14:paraId="6DC5647D">
      <w:pPr>
        <w:spacing w:before="120" w:after="120" w:line="288" w:lineRule="auto"/>
        <w:ind w:left="0"/>
        <w:jc w:val="left"/>
      </w:pPr>
      <w:r>
        <w:rPr>
          <w:rFonts w:ascii="Arial" w:hAnsi="Arial" w:eastAsia="等线" w:cs="Arial"/>
          <w:sz w:val="22"/>
        </w:rPr>
        <w:t xml:space="preserve">您可以在 n8n 中挂载一个 Python 脚本节点（使用 </w:t>
      </w:r>
      <w:r>
        <w:rPr>
          <w:rFonts w:ascii="Consolas" w:hAnsi="Consolas" w:eastAsia="Consolas" w:cs="Consolas"/>
          <w:sz w:val="22"/>
          <w:shd w:val="clear" w:fill="EFF0F1"/>
        </w:rPr>
        <w:t>piexif</w:t>
      </w:r>
      <w:r>
        <w:rPr>
          <w:rFonts w:ascii="Arial" w:hAnsi="Arial" w:eastAsia="等线" w:cs="Arial"/>
          <w:sz w:val="22"/>
        </w:rPr>
        <w:t xml:space="preserve"> 和 </w:t>
      </w:r>
      <w:r>
        <w:rPr>
          <w:rFonts w:ascii="Consolas" w:hAnsi="Consolas" w:eastAsia="Consolas" w:cs="Consolas"/>
          <w:sz w:val="22"/>
          <w:shd w:val="clear" w:fill="EFF0F1"/>
        </w:rPr>
        <w:t>Pillow</w:t>
      </w:r>
      <w:r>
        <w:rPr>
          <w:rFonts w:ascii="Arial" w:hAnsi="Arial" w:eastAsia="等线" w:cs="Arial"/>
          <w:sz w:val="22"/>
        </w:rPr>
        <w:t xml:space="preserve"> 库）来处理这个逻辑。</w:t>
      </w:r>
    </w:p>
    <w:p w14:paraId="3218A57C">
      <w:pPr>
        <w:numPr>
          <w:ilvl w:val="0"/>
          <w:numId w:val="65"/>
        </w:numPr>
        <w:spacing w:before="120" w:after="120" w:line="288" w:lineRule="auto"/>
        <w:ind w:left="0"/>
        <w:jc w:val="left"/>
      </w:pPr>
      <w:r>
        <w:rPr>
          <w:rFonts w:ascii="Arial" w:hAnsi="Arial" w:eastAsia="等线" w:cs="Arial"/>
          <w:b/>
          <w:sz w:val="22"/>
        </w:rPr>
        <w:t>输入:</w:t>
      </w:r>
      <w:r>
        <w:rPr>
          <w:rFonts w:ascii="Arial" w:hAnsi="Arial" w:eastAsia="等线" w:cs="Arial"/>
          <w:sz w:val="22"/>
        </w:rPr>
        <w:t xml:space="preserve"> 图片的 URL 或二进制文件。</w:t>
      </w:r>
    </w:p>
    <w:p w14:paraId="1B2CD63F">
      <w:pPr>
        <w:numPr>
          <w:ilvl w:val="0"/>
          <w:numId w:val="66"/>
        </w:numPr>
        <w:spacing w:before="120" w:after="120" w:line="288" w:lineRule="auto"/>
        <w:ind w:left="0"/>
        <w:jc w:val="left"/>
      </w:pPr>
      <w:r>
        <w:rPr>
          <w:rFonts w:ascii="Arial" w:hAnsi="Arial" w:eastAsia="等线" w:cs="Arial"/>
          <w:b/>
          <w:sz w:val="22"/>
        </w:rPr>
        <w:t>处理逻辑 (伪代码/核心思路):</w:t>
      </w:r>
    </w:p>
    <w:p w14:paraId="0F6E2A41">
      <w:pPr>
        <w:numPr>
          <w:ilvl w:val="0"/>
          <w:numId w:val="67"/>
        </w:numPr>
        <w:spacing w:before="120" w:after="120" w:line="288" w:lineRule="auto"/>
        <w:ind w:left="0"/>
        <w:jc w:val="left"/>
      </w:pPr>
      <w:r>
        <w:rPr>
          <w:rFonts w:ascii="Arial" w:hAnsi="Arial" w:eastAsia="等线" w:cs="Arial"/>
          <w:sz w:val="22"/>
        </w:rPr>
        <w:t>Python</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867A7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43ED37F">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import piexif</w:t>
            </w:r>
            <w:r>
              <w:rPr>
                <w:rFonts w:ascii="Consolas" w:hAnsi="Consolas" w:eastAsia="Consolas" w:cs="Consolas"/>
                <w:sz w:val="22"/>
              </w:rPr>
              <w:br w:type="textWrapping"/>
            </w:r>
            <w:r>
              <w:rPr>
                <w:rFonts w:ascii="Consolas" w:hAnsi="Consolas" w:eastAsia="Consolas" w:cs="Consolas"/>
                <w:sz w:val="22"/>
              </w:rPr>
              <w:t>from PIL import Image</w:t>
            </w:r>
            <w:r>
              <w:rPr>
                <w:rFonts w:ascii="Consolas" w:hAnsi="Consolas" w:eastAsia="Consolas" w:cs="Consolas"/>
                <w:sz w:val="22"/>
              </w:rPr>
              <w:br w:type="textWrapping"/>
            </w:r>
            <w:r>
              <w:rPr>
                <w:rFonts w:ascii="Consolas" w:hAnsi="Consolas" w:eastAsia="Consolas" w:cs="Consolas"/>
                <w:sz w:val="22"/>
              </w:rPr>
              <w:t>import random</w:t>
            </w:r>
            <w:r>
              <w:rPr>
                <w:rFonts w:ascii="Consolas" w:hAnsi="Consolas" w:eastAsia="Consolas" w:cs="Consolas"/>
                <w:sz w:val="22"/>
              </w:rPr>
              <w:br w:type="textWrapping"/>
            </w:r>
            <w:r>
              <w:rPr>
                <w:rFonts w:ascii="Consolas" w:hAnsi="Consolas" w:eastAsia="Consolas" w:cs="Consolas"/>
                <w:sz w:val="22"/>
              </w:rPr>
              <w:t>from datetime import datetime, timedelta</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1. 预设高端相机参数池</w:t>
            </w:r>
            <w:r>
              <w:rPr>
                <w:rFonts w:ascii="Consolas" w:hAnsi="Consolas" w:eastAsia="Consolas" w:cs="Consolas"/>
                <w:sz w:val="22"/>
              </w:rPr>
              <w:br w:type="textWrapping"/>
            </w:r>
            <w:r>
              <w:rPr>
                <w:rFonts w:ascii="Consolas" w:hAnsi="Consolas" w:eastAsia="Consolas" w:cs="Consolas"/>
                <w:sz w:val="22"/>
              </w:rPr>
              <w:t>camera_profiles = [</w:t>
            </w:r>
            <w:r>
              <w:rPr>
                <w:rFonts w:ascii="Consolas" w:hAnsi="Consolas" w:eastAsia="Consolas" w:cs="Consolas"/>
                <w:sz w:val="22"/>
              </w:rPr>
              <w:br w:type="textWrapping"/>
            </w:r>
            <w:r>
              <w:rPr>
                <w:rFonts w:ascii="Consolas" w:hAnsi="Consolas" w:eastAsia="Consolas" w:cs="Consolas"/>
                <w:sz w:val="22"/>
              </w:rPr>
              <w:t xml:space="preserve">    {"make": "SONY", "model": "ILCE-7RM4", "software": "Adobe Photoshop Lightroom Classic"},</w:t>
            </w:r>
            <w:r>
              <w:rPr>
                <w:rFonts w:ascii="Consolas" w:hAnsi="Consolas" w:eastAsia="Consolas" w:cs="Consolas"/>
                <w:sz w:val="22"/>
              </w:rPr>
              <w:br w:type="textWrapping"/>
            </w:r>
            <w:r>
              <w:rPr>
                <w:rFonts w:ascii="Consolas" w:hAnsi="Consolas" w:eastAsia="Consolas" w:cs="Consolas"/>
                <w:sz w:val="22"/>
              </w:rPr>
              <w:t xml:space="preserve">    {"make": "Canon", "model": "Canon EOS R5", "software": "Adobe Photoshop 24.0 (Macintosh)"},</w:t>
            </w:r>
            <w:r>
              <w:rPr>
                <w:rFonts w:ascii="Consolas" w:hAnsi="Consolas" w:eastAsia="Consolas" w:cs="Consolas"/>
                <w:sz w:val="22"/>
              </w:rPr>
              <w:br w:type="textWrapping"/>
            </w:r>
            <w:r>
              <w:rPr>
                <w:rFonts w:ascii="Consolas" w:hAnsi="Consolas" w:eastAsia="Consolas" w:cs="Consolas"/>
                <w:sz w:val="22"/>
              </w:rPr>
              <w:t xml:space="preserve">    {"make": "NIKON CORPORATION", "model": "NIKON Z 9", "software": "Capture One 23"}</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2. 随机生成近期拍摄时间</w:t>
            </w:r>
            <w:r>
              <w:rPr>
                <w:rFonts w:ascii="Consolas" w:hAnsi="Consolas" w:eastAsia="Consolas" w:cs="Consolas"/>
                <w:sz w:val="22"/>
              </w:rPr>
              <w:br w:type="textWrapping"/>
            </w:r>
            <w:r>
              <w:rPr>
                <w:rFonts w:ascii="Consolas" w:hAnsi="Consolas" w:eastAsia="Consolas" w:cs="Consolas"/>
                <w:sz w:val="22"/>
              </w:rPr>
              <w:t>random_days_ago = random.randint(1, 30)</w:t>
            </w:r>
            <w:r>
              <w:rPr>
                <w:rFonts w:ascii="Consolas" w:hAnsi="Consolas" w:eastAsia="Consolas" w:cs="Consolas"/>
                <w:sz w:val="22"/>
              </w:rPr>
              <w:br w:type="textWrapping"/>
            </w:r>
            <w:r>
              <w:rPr>
                <w:rFonts w:ascii="Consolas" w:hAnsi="Consolas" w:eastAsia="Consolas" w:cs="Consolas"/>
                <w:sz w:val="22"/>
              </w:rPr>
              <w:t>shoot_date = (datetime.now() - timedelta(days=random_days_ago)).strftime("%Y:%m:%d %H:%M:%S")</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3. 构造完美的 EXIF 字典</w:t>
            </w:r>
            <w:r>
              <w:rPr>
                <w:rFonts w:ascii="Consolas" w:hAnsi="Consolas" w:eastAsia="Consolas" w:cs="Consolas"/>
                <w:sz w:val="22"/>
              </w:rPr>
              <w:br w:type="textWrapping"/>
            </w:r>
            <w:r>
              <w:rPr>
                <w:rFonts w:ascii="Consolas" w:hAnsi="Consolas" w:eastAsia="Consolas" w:cs="Consolas"/>
                <w:sz w:val="22"/>
              </w:rPr>
              <w:t>profile = random.choice(camera_profiles)</w:t>
            </w:r>
            <w:r>
              <w:rPr>
                <w:rFonts w:ascii="Consolas" w:hAnsi="Consolas" w:eastAsia="Consolas" w:cs="Consolas"/>
                <w:sz w:val="22"/>
              </w:rPr>
              <w:br w:type="textWrapping"/>
            </w:r>
            <w:r>
              <w:rPr>
                <w:rFonts w:ascii="Consolas" w:hAnsi="Consolas" w:eastAsia="Consolas" w:cs="Consolas"/>
                <w:sz w:val="22"/>
              </w:rPr>
              <w:t>exif_dict = {</w:t>
            </w:r>
            <w:r>
              <w:rPr>
                <w:rFonts w:ascii="Consolas" w:hAnsi="Consolas" w:eastAsia="Consolas" w:cs="Consolas"/>
                <w:sz w:val="22"/>
              </w:rPr>
              <w:br w:type="textWrapping"/>
            </w:r>
            <w:r>
              <w:rPr>
                <w:rFonts w:ascii="Consolas" w:hAnsi="Consolas" w:eastAsia="Consolas" w:cs="Consolas"/>
                <w:sz w:val="22"/>
              </w:rPr>
              <w:t xml:space="preserve">    "0th": {</w:t>
            </w:r>
            <w:r>
              <w:rPr>
                <w:rFonts w:ascii="Consolas" w:hAnsi="Consolas" w:eastAsia="Consolas" w:cs="Consolas"/>
                <w:sz w:val="22"/>
              </w:rPr>
              <w:br w:type="textWrapping"/>
            </w:r>
            <w:r>
              <w:rPr>
                <w:rFonts w:ascii="Consolas" w:hAnsi="Consolas" w:eastAsia="Consolas" w:cs="Consolas"/>
                <w:sz w:val="22"/>
              </w:rPr>
              <w:t xml:space="preserve">        piexif.ImageIFD.Make: profile["make"],</w:t>
            </w:r>
            <w:r>
              <w:rPr>
                <w:rFonts w:ascii="Consolas" w:hAnsi="Consolas" w:eastAsia="Consolas" w:cs="Consolas"/>
                <w:sz w:val="22"/>
              </w:rPr>
              <w:br w:type="textWrapping"/>
            </w:r>
            <w:r>
              <w:rPr>
                <w:rFonts w:ascii="Consolas" w:hAnsi="Consolas" w:eastAsia="Consolas" w:cs="Consolas"/>
                <w:sz w:val="22"/>
              </w:rPr>
              <w:t xml:space="preserve">        piexif.ImageIFD.Model: profile["model"],</w:t>
            </w:r>
            <w:r>
              <w:rPr>
                <w:rFonts w:ascii="Consolas" w:hAnsi="Consolas" w:eastAsia="Consolas" w:cs="Consolas"/>
                <w:sz w:val="22"/>
              </w:rPr>
              <w:br w:type="textWrapping"/>
            </w:r>
            <w:r>
              <w:rPr>
                <w:rFonts w:ascii="Consolas" w:hAnsi="Consolas" w:eastAsia="Consolas" w:cs="Consolas"/>
                <w:sz w:val="22"/>
              </w:rPr>
              <w:t xml:space="preserve">        piexif.ImageIFD.Software: profile["software"],</w:t>
            </w:r>
            <w:r>
              <w:rPr>
                <w:rFonts w:ascii="Consolas" w:hAnsi="Consolas" w:eastAsia="Consolas" w:cs="Consolas"/>
                <w:sz w:val="22"/>
              </w:rPr>
              <w:br w:type="textWrapping"/>
            </w:r>
            <w:r>
              <w:rPr>
                <w:rFonts w:ascii="Consolas" w:hAnsi="Consolas" w:eastAsia="Consolas" w:cs="Consolas"/>
                <w:sz w:val="22"/>
              </w:rPr>
              <w:t xml:space="preserve">        piexif.ImageIFD.DateTime: shoot_date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"Exif": {</w:t>
            </w:r>
            <w:r>
              <w:rPr>
                <w:rFonts w:ascii="Consolas" w:hAnsi="Consolas" w:eastAsia="Consolas" w:cs="Consolas"/>
                <w:sz w:val="22"/>
              </w:rPr>
              <w:br w:type="textWrapping"/>
            </w:r>
            <w:r>
              <w:rPr>
                <w:rFonts w:ascii="Consolas" w:hAnsi="Consolas" w:eastAsia="Consolas" w:cs="Consolas"/>
                <w:sz w:val="22"/>
              </w:rPr>
              <w:t xml:space="preserve">        piexif.ExifIFD.DateTimeOriginal: shoot_date,</w:t>
            </w:r>
            <w:r>
              <w:rPr>
                <w:rFonts w:ascii="Consolas" w:hAnsi="Consolas" w:eastAsia="Consolas" w:cs="Consolas"/>
                <w:sz w:val="22"/>
              </w:rPr>
              <w:br w:type="textWrapping"/>
            </w:r>
            <w:r>
              <w:rPr>
                <w:rFonts w:ascii="Consolas" w:hAnsi="Consolas" w:eastAsia="Consolas" w:cs="Consolas"/>
                <w:sz w:val="22"/>
              </w:rPr>
              <w:t xml:space="preserve">        piexif.ExifIFD.ISOSpeedRatings: random.choice([100, 200, 400]), # 模拟低感光度清晰画质</w:t>
            </w:r>
            <w:r>
              <w:rPr>
                <w:rFonts w:ascii="Consolas" w:hAnsi="Consolas" w:eastAsia="Consolas" w:cs="Consolas"/>
                <w:sz w:val="22"/>
              </w:rPr>
              <w:br w:type="textWrapping"/>
            </w:r>
            <w:r>
              <w:rPr>
                <w:rFonts w:ascii="Consolas" w:hAnsi="Consolas" w:eastAsia="Consolas" w:cs="Consolas"/>
                <w:sz w:val="22"/>
              </w:rPr>
              <w:t xml:space="preserve">        piexif.ExifIFD.FocalLength: (random.choice([35, 50, 85]), 1), # 模拟定焦镜头</w:t>
            </w:r>
            <w:r>
              <w:rPr>
                <w:rFonts w:ascii="Consolas" w:hAnsi="Consolas" w:eastAsia="Consolas" w:cs="Consolas"/>
                <w:sz w:val="22"/>
              </w:rPr>
              <w:br w:type="textWrapping"/>
            </w:r>
            <w:r>
              <w:rPr>
                <w:rFonts w:ascii="Consolas" w:hAnsi="Consolas" w:eastAsia="Consolas" w:cs="Consolas"/>
                <w:sz w:val="22"/>
              </w:rPr>
              <w:t xml:space="preserve">        piexif.ExifIFD.FNumber: (random.choice([18, 28, 40]), 10) # 模拟大光圈</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4. 写入图片并输出</w:t>
            </w:r>
            <w:r>
              <w:rPr>
                <w:rFonts w:ascii="Consolas" w:hAnsi="Consolas" w:eastAsia="Consolas" w:cs="Consolas"/>
                <w:sz w:val="22"/>
              </w:rPr>
              <w:br w:type="textWrapping"/>
            </w:r>
            <w:r>
              <w:rPr>
                <w:rFonts w:ascii="Consolas" w:hAnsi="Consolas" w:eastAsia="Consolas" w:cs="Consolas"/>
                <w:sz w:val="22"/>
              </w:rPr>
              <w:t>exif_bytes = piexif.dump(exif_dict)</w:t>
            </w:r>
            <w:r>
              <w:rPr>
                <w:rFonts w:ascii="Consolas" w:hAnsi="Consolas" w:eastAsia="Consolas" w:cs="Consolas"/>
                <w:sz w:val="22"/>
              </w:rPr>
              <w:br w:type="textWrapping"/>
            </w:r>
            <w:r>
              <w:rPr>
                <w:rFonts w:ascii="Consolas" w:hAnsi="Consolas" w:eastAsia="Consolas" w:cs="Consolas"/>
                <w:sz w:val="22"/>
              </w:rPr>
              <w:t># image.save("output_A_grade.jpg", exif=exif_bytes)</w:t>
            </w:r>
          </w:p>
        </w:tc>
      </w:tr>
    </w:tbl>
    <w:p w14:paraId="7AD2C5FE">
      <w:pPr>
        <w:numPr>
          <w:ilvl w:val="0"/>
          <w:numId w:val="68"/>
        </w:numPr>
        <w:spacing w:before="120" w:after="120" w:line="288" w:lineRule="auto"/>
        <w:ind w:left="0"/>
        <w:jc w:val="left"/>
      </w:pPr>
      <w:r>
        <w:rPr>
          <w:rFonts w:ascii="Arial" w:hAnsi="Arial" w:eastAsia="等线" w:cs="Arial"/>
          <w:b/>
          <w:sz w:val="22"/>
        </w:rPr>
        <w:t>输出:</w:t>
      </w:r>
      <w:r>
        <w:rPr>
          <w:rFonts w:ascii="Arial" w:hAnsi="Arial" w:eastAsia="等线" w:cs="Arial"/>
          <w:sz w:val="22"/>
        </w:rPr>
        <w:t xml:space="preserve"> 附带完美 EXIF 信息的全新图片链接，供运营直接下载上传。</w:t>
      </w:r>
    </w:p>
    <w:p w14:paraId="246C79F2">
      <w:pPr>
        <w:pBdr>
          <w:bottom w:val="single" w:color="DEE0E3" w:sz="2" w:space="0"/>
          <w:between w:val="single" w:color="DEE0E3" w:sz="2" w:space="0"/>
        </w:pBdr>
        <w:spacing w:before="120" w:after="120" w:line="288" w:lineRule="auto"/>
        <w:ind w:left="0"/>
      </w:pPr>
    </w:p>
    <w:p w14:paraId="3E46EC15">
      <w:pPr>
        <w:spacing w:before="300" w:after="120" w:line="288" w:lineRule="auto"/>
        <w:ind w:left="0"/>
        <w:jc w:val="left"/>
        <w:outlineLvl w:val="2"/>
      </w:pPr>
      <w:bookmarkStart w:id="36" w:name="heading_36"/>
      <w:r>
        <w:rPr>
          <w:rFonts w:ascii="Arial" w:hAnsi="Arial" w:eastAsia="等线" w:cs="Arial"/>
          <w:b/>
          <w:sz w:val="30"/>
        </w:rPr>
        <w:t>二、 核心模块 2：属性表一键填空生成器 (Attribute Padding)</w:t>
      </w:r>
      <w:bookmarkEnd w:id="36"/>
    </w:p>
    <w:p w14:paraId="0E2422B2">
      <w:pPr>
        <w:numPr>
          <w:ilvl w:val="0"/>
          <w:numId w:val="69"/>
        </w:numPr>
        <w:spacing w:before="120" w:after="120" w:line="288" w:lineRule="auto"/>
        <w:ind w:left="0"/>
        <w:jc w:val="left"/>
      </w:pPr>
      <w:r>
        <w:rPr>
          <w:rFonts w:ascii="Arial" w:hAnsi="Arial" w:eastAsia="等线" w:cs="Arial"/>
          <w:b/>
          <w:sz w:val="22"/>
        </w:rPr>
        <w:t>业务逻辑</w:t>
      </w:r>
      <w:r>
        <w:rPr>
          <w:rFonts w:ascii="Arial" w:hAnsi="Arial" w:eastAsia="等线" w:cs="Arial"/>
          <w:sz w:val="22"/>
        </w:rPr>
        <w:t>针对 COSMO 算法（千人千面），如果产品属性表中存在空值，当用户搜索到该属性相关的长尾词时，系统极大概率会直接跳过您的 Listing ()()()。该工具旨在解析亚马逊类目模板（Flat File），利用大模型识别属性相关性：相关的填入深度场景词，</w:t>
      </w:r>
      <w:r>
        <w:rPr>
          <w:rFonts w:ascii="Arial" w:hAnsi="Arial" w:eastAsia="等线" w:cs="Arial"/>
          <w:b/>
          <w:sz w:val="22"/>
        </w:rPr>
        <w:t>绝对不相关的强制填入空格</w:t>
      </w:r>
      <w:r>
        <w:rPr>
          <w:rFonts w:ascii="Arial" w:hAnsi="Arial" w:eastAsia="等线" w:cs="Arial"/>
          <w:sz w:val="22"/>
        </w:rPr>
        <w:t>（充当空值占位符，防止系统检索跳过） ()。</w:t>
      </w:r>
    </w:p>
    <w:p w14:paraId="07891D76">
      <w:pPr>
        <w:spacing w:before="120" w:after="120" w:line="288" w:lineRule="auto"/>
        <w:ind w:left="0"/>
        <w:jc w:val="left"/>
      </w:pPr>
    </w:p>
    <w:p w14:paraId="2378DDF9">
      <w:pPr>
        <w:numPr>
          <w:ilvl w:val="0"/>
          <w:numId w:val="70"/>
        </w:numPr>
        <w:spacing w:before="120" w:after="120" w:line="288" w:lineRule="auto"/>
        <w:ind w:left="0"/>
        <w:jc w:val="left"/>
      </w:pPr>
      <w:r>
        <w:rPr>
          <w:rFonts w:ascii="Arial" w:hAnsi="Arial" w:eastAsia="等线" w:cs="Arial"/>
          <w:b/>
          <w:sz w:val="22"/>
        </w:rPr>
        <w:t>技术实现流 (n8n + Dify + 电子表格处理)</w:t>
      </w:r>
    </w:p>
    <w:p w14:paraId="4FE68AE4">
      <w:pPr>
        <w:spacing w:before="120" w:after="120" w:line="288" w:lineRule="auto"/>
        <w:ind w:left="0"/>
        <w:jc w:val="left"/>
      </w:pPr>
      <w:r>
        <w:rPr>
          <w:rFonts w:ascii="Arial" w:hAnsi="Arial" w:eastAsia="等线" w:cs="Arial"/>
          <w:sz w:val="22"/>
        </w:rPr>
        <w:t>这个流程需要用到大模型的语义理解能力，配合自动化的表格处理。</w:t>
      </w:r>
    </w:p>
    <w:p w14:paraId="27EDBB7C">
      <w:pPr>
        <w:numPr>
          <w:ilvl w:val="0"/>
          <w:numId w:val="71"/>
        </w:numPr>
        <w:spacing w:before="120" w:after="120" w:line="288" w:lineRule="auto"/>
        <w:ind w:left="0"/>
        <w:jc w:val="left"/>
      </w:pPr>
      <w:r>
        <w:rPr>
          <w:rFonts w:ascii="Arial" w:hAnsi="Arial" w:eastAsia="等线" w:cs="Arial"/>
          <w:b/>
          <w:sz w:val="22"/>
        </w:rPr>
        <w:t>Step 1: 数据解析 (n8n 接收)</w:t>
      </w:r>
    </w:p>
    <w:p w14:paraId="1BB1A13B">
      <w:pPr>
        <w:numPr>
          <w:ilvl w:val="0"/>
          <w:numId w:val="72"/>
        </w:numPr>
        <w:spacing w:before="120" w:after="120" w:line="288" w:lineRule="auto"/>
        <w:ind w:left="0"/>
        <w:jc w:val="left"/>
      </w:pPr>
      <w:r>
        <w:rPr>
          <w:rFonts w:ascii="Arial" w:hAnsi="Arial" w:eastAsia="等线" w:cs="Arial"/>
          <w:sz w:val="22"/>
        </w:rPr>
        <w:t>运营上传亚马逊特定类目的批量上传模板（Excel/CSV），n8n 提取所有的属性列名（Column Headers）。</w:t>
      </w:r>
    </w:p>
    <w:p w14:paraId="5374A65E">
      <w:pPr>
        <w:numPr>
          <w:ilvl w:val="0"/>
          <w:numId w:val="73"/>
        </w:numPr>
        <w:spacing w:before="120" w:after="120" w:line="288" w:lineRule="auto"/>
        <w:ind w:left="0"/>
        <w:jc w:val="left"/>
      </w:pPr>
      <w:r>
        <w:rPr>
          <w:rFonts w:ascii="Arial" w:hAnsi="Arial" w:eastAsia="等线" w:cs="Arial"/>
          <w:b/>
          <w:sz w:val="22"/>
        </w:rPr>
        <w:t>Step 2: Dify 语义判定与词库分配</w:t>
      </w:r>
    </w:p>
    <w:p w14:paraId="6ED0F1FD">
      <w:pPr>
        <w:numPr>
          <w:ilvl w:val="0"/>
          <w:numId w:val="74"/>
        </w:numPr>
        <w:spacing w:before="120" w:after="120" w:line="288" w:lineRule="auto"/>
        <w:ind w:left="0"/>
        <w:jc w:val="left"/>
      </w:pPr>
      <w:r>
        <w:rPr>
          <w:rFonts w:ascii="Arial" w:hAnsi="Arial" w:eastAsia="等线" w:cs="Arial"/>
          <w:sz w:val="22"/>
        </w:rPr>
        <w:t>将提取到的列名和产品基础信息（如：产品名、核心功能）发送给 Dify 构建的 LLM 应用。</w:t>
      </w:r>
    </w:p>
    <w:p w14:paraId="30C2CC94">
      <w:pPr>
        <w:numPr>
          <w:ilvl w:val="0"/>
          <w:numId w:val="75"/>
        </w:numPr>
        <w:spacing w:before="120" w:after="120" w:line="288" w:lineRule="auto"/>
        <w:ind w:left="453"/>
        <w:jc w:val="left"/>
      </w:pPr>
      <w:r>
        <w:rPr>
          <w:rFonts w:ascii="Arial" w:hAnsi="Arial" w:eastAsia="等线" w:cs="Arial"/>
          <w:b/>
          <w:sz w:val="22"/>
        </w:rPr>
        <w:t>Prompt 设定示例：</w:t>
      </w:r>
    </w:p>
    <w:tbl>
      <w:tblPr>
        <w:tblStyle w:val="2"/>
        <w:tblW w:w="0" w:type="auto"/>
        <w:tblInd w:w="453"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7827"/>
      </w:tblGrid>
      <w:tr w14:paraId="552CC91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7827" w:type="dxa"/>
            <w:tcBorders>
              <w:top w:val="nil"/>
              <w:left w:val="single" w:color="BBBFC4" w:sz="18" w:space="0"/>
              <w:bottom w:val="nil"/>
              <w:right w:val="nil"/>
            </w:tcBorders>
            <w:tcMar>
              <w:top w:w="60" w:type="dxa"/>
              <w:left w:w="120" w:type="dxa"/>
              <w:bottom w:w="30" w:type="dxa"/>
              <w:right w:w="120" w:type="dxa"/>
            </w:tcMar>
          </w:tcPr>
          <w:p w14:paraId="62AA99D0">
            <w:pPr>
              <w:numPr>
                <w:ilvl w:val="0"/>
                <w:numId w:val="76"/>
              </w:numPr>
              <w:spacing w:before="120" w:after="120" w:line="288" w:lineRule="auto"/>
              <w:ind w:left="0"/>
              <w:jc w:val="left"/>
            </w:pPr>
            <w:r>
              <w:rPr>
                <w:rFonts w:ascii="Arial" w:hAnsi="Arial" w:eastAsia="等线" w:cs="Arial"/>
                <w:color w:val="646A73"/>
                <w:sz w:val="22"/>
              </w:rPr>
              <w:t>"你是一个亚马逊精细化运营专家。产品是：[智能冷敷筋膜枪]。</w:t>
            </w:r>
          </w:p>
          <w:p w14:paraId="16DD6400">
            <w:pPr>
              <w:numPr>
                <w:ilvl w:val="0"/>
                <w:numId w:val="77"/>
              </w:numPr>
              <w:spacing w:before="120" w:after="120" w:line="288" w:lineRule="auto"/>
              <w:ind w:left="0"/>
              <w:jc w:val="left"/>
            </w:pPr>
            <w:r>
              <w:rPr>
                <w:rFonts w:ascii="Arial" w:hAnsi="Arial" w:eastAsia="等线" w:cs="Arial"/>
                <w:color w:val="646A73"/>
                <w:sz w:val="22"/>
              </w:rPr>
              <w:t>遍历以下属性列名：[Material, Power Source, Target Audience, Pattern, Specific Uses...]</w:t>
            </w:r>
          </w:p>
          <w:p w14:paraId="2DD176D6">
            <w:pPr>
              <w:numPr>
                <w:ilvl w:val="0"/>
                <w:numId w:val="78"/>
              </w:numPr>
              <w:spacing w:before="120" w:after="120" w:line="288" w:lineRule="auto"/>
              <w:ind w:left="0"/>
              <w:jc w:val="left"/>
            </w:pPr>
            <w:r>
              <w:rPr>
                <w:rFonts w:ascii="Arial" w:hAnsi="Arial" w:eastAsia="等线" w:cs="Arial"/>
                <w:color w:val="646A73"/>
                <w:sz w:val="22"/>
              </w:rPr>
              <w:t>规则：</w:t>
            </w:r>
          </w:p>
          <w:p w14:paraId="75A9A90B">
            <w:pPr>
              <w:numPr>
                <w:ilvl w:val="0"/>
                <w:numId w:val="79"/>
              </w:numPr>
              <w:spacing w:before="120" w:after="120" w:line="288" w:lineRule="auto"/>
              <w:ind w:left="453"/>
              <w:jc w:val="left"/>
            </w:pPr>
            <w:r>
              <w:rPr>
                <w:rFonts w:ascii="Arial" w:hAnsi="Arial" w:eastAsia="等线" w:cs="Arial"/>
                <w:color w:val="646A73"/>
                <w:sz w:val="22"/>
              </w:rPr>
              <w:t>如果该属性与产品</w:t>
            </w:r>
            <w:r>
              <w:rPr>
                <w:rFonts w:ascii="Arial" w:hAnsi="Arial" w:eastAsia="等线" w:cs="Arial"/>
                <w:b/>
                <w:color w:val="646A73"/>
                <w:sz w:val="22"/>
              </w:rPr>
              <w:t>强相关/弱相关</w:t>
            </w:r>
            <w:r>
              <w:rPr>
                <w:rFonts w:ascii="Arial" w:hAnsi="Arial" w:eastAsia="等线" w:cs="Arial"/>
                <w:color w:val="646A73"/>
                <w:sz w:val="22"/>
              </w:rPr>
              <w:t>，请结合 COSMO 算法的用户场景，提供最精准的英文属性值（如 Specific Uses 填入 'post-workout recovery, muscle pain relief'）。</w:t>
            </w:r>
          </w:p>
          <w:p w14:paraId="598CAC82">
            <w:pPr>
              <w:numPr>
                <w:ilvl w:val="0"/>
                <w:numId w:val="80"/>
              </w:numPr>
              <w:spacing w:before="120" w:after="120" w:line="288" w:lineRule="auto"/>
              <w:ind w:left="453"/>
              <w:jc w:val="left"/>
            </w:pPr>
            <w:r>
              <w:rPr>
                <w:rFonts w:ascii="Arial" w:hAnsi="Arial" w:eastAsia="等线" w:cs="Arial"/>
                <w:color w:val="646A73"/>
                <w:sz w:val="22"/>
              </w:rPr>
              <w:t>如果该属性与产品</w:t>
            </w:r>
            <w:r>
              <w:rPr>
                <w:rFonts w:ascii="Arial" w:hAnsi="Arial" w:eastAsia="等线" w:cs="Arial"/>
                <w:b/>
                <w:color w:val="646A73"/>
                <w:sz w:val="22"/>
              </w:rPr>
              <w:t>绝对无关</w:t>
            </w:r>
            <w:r>
              <w:rPr>
                <w:rFonts w:ascii="Arial" w:hAnsi="Arial" w:eastAsia="等线" w:cs="Arial"/>
                <w:color w:val="646A73"/>
                <w:sz w:val="22"/>
              </w:rPr>
              <w:t>（例如筋膜枪的 'Pattern' 图案或 'Flavor' 口味），请严格输出一个大写单词：</w:t>
            </w:r>
            <w:r>
              <w:rPr>
                <w:rFonts w:ascii="Consolas" w:hAnsi="Consolas" w:eastAsia="Consolas" w:cs="Consolas"/>
                <w:color w:val="646A73"/>
                <w:sz w:val="22"/>
                <w:shd w:val="clear" w:fill="EFF0F1"/>
              </w:rPr>
              <w:t>SPACE</w:t>
            </w:r>
            <w:r>
              <w:rPr>
                <w:rFonts w:ascii="Arial" w:hAnsi="Arial" w:eastAsia="等线" w:cs="Arial"/>
                <w:color w:val="646A73"/>
                <w:sz w:val="22"/>
              </w:rPr>
              <w:t>。"</w:t>
            </w:r>
          </w:p>
        </w:tc>
      </w:tr>
    </w:tbl>
    <w:p w14:paraId="4B9DE6D9">
      <w:pPr>
        <w:numPr>
          <w:ilvl w:val="0"/>
          <w:numId w:val="81"/>
        </w:numPr>
        <w:spacing w:before="120" w:after="120" w:line="288" w:lineRule="auto"/>
        <w:ind w:left="0"/>
        <w:jc w:val="left"/>
      </w:pPr>
      <w:r>
        <w:rPr>
          <w:rFonts w:ascii="Arial" w:hAnsi="Arial" w:eastAsia="等线" w:cs="Arial"/>
          <w:b/>
          <w:sz w:val="22"/>
        </w:rPr>
        <w:t>Step 3: 自动化拼装与占位符替换 (Python / Pandas)</w:t>
      </w:r>
      <w:r>
        <w:rPr>
          <w:rFonts w:ascii="Arial" w:hAnsi="Arial" w:eastAsia="等线" w:cs="Arial"/>
          <w:sz w:val="22"/>
        </w:rPr>
        <w:t xml:space="preserve">n8n 接收 Dify 的返回结果，使用表格处理节点（或 Python Pandas 库），将所有返回值为 </w:t>
      </w:r>
      <w:r>
        <w:rPr>
          <w:rFonts w:ascii="Consolas" w:hAnsi="Consolas" w:eastAsia="Consolas" w:cs="Consolas"/>
          <w:sz w:val="22"/>
          <w:shd w:val="clear" w:fill="EFF0F1"/>
        </w:rPr>
        <w:t>SPACE</w:t>
      </w:r>
      <w:r>
        <w:rPr>
          <w:rFonts w:ascii="Arial" w:hAnsi="Arial" w:eastAsia="等线" w:cs="Arial"/>
          <w:sz w:val="22"/>
        </w:rPr>
        <w:t xml:space="preserve"> 的格子，精准替换为一个不可见的空格字符 </w:t>
      </w:r>
      <w:r>
        <w:rPr>
          <w:rFonts w:ascii="Consolas" w:hAnsi="Consolas" w:eastAsia="Consolas" w:cs="Consolas"/>
          <w:sz w:val="22"/>
          <w:shd w:val="clear" w:fill="EFF0F1"/>
        </w:rPr>
        <w:t>" "</w:t>
      </w:r>
      <w:r>
        <w:rPr>
          <w:rFonts w:ascii="Arial" w:hAnsi="Arial" w:eastAsia="等线" w:cs="Arial"/>
          <w:sz w:val="22"/>
        </w:rPr>
        <w:t xml:space="preserve"> ()。</w:t>
      </w:r>
    </w:p>
    <w:p w14:paraId="42034712">
      <w:pPr>
        <w:numPr>
          <w:ilvl w:val="0"/>
          <w:numId w:val="82"/>
        </w:numPr>
        <w:spacing w:before="120" w:after="120" w:line="288" w:lineRule="auto"/>
        <w:ind w:left="0"/>
        <w:jc w:val="left"/>
      </w:pPr>
    </w:p>
    <w:p w14:paraId="1B6768F4">
      <w:pPr>
        <w:numPr>
          <w:ilvl w:val="0"/>
          <w:numId w:val="83"/>
        </w:numPr>
        <w:spacing w:before="120" w:after="120" w:line="288" w:lineRule="auto"/>
        <w:ind w:left="0"/>
        <w:jc w:val="left"/>
      </w:pPr>
      <w:r>
        <w:rPr>
          <w:rFonts w:ascii="Arial" w:hAnsi="Arial" w:eastAsia="等线" w:cs="Arial"/>
          <w:b/>
          <w:sz w:val="22"/>
        </w:rPr>
        <w:t>Step 4: 文件生成</w:t>
      </w:r>
    </w:p>
    <w:p w14:paraId="32D0C8DC">
      <w:pPr>
        <w:numPr>
          <w:ilvl w:val="0"/>
          <w:numId w:val="84"/>
        </w:numPr>
        <w:spacing w:before="120" w:after="120" w:line="288" w:lineRule="auto"/>
        <w:ind w:left="0"/>
        <w:jc w:val="left"/>
      </w:pPr>
      <w:r>
        <w:rPr>
          <w:rFonts w:ascii="Arial" w:hAnsi="Arial" w:eastAsia="等线" w:cs="Arial"/>
          <w:sz w:val="22"/>
        </w:rPr>
        <w:t xml:space="preserve">输出一份完成 100% 填写的 </w:t>
      </w:r>
      <w:r>
        <w:rPr>
          <w:rFonts w:ascii="Consolas" w:hAnsi="Consolas" w:eastAsia="Consolas" w:cs="Consolas"/>
          <w:sz w:val="22"/>
          <w:shd w:val="clear" w:fill="EFF0F1"/>
        </w:rPr>
        <w:t>.xlsx</w:t>
      </w:r>
      <w:r>
        <w:rPr>
          <w:rFonts w:ascii="Arial" w:hAnsi="Arial" w:eastAsia="等线" w:cs="Arial"/>
          <w:sz w:val="22"/>
        </w:rPr>
        <w:t xml:space="preserve"> 终表，运营直接拿去后台上架。</w:t>
      </w:r>
    </w:p>
    <w:p w14:paraId="6B1E247C">
      <w:pPr>
        <w:pBdr>
          <w:bottom w:val="single" w:color="DEE0E3" w:sz="2" w:space="0"/>
          <w:between w:val="single" w:color="DEE0E3" w:sz="2" w:space="0"/>
        </w:pBdr>
        <w:spacing w:before="120" w:after="120" w:line="288" w:lineRule="auto"/>
        <w:ind w:left="0"/>
      </w:pPr>
    </w:p>
    <w:p w14:paraId="2F7AEEA2">
      <w:pPr>
        <w:spacing w:before="120" w:after="120" w:line="288" w:lineRule="auto"/>
        <w:ind w:left="0"/>
        <w:jc w:val="left"/>
      </w:pPr>
      <w:r>
        <w:rPr>
          <w:rFonts w:ascii="Arial" w:hAnsi="Arial" w:eastAsia="等线" w:cs="Arial"/>
          <w:b/>
          <w:sz w:val="22"/>
        </w:rPr>
        <w:t>工作流闭环建议：</w:t>
      </w:r>
    </w:p>
    <w:p w14:paraId="53A66CBA">
      <w:pPr>
        <w:spacing w:before="120" w:after="120" w:line="288" w:lineRule="auto"/>
        <w:ind w:left="0"/>
        <w:jc w:val="left"/>
      </w:pPr>
      <w:r>
        <w:rPr>
          <w:rFonts w:ascii="Arial" w:hAnsi="Arial" w:eastAsia="等线" w:cs="Arial"/>
          <w:sz w:val="22"/>
        </w:rPr>
        <w:t>这两个工具构建完成后，可以作为 Xflow 系统中“新品上架前置检查”的标准动作。运营只需输入基础素材，系统自动输出“洗好参数的图片包”和“100% 填充的属性表”，彻底杜绝人工漏填或图片降级。</w:t>
      </w:r>
    </w:p>
    <w:p w14:paraId="6AC18EA5">
      <w:pPr>
        <w:spacing w:before="120" w:after="120" w:line="288" w:lineRule="auto"/>
        <w:ind w:left="0"/>
        <w:jc w:val="left"/>
      </w:pPr>
      <w:r>
        <w:rPr>
          <w:rFonts w:ascii="Arial" w:hAnsi="Arial" w:eastAsia="等线" w:cs="Arial"/>
          <w:sz w:val="22"/>
        </w:rPr>
        <w:t xml:space="preserve"> 两个模块的交互方式，您是倾向于在 Xflow 内部开发独立的前端页面让团队批量上传处理，还是打算先通过飞书/钉钉机器人结合 OpenClaw 做一个快捷调用的命令行指令 </w:t>
      </w:r>
    </w:p>
    <w:p w14:paraId="7C98670B">
      <w:pPr>
        <w:spacing w:before="120" w:after="120" w:line="288" w:lineRule="auto"/>
        <w:ind w:left="0"/>
        <w:jc w:val="left"/>
      </w:pPr>
      <w:r>
        <w:rPr>
          <w:rFonts w:ascii="Arial" w:hAnsi="Arial" w:eastAsia="等线" w:cs="Arial"/>
          <w:sz w:val="22"/>
        </w:rPr>
        <w:t>[Direct Text Answer]</w:t>
      </w:r>
    </w:p>
    <w:p w14:paraId="310F33CE">
      <w:pPr>
        <w:spacing w:before="120" w:after="120" w:line="288" w:lineRule="auto"/>
        <w:ind w:left="0"/>
        <w:jc w:val="left"/>
      </w:pPr>
      <w:r>
        <w:rPr>
          <w:rFonts w:ascii="Arial" w:hAnsi="Arial" w:eastAsia="等线" w:cs="Arial"/>
          <w:sz w:val="22"/>
        </w:rPr>
        <w:t>没问题，这两种交付模式完美对应了不同的业务场景：</w:t>
      </w:r>
      <w:r>
        <w:rPr>
          <w:rFonts w:ascii="Arial" w:hAnsi="Arial" w:eastAsia="等线" w:cs="Arial"/>
          <w:b/>
          <w:sz w:val="22"/>
        </w:rPr>
        <w:t>Xflow 前端页面</w:t>
      </w:r>
      <w:r>
        <w:rPr>
          <w:rFonts w:ascii="Arial" w:hAnsi="Arial" w:eastAsia="等线" w:cs="Arial"/>
          <w:sz w:val="22"/>
        </w:rPr>
        <w:t>适合中后台运营团队进行大规模的批量上新操作；而</w:t>
      </w:r>
      <w:r>
        <w:rPr>
          <w:rFonts w:ascii="Arial" w:hAnsi="Arial" w:eastAsia="等线" w:cs="Arial"/>
          <w:b/>
          <w:sz w:val="22"/>
        </w:rPr>
        <w:t>飞书/钉钉机器人结合 OpenClaw</w:t>
      </w:r>
      <w:r>
        <w:rPr>
          <w:rFonts w:ascii="Arial" w:hAnsi="Arial" w:eastAsia="等线" w:cs="Arial"/>
          <w:sz w:val="22"/>
        </w:rPr>
        <w:t xml:space="preserve"> 则极其适合业务负责人在移动端或碎片化时间进行单点突击和极速处理。</w:t>
      </w:r>
    </w:p>
    <w:p w14:paraId="332E1545">
      <w:pPr>
        <w:spacing w:before="120" w:after="120" w:line="288" w:lineRule="auto"/>
        <w:ind w:left="0"/>
        <w:jc w:val="left"/>
      </w:pPr>
      <w:r>
        <w:rPr>
          <w:rFonts w:ascii="Arial" w:hAnsi="Arial" w:eastAsia="等线" w:cs="Arial"/>
          <w:sz w:val="22"/>
        </w:rPr>
        <w:t>[Explanation of Method]</w:t>
      </w:r>
    </w:p>
    <w:p w14:paraId="0CE68113">
      <w:pPr>
        <w:spacing w:before="120" w:after="120" w:line="288" w:lineRule="auto"/>
        <w:ind w:left="0"/>
        <w:jc w:val="left"/>
      </w:pPr>
      <w:r>
        <w:rPr>
          <w:rFonts w:ascii="Arial" w:hAnsi="Arial" w:eastAsia="等线" w:cs="Arial"/>
          <w:sz w:val="22"/>
        </w:rPr>
        <w:t>下面我将为您分别梳理这两种模式的系统架构设计。为了更直观地展示第一种模式（独立前端页面），我为您生成了一个 Xflow 系统的可视化交互原型，您可以直接在其中体验图库处理和属性填充的操作流。随后，我将详细拆解底层的技术链路和 OpenClaw 的配置代码。</w:t>
      </w:r>
    </w:p>
    <w:p w14:paraId="60382BE6">
      <w:pPr>
        <w:spacing w:before="120" w:after="120" w:line="288" w:lineRule="auto"/>
        <w:ind w:left="0"/>
        <w:jc w:val="left"/>
      </w:pPr>
      <w:r>
        <w:rPr>
          <w:rFonts w:ascii="Arial" w:hAnsi="Arial" w:eastAsia="等线" w:cs="Arial"/>
          <w:b/>
          <w:sz w:val="22"/>
          <w:shd w:val="clear" w:fill="DEE0E3"/>
        </w:rPr>
        <w:t>[该类型的内容暂不支持下载]</w:t>
      </w:r>
    </w:p>
    <w:p w14:paraId="297007EC">
      <w:pPr>
        <w:spacing w:before="120" w:after="120" w:line="288" w:lineRule="auto"/>
        <w:ind w:left="0"/>
        <w:jc w:val="left"/>
      </w:pPr>
    </w:p>
    <w:p w14:paraId="5FBAB10F">
      <w:pPr>
        <w:spacing w:before="120" w:after="120" w:line="288" w:lineRule="auto"/>
        <w:ind w:left="0"/>
        <w:jc w:val="left"/>
      </w:pPr>
      <w:r>
        <w:rPr>
          <w:rFonts w:ascii="Arial" w:hAnsi="Arial" w:eastAsia="等线" w:cs="Arial"/>
          <w:sz w:val="22"/>
        </w:rPr>
        <w:t>此视觉内容是否有助于更好地理解回答？</w:t>
      </w:r>
    </w:p>
    <w:p w14:paraId="62BBF7E3">
      <w:pPr>
        <w:spacing w:before="120" w:after="120" w:line="288" w:lineRule="auto"/>
        <w:ind w:left="0"/>
        <w:jc w:val="left"/>
      </w:pPr>
      <w:r>
        <w:rPr>
          <w:rFonts w:ascii="Arial" w:hAnsi="Arial" w:eastAsia="等线" w:cs="Arial"/>
          <w:sz w:val="22"/>
        </w:rPr>
        <w:t>是不要</w:t>
      </w:r>
    </w:p>
    <w:p w14:paraId="4C4411E2">
      <w:pPr>
        <w:pBdr>
          <w:bottom w:val="single" w:color="DEE0E3" w:sz="2" w:space="0"/>
          <w:between w:val="single" w:color="DEE0E3" w:sz="2" w:space="0"/>
        </w:pBdr>
        <w:spacing w:before="120" w:after="120" w:line="288" w:lineRule="auto"/>
        <w:ind w:left="0"/>
      </w:pPr>
    </w:p>
    <w:p w14:paraId="242D1194">
      <w:pPr>
        <w:spacing w:before="300" w:after="120" w:line="288" w:lineRule="auto"/>
        <w:ind w:left="0"/>
        <w:jc w:val="left"/>
        <w:outlineLvl w:val="2"/>
      </w:pPr>
      <w:bookmarkStart w:id="37" w:name="heading_37"/>
      <w:r>
        <w:rPr>
          <w:rFonts w:ascii="Arial" w:hAnsi="Arial" w:eastAsia="等线" w:cs="Arial"/>
          <w:b/>
          <w:sz w:val="30"/>
        </w:rPr>
        <w:t>模式一：Xflow 内部独立前端页面 (SaaS 批量处理台)</w:t>
      </w:r>
      <w:bookmarkEnd w:id="37"/>
    </w:p>
    <w:p w14:paraId="3352B61D">
      <w:pPr>
        <w:spacing w:before="120" w:after="120" w:line="288" w:lineRule="auto"/>
        <w:ind w:left="0"/>
        <w:jc w:val="left"/>
      </w:pPr>
      <w:r>
        <w:rPr>
          <w:rFonts w:ascii="Arial" w:hAnsi="Arial" w:eastAsia="等线" w:cs="Arial"/>
          <w:sz w:val="22"/>
        </w:rPr>
        <w:t>这种模式是 Xflow 框架的核心基础设施，适合团队标准化作业（SOP）。</w:t>
      </w:r>
    </w:p>
    <w:p w14:paraId="75782609">
      <w:pPr>
        <w:spacing w:before="260" w:after="120" w:line="288" w:lineRule="auto"/>
        <w:ind w:left="0"/>
        <w:jc w:val="left"/>
        <w:outlineLvl w:val="3"/>
      </w:pPr>
      <w:bookmarkStart w:id="38" w:name="heading_38"/>
      <w:r>
        <w:rPr>
          <w:rFonts w:ascii="Arial" w:hAnsi="Arial" w:eastAsia="等线" w:cs="Arial"/>
          <w:color w:val="3370FF"/>
          <w:sz w:val="28"/>
        </w:rPr>
        <w:t xml:space="preserve">5. </w:t>
      </w:r>
      <w:r>
        <w:rPr>
          <w:rFonts w:ascii="Arial" w:hAnsi="Arial" w:eastAsia="等线" w:cs="Arial"/>
          <w:b/>
          <w:sz w:val="28"/>
        </w:rPr>
        <w:t>系统交互流程</w:t>
      </w:r>
      <w:bookmarkEnd w:id="38"/>
    </w:p>
    <w:p w14:paraId="3722E442">
      <w:pPr>
        <w:numPr>
          <w:ilvl w:val="0"/>
          <w:numId w:val="85"/>
        </w:numPr>
        <w:spacing w:before="120" w:after="120" w:line="288" w:lineRule="auto"/>
        <w:ind w:left="0"/>
        <w:jc w:val="left"/>
      </w:pPr>
      <w:r>
        <w:rPr>
          <w:rFonts w:ascii="Arial" w:hAnsi="Arial" w:eastAsia="等线" w:cs="Arial"/>
          <w:b/>
          <w:sz w:val="22"/>
        </w:rPr>
        <w:t>前端交互：</w:t>
      </w:r>
      <w:r>
        <w:rPr>
          <w:rFonts w:ascii="Arial" w:hAnsi="Arial" w:eastAsia="等线" w:cs="Arial"/>
          <w:sz w:val="22"/>
        </w:rPr>
        <w:t xml:space="preserve"> 运营人员登录 Xflow 后台，进入“上新合规工具箱”。上传多张需要处理的工厂图片或批量刊登表格（Flat File）。</w:t>
      </w:r>
    </w:p>
    <w:p w14:paraId="4CB04685">
      <w:pPr>
        <w:numPr>
          <w:ilvl w:val="0"/>
          <w:numId w:val="86"/>
        </w:numPr>
        <w:spacing w:before="120" w:after="120" w:line="288" w:lineRule="auto"/>
        <w:ind w:left="0"/>
        <w:jc w:val="left"/>
      </w:pPr>
      <w:r>
        <w:rPr>
          <w:rFonts w:ascii="Arial" w:hAnsi="Arial" w:eastAsia="等线" w:cs="Arial"/>
          <w:b/>
          <w:sz w:val="22"/>
        </w:rPr>
        <w:t>网关分发：</w:t>
      </w:r>
      <w:r>
        <w:rPr>
          <w:rFonts w:ascii="Arial" w:hAnsi="Arial" w:eastAsia="等线" w:cs="Arial"/>
          <w:sz w:val="22"/>
        </w:rPr>
        <w:t xml:space="preserve"> 前端通过 API 请求将任务打包发送至 n8n 的 Webhook 触发节点。</w:t>
      </w:r>
    </w:p>
    <w:p w14:paraId="3E846B04">
      <w:pPr>
        <w:numPr>
          <w:ilvl w:val="0"/>
          <w:numId w:val="87"/>
        </w:numPr>
        <w:spacing w:before="120" w:after="120" w:line="288" w:lineRule="auto"/>
        <w:ind w:left="0"/>
        <w:jc w:val="left"/>
      </w:pPr>
      <w:r>
        <w:rPr>
          <w:rFonts w:ascii="Arial" w:hAnsi="Arial" w:eastAsia="等线" w:cs="Arial"/>
          <w:b/>
          <w:sz w:val="22"/>
        </w:rPr>
        <w:t>自动化编排 (n8n)：</w:t>
      </w:r>
    </w:p>
    <w:p w14:paraId="4002D8E8">
      <w:pPr>
        <w:numPr>
          <w:ilvl w:val="0"/>
          <w:numId w:val="88"/>
        </w:numPr>
        <w:spacing w:before="120" w:after="120" w:line="288" w:lineRule="auto"/>
        <w:ind w:left="453"/>
        <w:jc w:val="left"/>
      </w:pPr>
    </w:p>
    <w:p w14:paraId="3D460AB0">
      <w:pPr>
        <w:numPr>
          <w:ilvl w:val="0"/>
          <w:numId w:val="89"/>
        </w:numPr>
        <w:spacing w:before="120" w:after="120" w:line="288" w:lineRule="auto"/>
        <w:ind w:left="453"/>
        <w:jc w:val="left"/>
      </w:pPr>
      <w:r>
        <w:rPr>
          <w:rFonts w:ascii="Arial" w:hAnsi="Arial" w:eastAsia="等线" w:cs="Arial"/>
          <w:b/>
          <w:sz w:val="22"/>
        </w:rPr>
        <w:t>图片流：</w:t>
      </w:r>
      <w:r>
        <w:rPr>
          <w:rFonts w:ascii="Arial" w:hAnsi="Arial" w:eastAsia="等线" w:cs="Arial"/>
          <w:sz w:val="22"/>
        </w:rPr>
        <w:t xml:space="preserve"> n8n 调用 Python 脚本节点，执行批量 EXIF 参数重写，将所有图片伪装成 A 级高清原图 ()。</w:t>
      </w:r>
    </w:p>
    <w:p w14:paraId="4136C1FA">
      <w:pPr>
        <w:numPr>
          <w:ilvl w:val="0"/>
          <w:numId w:val="90"/>
        </w:numPr>
        <w:spacing w:before="120" w:after="120" w:line="288" w:lineRule="auto"/>
        <w:ind w:left="453"/>
        <w:jc w:val="left"/>
      </w:pPr>
    </w:p>
    <w:p w14:paraId="4EEE04AA">
      <w:pPr>
        <w:numPr>
          <w:ilvl w:val="0"/>
          <w:numId w:val="91"/>
        </w:numPr>
        <w:spacing w:before="120" w:after="120" w:line="288" w:lineRule="auto"/>
        <w:ind w:left="453"/>
        <w:jc w:val="left"/>
      </w:pPr>
    </w:p>
    <w:p w14:paraId="21C20B88">
      <w:pPr>
        <w:numPr>
          <w:ilvl w:val="0"/>
          <w:numId w:val="92"/>
        </w:numPr>
        <w:spacing w:before="120" w:after="120" w:line="288" w:lineRule="auto"/>
        <w:ind w:left="453"/>
        <w:jc w:val="left"/>
      </w:pPr>
      <w:r>
        <w:rPr>
          <w:rFonts w:ascii="Arial" w:hAnsi="Arial" w:eastAsia="等线" w:cs="Arial"/>
          <w:b/>
          <w:sz w:val="22"/>
        </w:rPr>
        <w:t>表格流：</w:t>
      </w:r>
      <w:r>
        <w:rPr>
          <w:rFonts w:ascii="Arial" w:hAnsi="Arial" w:eastAsia="等线" w:cs="Arial"/>
          <w:sz w:val="22"/>
        </w:rPr>
        <w:t xml:space="preserve"> n8n 将表格数据解析为 JSON，调用 Dify API。Dify 中的大模型进行语义判断，对相关属性生成场景词，对无关属性强制填充“空格”字符 ()。</w:t>
      </w:r>
    </w:p>
    <w:p w14:paraId="5C52149B">
      <w:pPr>
        <w:numPr>
          <w:ilvl w:val="0"/>
          <w:numId w:val="93"/>
        </w:numPr>
        <w:spacing w:before="120" w:after="120" w:line="288" w:lineRule="auto"/>
        <w:ind w:left="453"/>
        <w:jc w:val="left"/>
      </w:pPr>
    </w:p>
    <w:p w14:paraId="051DF051">
      <w:pPr>
        <w:numPr>
          <w:ilvl w:val="0"/>
          <w:numId w:val="94"/>
        </w:numPr>
        <w:spacing w:before="120" w:after="120" w:line="288" w:lineRule="auto"/>
        <w:ind w:left="0"/>
        <w:jc w:val="left"/>
      </w:pPr>
      <w:r>
        <w:rPr>
          <w:rFonts w:ascii="Arial" w:hAnsi="Arial" w:eastAsia="等线" w:cs="Arial"/>
          <w:b/>
          <w:sz w:val="22"/>
        </w:rPr>
        <w:t>结果回传：</w:t>
      </w:r>
      <w:r>
        <w:rPr>
          <w:rFonts w:ascii="Arial" w:hAnsi="Arial" w:eastAsia="等线" w:cs="Arial"/>
          <w:sz w:val="22"/>
        </w:rPr>
        <w:t xml:space="preserve"> n8n 将处理后的图片打包压缩，或生成完整的 </w:t>
      </w:r>
      <w:r>
        <w:rPr>
          <w:rFonts w:ascii="Consolas" w:hAnsi="Consolas" w:eastAsia="Consolas" w:cs="Consolas"/>
          <w:sz w:val="22"/>
          <w:shd w:val="clear" w:fill="EFF0F1"/>
        </w:rPr>
        <w:t>.xlsx</w:t>
      </w:r>
      <w:r>
        <w:rPr>
          <w:rFonts w:ascii="Arial" w:hAnsi="Arial" w:eastAsia="等线" w:cs="Arial"/>
          <w:sz w:val="22"/>
        </w:rPr>
        <w:t xml:space="preserve"> 文件，通过 AWS S3 或自建 OSS 生成下载链接，通过 Webhook 回传给前端。</w:t>
      </w:r>
    </w:p>
    <w:p w14:paraId="44B46776">
      <w:pPr>
        <w:numPr>
          <w:ilvl w:val="0"/>
          <w:numId w:val="95"/>
        </w:numPr>
        <w:spacing w:before="120" w:after="120" w:line="288" w:lineRule="auto"/>
        <w:ind w:left="0"/>
        <w:jc w:val="left"/>
      </w:pPr>
      <w:r>
        <w:rPr>
          <w:rFonts w:ascii="Arial" w:hAnsi="Arial" w:eastAsia="等线" w:cs="Arial"/>
          <w:b/>
          <w:sz w:val="22"/>
        </w:rPr>
        <w:t>UI 更新：</w:t>
      </w:r>
      <w:r>
        <w:rPr>
          <w:rFonts w:ascii="Arial" w:hAnsi="Arial" w:eastAsia="等线" w:cs="Arial"/>
          <w:sz w:val="22"/>
        </w:rPr>
        <w:t xml:space="preserve"> 任务列表状态变更为“已完成”，运营点击即可下载一键上架。</w:t>
      </w:r>
    </w:p>
    <w:p w14:paraId="76A7ACD9">
      <w:pPr>
        <w:spacing w:before="260" w:after="120" w:line="288" w:lineRule="auto"/>
        <w:ind w:left="0"/>
        <w:jc w:val="left"/>
        <w:outlineLvl w:val="3"/>
      </w:pPr>
      <w:bookmarkStart w:id="39" w:name="heading_39"/>
      <w:r>
        <w:rPr>
          <w:rFonts w:ascii="Arial" w:hAnsi="Arial" w:eastAsia="等线" w:cs="Arial"/>
          <w:color w:val="3370FF"/>
          <w:sz w:val="28"/>
        </w:rPr>
        <w:t xml:space="preserve">2. </w:t>
      </w:r>
      <w:r>
        <w:rPr>
          <w:rFonts w:ascii="Arial" w:hAnsi="Arial" w:eastAsia="等线" w:cs="Arial"/>
          <w:b/>
          <w:sz w:val="28"/>
        </w:rPr>
        <w:t>技术栈建议</w:t>
      </w:r>
      <w:bookmarkEnd w:id="39"/>
    </w:p>
    <w:p w14:paraId="1C818D6B">
      <w:pPr>
        <w:numPr>
          <w:ilvl w:val="0"/>
          <w:numId w:val="96"/>
        </w:numPr>
        <w:spacing w:before="120" w:after="120" w:line="288" w:lineRule="auto"/>
        <w:ind w:left="0"/>
        <w:jc w:val="left"/>
      </w:pPr>
      <w:r>
        <w:rPr>
          <w:rFonts w:ascii="Arial" w:hAnsi="Arial" w:eastAsia="等线" w:cs="Arial"/>
          <w:b/>
          <w:sz w:val="22"/>
        </w:rPr>
        <w:t>前端：</w:t>
      </w:r>
      <w:r>
        <w:rPr>
          <w:rFonts w:ascii="Arial" w:hAnsi="Arial" w:eastAsia="等线" w:cs="Arial"/>
          <w:sz w:val="22"/>
        </w:rPr>
        <w:t xml:space="preserve"> Vue.js 3 / React + Element Plus / Ant Design (快速构建企业级中台面板)。</w:t>
      </w:r>
    </w:p>
    <w:p w14:paraId="3F2184E2">
      <w:pPr>
        <w:numPr>
          <w:ilvl w:val="0"/>
          <w:numId w:val="97"/>
        </w:numPr>
        <w:spacing w:before="120" w:after="120" w:line="288" w:lineRule="auto"/>
        <w:ind w:left="0"/>
        <w:jc w:val="left"/>
      </w:pPr>
      <w:r>
        <w:rPr>
          <w:rFonts w:ascii="Arial" w:hAnsi="Arial" w:eastAsia="等线" w:cs="Arial"/>
          <w:b/>
          <w:sz w:val="22"/>
        </w:rPr>
        <w:t>中间件：</w:t>
      </w:r>
      <w:r>
        <w:rPr>
          <w:rFonts w:ascii="Arial" w:hAnsi="Arial" w:eastAsia="等线" w:cs="Arial"/>
          <w:sz w:val="22"/>
        </w:rPr>
        <w:t xml:space="preserve"> n8n (负责所有工作流的调度和错误重试机制)。</w:t>
      </w:r>
    </w:p>
    <w:p w14:paraId="0B534FD7">
      <w:pPr>
        <w:numPr>
          <w:ilvl w:val="0"/>
          <w:numId w:val="98"/>
        </w:numPr>
        <w:spacing w:before="120" w:after="120" w:line="288" w:lineRule="auto"/>
        <w:ind w:left="0"/>
        <w:jc w:val="left"/>
      </w:pPr>
      <w:r>
        <w:rPr>
          <w:rFonts w:ascii="Arial" w:hAnsi="Arial" w:eastAsia="等线" w:cs="Arial"/>
          <w:b/>
          <w:sz w:val="22"/>
        </w:rPr>
        <w:t>AI 引擎：</w:t>
      </w:r>
      <w:r>
        <w:rPr>
          <w:rFonts w:ascii="Arial" w:hAnsi="Arial" w:eastAsia="等线" w:cs="Arial"/>
          <w:sz w:val="22"/>
        </w:rPr>
        <w:t xml:space="preserve"> Dify.ai (封装 Prompt，提供稳定的 API 接口)。</w:t>
      </w:r>
    </w:p>
    <w:p w14:paraId="26EA1221">
      <w:pPr>
        <w:pBdr>
          <w:bottom w:val="single" w:color="DEE0E3" w:sz="2" w:space="0"/>
          <w:between w:val="single" w:color="DEE0E3" w:sz="2" w:space="0"/>
        </w:pBdr>
        <w:spacing w:before="120" w:after="120" w:line="288" w:lineRule="auto"/>
        <w:ind w:left="0"/>
      </w:pPr>
    </w:p>
    <w:p w14:paraId="76B94510">
      <w:pPr>
        <w:spacing w:before="300" w:after="120" w:line="288" w:lineRule="auto"/>
        <w:ind w:left="0"/>
        <w:jc w:val="left"/>
        <w:outlineLvl w:val="2"/>
      </w:pPr>
      <w:bookmarkStart w:id="40" w:name="heading_40"/>
      <w:r>
        <w:rPr>
          <w:rFonts w:ascii="Arial" w:hAnsi="Arial" w:eastAsia="等线" w:cs="Arial"/>
          <w:b/>
          <w:sz w:val="30"/>
        </w:rPr>
        <w:t>模式二：飞书/钉钉机器人 + OpenClaw (极速调用指令)</w:t>
      </w:r>
      <w:bookmarkEnd w:id="40"/>
    </w:p>
    <w:p w14:paraId="3E0DE0C7">
      <w:pPr>
        <w:spacing w:before="120" w:after="120" w:line="288" w:lineRule="auto"/>
        <w:ind w:left="0"/>
        <w:jc w:val="left"/>
      </w:pPr>
      <w:r>
        <w:rPr>
          <w:rFonts w:ascii="Arial" w:hAnsi="Arial" w:eastAsia="等线" w:cs="Arial"/>
          <w:sz w:val="22"/>
        </w:rPr>
        <w:t>这种模式赋予了“一人管理一支 Agent 军队”的能力，利用 OpenClaw 强大的插件调度特性，无需打开后台网页即可完成单次诊断和处理。</w:t>
      </w:r>
    </w:p>
    <w:p w14:paraId="52A4D27E">
      <w:pPr>
        <w:spacing w:before="260" w:after="120" w:line="288" w:lineRule="auto"/>
        <w:ind w:left="0"/>
        <w:jc w:val="left"/>
        <w:outlineLvl w:val="3"/>
      </w:pPr>
      <w:bookmarkStart w:id="41" w:name="heading_41"/>
      <w:r>
        <w:rPr>
          <w:rFonts w:ascii="Arial" w:hAnsi="Arial" w:eastAsia="等线" w:cs="Arial"/>
          <w:color w:val="3370FF"/>
          <w:sz w:val="28"/>
        </w:rPr>
        <w:t xml:space="preserve">1. </w:t>
      </w:r>
      <w:r>
        <w:rPr>
          <w:rFonts w:ascii="Arial" w:hAnsi="Arial" w:eastAsia="等线" w:cs="Arial"/>
          <w:b/>
          <w:sz w:val="28"/>
        </w:rPr>
        <w:t>系统交互流程</w:t>
      </w:r>
      <w:bookmarkEnd w:id="41"/>
    </w:p>
    <w:p w14:paraId="71426B24">
      <w:pPr>
        <w:numPr>
          <w:ilvl w:val="0"/>
          <w:numId w:val="99"/>
        </w:numPr>
        <w:spacing w:before="120" w:after="120" w:line="288" w:lineRule="auto"/>
        <w:ind w:left="0"/>
        <w:jc w:val="left"/>
      </w:pPr>
      <w:r>
        <w:rPr>
          <w:rFonts w:ascii="Arial" w:hAnsi="Arial" w:eastAsia="等线" w:cs="Arial"/>
          <w:b/>
          <w:sz w:val="22"/>
        </w:rPr>
        <w:t>指令输入：</w:t>
      </w:r>
      <w:r>
        <w:rPr>
          <w:rFonts w:ascii="Arial" w:hAnsi="Arial" w:eastAsia="等线" w:cs="Arial"/>
          <w:sz w:val="22"/>
        </w:rPr>
        <w:t xml:space="preserve"> 业务人员在飞书/钉钉的群聊或单聊中，@Xflow小助手 并输入快捷指令：</w:t>
      </w:r>
    </w:p>
    <w:p w14:paraId="0E4E1788">
      <w:pPr>
        <w:numPr>
          <w:ilvl w:val="0"/>
          <w:numId w:val="100"/>
        </w:numPr>
        <w:spacing w:before="120" w:after="120" w:line="288" w:lineRule="auto"/>
        <w:ind w:left="453"/>
        <w:jc w:val="left"/>
      </w:pPr>
      <w:r>
        <w:rPr>
          <w:rFonts w:ascii="Consolas" w:hAnsi="Consolas" w:eastAsia="Consolas" w:cs="Consolas"/>
          <w:sz w:val="22"/>
          <w:shd w:val="clear" w:fill="EFF0F1"/>
        </w:rPr>
        <w:t>/exif_wash [图片URL] 索尼单反</w:t>
      </w:r>
    </w:p>
    <w:p w14:paraId="1DD968E8">
      <w:pPr>
        <w:numPr>
          <w:ilvl w:val="0"/>
          <w:numId w:val="101"/>
        </w:numPr>
        <w:spacing w:before="120" w:after="120" w:line="288" w:lineRule="auto"/>
        <w:ind w:left="453"/>
        <w:jc w:val="left"/>
      </w:pPr>
      <w:r>
        <w:rPr>
          <w:rFonts w:ascii="Consolas" w:hAnsi="Consolas" w:eastAsia="Consolas" w:cs="Consolas"/>
          <w:sz w:val="22"/>
          <w:shd w:val="clear" w:fill="EFF0F1"/>
        </w:rPr>
        <w:t>/fill_attr [表格URL] "深层肌肉放松，静音设计"</w:t>
      </w:r>
    </w:p>
    <w:p w14:paraId="0F4D1FE2">
      <w:pPr>
        <w:numPr>
          <w:ilvl w:val="0"/>
          <w:numId w:val="102"/>
        </w:numPr>
        <w:spacing w:before="120" w:after="120" w:line="288" w:lineRule="auto"/>
        <w:ind w:left="0"/>
        <w:jc w:val="left"/>
      </w:pPr>
      <w:r>
        <w:rPr>
          <w:rFonts w:ascii="Arial" w:hAnsi="Arial" w:eastAsia="等线" w:cs="Arial"/>
          <w:b/>
          <w:sz w:val="22"/>
        </w:rPr>
        <w:t>OpenClaw 解析：</w:t>
      </w:r>
      <w:r>
        <w:rPr>
          <w:rFonts w:ascii="Arial" w:hAnsi="Arial" w:eastAsia="等线" w:cs="Arial"/>
          <w:sz w:val="22"/>
        </w:rPr>
        <w:t xml:space="preserve"> OpenClaw (Moltbot) 接收到消息，通过意图识别触发对应的 </w:t>
      </w:r>
      <w:r>
        <w:rPr>
          <w:rFonts w:ascii="Consolas" w:hAnsi="Consolas" w:eastAsia="Consolas" w:cs="Consolas"/>
          <w:sz w:val="22"/>
          <w:shd w:val="clear" w:fill="EFF0F1"/>
        </w:rPr>
        <w:t>Skill</w:t>
      </w:r>
      <w:r>
        <w:rPr>
          <w:rFonts w:ascii="Arial" w:hAnsi="Arial" w:eastAsia="等线" w:cs="Arial"/>
          <w:sz w:val="22"/>
        </w:rPr>
        <w:t>（插件）。</w:t>
      </w:r>
    </w:p>
    <w:p w14:paraId="2EE2069C">
      <w:pPr>
        <w:numPr>
          <w:ilvl w:val="0"/>
          <w:numId w:val="103"/>
        </w:numPr>
        <w:spacing w:before="120" w:after="120" w:line="288" w:lineRule="auto"/>
        <w:ind w:left="0"/>
        <w:jc w:val="left"/>
      </w:pPr>
      <w:r>
        <w:rPr>
          <w:rFonts w:ascii="Arial" w:hAnsi="Arial" w:eastAsia="等线" w:cs="Arial"/>
          <w:b/>
          <w:sz w:val="22"/>
        </w:rPr>
        <w:t>插件执行：</w:t>
      </w:r>
      <w:r>
        <w:rPr>
          <w:rFonts w:ascii="Arial" w:hAnsi="Arial" w:eastAsia="等线" w:cs="Arial"/>
          <w:sz w:val="22"/>
        </w:rPr>
        <w:t xml:space="preserve"> OpenClaw 将提取到的参数（URL、设备名、产品描述）传递给后端的 n8n Webhook 或直接请求部署好的 Dify 应用。</w:t>
      </w:r>
    </w:p>
    <w:p w14:paraId="2836CDD3">
      <w:pPr>
        <w:numPr>
          <w:ilvl w:val="0"/>
          <w:numId w:val="104"/>
        </w:numPr>
        <w:spacing w:before="120" w:after="120" w:line="288" w:lineRule="auto"/>
        <w:ind w:left="0"/>
        <w:jc w:val="left"/>
      </w:pPr>
      <w:r>
        <w:rPr>
          <w:rFonts w:ascii="Arial" w:hAnsi="Arial" w:eastAsia="等线" w:cs="Arial"/>
          <w:b/>
          <w:sz w:val="22"/>
        </w:rPr>
        <w:t>即时反馈：</w:t>
      </w:r>
      <w:r>
        <w:rPr>
          <w:rFonts w:ascii="Arial" w:hAnsi="Arial" w:eastAsia="等线" w:cs="Arial"/>
          <w:sz w:val="22"/>
        </w:rPr>
        <w:t xml:space="preserve"> 处理完成后，机器人直接在聊天窗口回复处理完毕的图片文件或 Excel 文件，做到“即问即得”。</w:t>
      </w:r>
    </w:p>
    <w:p w14:paraId="5D884762">
      <w:pPr>
        <w:spacing w:before="120" w:after="120" w:line="288" w:lineRule="auto"/>
        <w:ind w:left="0"/>
        <w:jc w:val="center"/>
      </w:pPr>
      <w:r>
        <w:drawing>
          <wp:inline distT="0" distB="0" distL="0" distR="0">
            <wp:extent cx="5257800" cy="4705350"/>
            <wp:effectExtent l="0" t="0" r="0" b="0"/>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19"/>
                    <a:stretch>
                      <a:fillRect/>
                    </a:stretch>
                  </pic:blipFill>
                  <pic:spPr>
                    <a:xfrm>
                      <a:off x="0" y="0"/>
                      <a:ext cx="5257800" cy="4705350"/>
                    </a:xfrm>
                    <a:prstGeom prst="rect">
                      <a:avLst/>
                    </a:prstGeom>
                  </pic:spPr>
                </pic:pic>
              </a:graphicData>
            </a:graphic>
          </wp:inline>
        </w:drawing>
      </w:r>
    </w:p>
    <w:p w14:paraId="775DCEA6">
      <w:pPr>
        <w:spacing w:before="260" w:after="120" w:line="288" w:lineRule="auto"/>
        <w:ind w:left="0"/>
        <w:jc w:val="left"/>
        <w:outlineLvl w:val="3"/>
      </w:pPr>
      <w:bookmarkStart w:id="42" w:name="heading_42"/>
      <w:r>
        <w:rPr>
          <w:rFonts w:ascii="Arial" w:hAnsi="Arial" w:eastAsia="等线" w:cs="Arial"/>
          <w:color w:val="3370FF"/>
          <w:sz w:val="28"/>
        </w:rPr>
        <w:t xml:space="preserve">2. </w:t>
      </w:r>
      <w:r>
        <w:rPr>
          <w:rFonts w:ascii="Arial" w:hAnsi="Arial" w:eastAsia="等线" w:cs="Arial"/>
          <w:b/>
          <w:sz w:val="28"/>
        </w:rPr>
        <w:t>OpenClaw Skill.md 核心代码雏形</w:t>
      </w:r>
      <w:bookmarkEnd w:id="42"/>
    </w:p>
    <w:p w14:paraId="1CE145E2">
      <w:pPr>
        <w:spacing w:before="120" w:after="120" w:line="288" w:lineRule="auto"/>
        <w:ind w:left="0"/>
        <w:jc w:val="left"/>
      </w:pPr>
      <w:r>
        <w:rPr>
          <w:rFonts w:ascii="Arial" w:hAnsi="Arial" w:eastAsia="等线" w:cs="Arial"/>
          <w:sz w:val="22"/>
        </w:rPr>
        <w:t xml:space="preserve">为了让 OpenClaw 准确识别并调用这几个功能，您需要为其配置清晰的 Skill 描述。以下是为您设计的 </w:t>
      </w:r>
      <w:r>
        <w:rPr>
          <w:rFonts w:ascii="Consolas" w:hAnsi="Consolas" w:eastAsia="Consolas" w:cs="Consolas"/>
          <w:sz w:val="22"/>
          <w:shd w:val="clear" w:fill="EFF0F1"/>
        </w:rPr>
        <w:t>Skill.md</w:t>
      </w:r>
      <w:r>
        <w:rPr>
          <w:rFonts w:ascii="Arial" w:hAnsi="Arial" w:eastAsia="等线" w:cs="Arial"/>
          <w:sz w:val="22"/>
        </w:rPr>
        <w:t xml:space="preserve"> (或 JSON Schema) 核心逻辑：</w:t>
      </w:r>
    </w:p>
    <w:p w14:paraId="64FE1D2A">
      <w:pPr>
        <w:spacing w:before="120" w:after="120" w:line="288" w:lineRule="auto"/>
        <w:ind w:left="0"/>
        <w:jc w:val="left"/>
      </w:pPr>
      <w:r>
        <w:rPr>
          <w:rFonts w:ascii="Arial" w:hAnsi="Arial" w:eastAsia="等线" w:cs="Arial"/>
          <w:sz w:val="22"/>
        </w:rPr>
        <w:t>YAML</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25598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34D1E92">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 Xflow_Listing_Toolkit_Skill## Tool: exif_washer**Description:** 当用户需要洗图、修改图片 EXIF 信息、防止亚马逊图库系统降级时调用此工具。**Parameters:**- `image_url` (string, required): 需要处理的原始图片下载链接。- `camera_model` (string, optional): 期望伪装的相机型号（如 Sony, Canon）。默认值为随机高端单反。**API Endpoint:** `POST https://[您的n8n域名]/webhook/exif-wash-api`## Tool: attribute_padder**Description:** 当用户需要自动填充亚马逊批量上传表格（Flat File），特别是需要对无关属性进行空格占位处理时调用此工具。**Parameters:**- `file_url` (string, required): 原始亚马逊 Flat File 的下载链接 (Excel 或 CSV 格式)。- `product_core_desc` (string, required): 产品的核心卖点、功能或受众描述，用于 AI 进行语义匹配判断。**API Endpoint:** `POST https://[您的n8n域名]/webhook/attribute-padder-api`</w:t>
            </w:r>
          </w:p>
        </w:tc>
      </w:tr>
    </w:tbl>
    <w:p w14:paraId="6616E980">
      <w:pPr>
        <w:spacing w:before="260" w:after="120" w:line="288" w:lineRule="auto"/>
        <w:ind w:left="0"/>
        <w:jc w:val="left"/>
        <w:outlineLvl w:val="3"/>
      </w:pPr>
      <w:bookmarkStart w:id="43" w:name="heading_43"/>
      <w:r>
        <w:rPr>
          <w:rFonts w:ascii="Arial" w:hAnsi="Arial" w:eastAsia="等线" w:cs="Arial"/>
          <w:color w:val="3370FF"/>
          <w:sz w:val="28"/>
        </w:rPr>
        <w:t xml:space="preserve">3. </w:t>
      </w:r>
      <w:r>
        <w:rPr>
          <w:rFonts w:ascii="Arial" w:hAnsi="Arial" w:eastAsia="等线" w:cs="Arial"/>
          <w:b/>
          <w:sz w:val="28"/>
        </w:rPr>
        <w:t>飞书/钉钉实操体验演示</w:t>
      </w:r>
      <w:bookmarkEnd w:id="43"/>
    </w:p>
    <w:p w14:paraId="522444F4">
      <w:pPr>
        <w:spacing w:before="120" w:after="120" w:line="288" w:lineRule="auto"/>
        <w:ind w:left="0"/>
        <w:jc w:val="left"/>
      </w:pPr>
      <w:r>
        <w:rPr>
          <w:rFonts w:ascii="Arial" w:hAnsi="Arial" w:eastAsia="等线" w:cs="Arial"/>
          <w:b/>
          <w:sz w:val="22"/>
        </w:rPr>
        <w:t>用户 (在飞书群)：</w:t>
      </w:r>
      <w:r>
        <w:rPr>
          <w:rFonts w:ascii="Arial" w:hAnsi="Arial" w:eastAsia="等线" w:cs="Arial"/>
          <w:sz w:val="22"/>
        </w:rPr>
        <w:t xml:space="preserve"> &gt; @Xflow小助手 帮我洗一下这张工厂图，要索尼单反的参数。 </w:t>
      </w:r>
      <w:r>
        <w:rPr>
          <w:rFonts w:ascii="Consolas" w:hAnsi="Consolas" w:eastAsia="Consolas" w:cs="Consolas"/>
          <w:sz w:val="22"/>
          <w:shd w:val="clear" w:fill="EFF0F1"/>
        </w:rPr>
        <w:t>[图片文件/链接]</w:t>
      </w:r>
    </w:p>
    <w:p w14:paraId="36DEC330">
      <w:pPr>
        <w:spacing w:before="120" w:after="120" w:line="288" w:lineRule="auto"/>
        <w:ind w:left="0"/>
        <w:jc w:val="left"/>
      </w:pPr>
      <w:r>
        <w:rPr>
          <w:rFonts w:ascii="Arial" w:hAnsi="Arial" w:eastAsia="等线" w:cs="Arial"/>
          <w:b/>
          <w:sz w:val="22"/>
        </w:rPr>
        <w:t>Xflow小助手 (OpenClaw 驱动)：</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BF435B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E546684">
            <w:pPr>
              <w:spacing w:before="120" w:after="120" w:line="288" w:lineRule="auto"/>
              <w:ind w:left="0"/>
              <w:jc w:val="left"/>
            </w:pPr>
            <w:r>
              <w:rPr>
                <w:rFonts w:ascii="Arial" w:hAnsi="Arial" w:eastAsia="等线" w:cs="Arial"/>
                <w:color w:val="646A73"/>
                <w:sz w:val="22"/>
              </w:rPr>
              <w:t>收到！正在为您调用图库防御机制... 🛡️</w:t>
            </w:r>
          </w:p>
          <w:p w14:paraId="1B305BDA">
            <w:pPr>
              <w:spacing w:before="120" w:after="120" w:line="288" w:lineRule="auto"/>
              <w:ind w:left="0"/>
              <w:jc w:val="left"/>
            </w:pPr>
            <w:r>
              <w:rPr>
                <w:rFonts w:ascii="Arial" w:hAnsi="Arial" w:eastAsia="等线" w:cs="Arial"/>
                <w:color w:val="646A73"/>
                <w:sz w:val="22"/>
              </w:rPr>
              <w:t xml:space="preserve">📸 </w:t>
            </w:r>
            <w:r>
              <w:rPr>
                <w:rFonts w:ascii="Arial" w:hAnsi="Arial" w:eastAsia="等线" w:cs="Arial"/>
                <w:b/>
                <w:color w:val="646A73"/>
                <w:sz w:val="22"/>
              </w:rPr>
              <w:t>处理完毕！</w:t>
            </w:r>
          </w:p>
          <w:p w14:paraId="433276BD">
            <w:pPr>
              <w:numPr>
                <w:ilvl w:val="0"/>
                <w:numId w:val="105"/>
              </w:numPr>
              <w:spacing w:before="120" w:after="120" w:line="288" w:lineRule="auto"/>
              <w:ind w:left="0"/>
              <w:jc w:val="left"/>
            </w:pPr>
            <w:r>
              <w:rPr>
                <w:rFonts w:ascii="Arial" w:hAnsi="Arial" w:eastAsia="等线" w:cs="Arial"/>
                <w:color w:val="646A73"/>
                <w:sz w:val="22"/>
              </w:rPr>
              <w:t>注入机型：SONY ILCE-7RM4 (A级原图标准)</w:t>
            </w:r>
          </w:p>
          <w:p w14:paraId="6270F9EC">
            <w:pPr>
              <w:numPr>
                <w:ilvl w:val="0"/>
                <w:numId w:val="106"/>
              </w:numPr>
              <w:spacing w:before="120" w:after="120" w:line="288" w:lineRule="auto"/>
              <w:ind w:left="0"/>
              <w:jc w:val="left"/>
            </w:pPr>
            <w:r>
              <w:rPr>
                <w:rFonts w:ascii="Arial" w:hAnsi="Arial" w:eastAsia="等线" w:cs="Arial"/>
                <w:color w:val="646A73"/>
                <w:sz w:val="22"/>
              </w:rPr>
              <w:t>模拟拍摄时间：2026-04-10</w:t>
            </w:r>
          </w:p>
          <w:p w14:paraId="5252B380">
            <w:pPr>
              <w:spacing w:before="120" w:after="120" w:line="288" w:lineRule="auto"/>
              <w:ind w:left="0"/>
              <w:jc w:val="left"/>
            </w:pPr>
            <w:r>
              <w:rPr>
                <w:rFonts w:ascii="Arial" w:hAnsi="Arial" w:eastAsia="等线" w:cs="Arial"/>
                <w:color w:val="646A73"/>
                <w:sz w:val="22"/>
              </w:rPr>
              <w:t>[点击下载洗好的高清原图]</w:t>
            </w:r>
          </w:p>
          <w:p w14:paraId="269BD1AD">
            <w:pPr>
              <w:spacing w:before="120" w:after="120" w:line="288" w:lineRule="auto"/>
              <w:ind w:left="0"/>
              <w:jc w:val="left"/>
            </w:pPr>
            <w:r>
              <w:rPr>
                <w:rFonts w:ascii="Arial" w:hAnsi="Arial" w:eastAsia="等线" w:cs="Arial"/>
                <w:i/>
                <w:color w:val="646A73"/>
                <w:sz w:val="22"/>
              </w:rPr>
              <w:t>(Tips: 权威链接形成时，这张图将100%被 S3 系统抓取为优质资产)</w:t>
            </w:r>
          </w:p>
          <w:p w14:paraId="16A8F746">
            <w:pPr>
              <w:spacing w:before="120" w:after="120" w:line="288" w:lineRule="auto"/>
              <w:ind w:left="0"/>
              <w:jc w:val="left"/>
            </w:pPr>
            <w:r>
              <w:fldChar w:fldCharType="begin"/>
            </w:r>
            <w:r>
              <w:instrText xml:space="preserve"> HYPERLINK "https://my.feishu.cn/wiki/Z9OZwA9SrietZ4kQ9jZcsnzRn0b?from=from_copylink" \h </w:instrText>
            </w:r>
            <w:r>
              <w:fldChar w:fldCharType="separate"/>
            </w:r>
            <w:r>
              <w:rPr>
                <w:rFonts w:ascii="Arial" w:hAnsi="Arial" w:eastAsia="等线" w:cs="Arial"/>
                <w:color w:val="3370FF"/>
                <w:sz w:val="22"/>
              </w:rPr>
              <w:t>亚马逊 CDQv3 产品质量打分系统 PRD，亚马逊AI：用IT思维做运营 - 由点到面打收录方式推新品</w:t>
            </w:r>
            <w:r>
              <w:rPr>
                <w:rFonts w:ascii="Arial" w:hAnsi="Arial" w:eastAsia="等线" w:cs="Arial"/>
                <w:color w:val="3370FF"/>
                <w:sz w:val="22"/>
              </w:rPr>
              <w:fldChar w:fldCharType="end"/>
            </w:r>
            <w:r>
              <w:rPr>
                <w:rFonts w:ascii="Arial" w:hAnsi="Arial" w:eastAsia="等线" w:cs="Arial"/>
                <w:color w:val="646A73"/>
                <w:sz w:val="22"/>
              </w:rPr>
              <w:t xml:space="preserve"> </w:t>
            </w:r>
          </w:p>
        </w:tc>
      </w:tr>
    </w:tbl>
    <w:p w14:paraId="76A00B74">
      <w:pPr>
        <w:spacing w:before="120" w:after="120" w:line="288" w:lineRule="auto"/>
        <w:ind w:left="0"/>
        <w:jc w:val="left"/>
      </w:pPr>
      <w:r>
        <w:rPr>
          <w:rFonts w:ascii="Arial" w:hAnsi="Arial" w:eastAsia="等线" w:cs="Arial"/>
          <w:sz w:val="22"/>
        </w:rPr>
        <w:t>https://gemini.google.com/share/8ad65ec401f6</w:t>
      </w:r>
    </w:p>
    <w:p w14:paraId="24D94F23">
      <w:pPr>
        <w:spacing w:before="120" w:after="120" w:line="288" w:lineRule="auto"/>
        <w:ind w:left="0"/>
        <w:jc w:val="left"/>
      </w:pPr>
      <w:r>
        <w:rPr>
          <w:rFonts w:ascii="Arial" w:hAnsi="Arial" w:eastAsia="等线" w:cs="Arial"/>
          <w:sz w:val="22"/>
        </w:rPr>
        <w:t>https://claude.ai/public/artifacts/f0c11e1f-f173-4230-9237-23321744ada4</w:t>
      </w:r>
    </w:p>
    <w:p w14:paraId="25D988C3">
      <w:pPr>
        <w:spacing w:before="120" w:after="120" w:line="288" w:lineRule="auto"/>
        <w:ind w:left="0"/>
        <w:jc w:val="left"/>
      </w:pPr>
      <w:r>
        <w:rPr>
          <w:rFonts w:ascii="Arial" w:hAnsi="Arial" w:eastAsia="等线" w:cs="Arial"/>
          <w:sz w:val="22"/>
        </w:rPr>
        <w:t>https://gemini.google.com/share/9ed2af611455 最新的</w:t>
      </w:r>
    </w:p>
    <w:p w14:paraId="30C2F73D">
      <w:pPr>
        <w:spacing w:before="120" w:after="120" w:line="288" w:lineRule="auto"/>
        <w:ind w:left="0"/>
        <w:jc w:val="left"/>
      </w:pPr>
      <w:r>
        <w:rPr>
          <w:rFonts w:ascii="Arial" w:hAnsi="Arial" w:eastAsia="等线" w:cs="Arial"/>
          <w:sz w:val="22"/>
        </w:rPr>
        <w:t>import { useState, useCallback, useMemo } from "react";</w:t>
      </w:r>
    </w:p>
    <w:p w14:paraId="4FF174BA">
      <w:pPr>
        <w:spacing w:before="120" w:after="120" w:line="288" w:lineRule="auto"/>
        <w:ind w:left="0"/>
        <w:jc w:val="left"/>
      </w:pPr>
    </w:p>
    <w:p w14:paraId="2C84326D">
      <w:pPr>
        <w:spacing w:before="120" w:after="120" w:line="288" w:lineRule="auto"/>
        <w:ind w:left="0"/>
        <w:jc w:val="left"/>
      </w:pPr>
      <w:r>
        <w:rPr>
          <w:rFonts w:ascii="Arial" w:hAnsi="Arial" w:eastAsia="等线" w:cs="Arial"/>
          <w:sz w:val="22"/>
        </w:rPr>
        <w:t>const SECTIONS = [</w:t>
      </w:r>
    </w:p>
    <w:p w14:paraId="5EE51428">
      <w:pPr>
        <w:spacing w:before="120" w:after="120" w:line="288" w:lineRule="auto"/>
        <w:ind w:left="0"/>
        <w:jc w:val="left"/>
      </w:pPr>
      <w:r>
        <w:rPr>
          <w:rFonts w:ascii="Arial" w:hAnsi="Arial" w:eastAsia="等线" w:cs="Arial"/>
          <w:sz w:val="22"/>
        </w:rPr>
        <w:t xml:space="preserve">  {</w:t>
      </w:r>
    </w:p>
    <w:p w14:paraId="6BF2205F">
      <w:pPr>
        <w:spacing w:before="120" w:after="120" w:line="288" w:lineRule="auto"/>
        <w:ind w:left="0"/>
        <w:jc w:val="left"/>
      </w:pPr>
      <w:r>
        <w:rPr>
          <w:rFonts w:ascii="Arial" w:hAnsi="Arial" w:eastAsia="等线" w:cs="Arial"/>
          <w:sz w:val="22"/>
        </w:rPr>
        <w:t xml:space="preserve">    id: "traffic",</w:t>
      </w:r>
    </w:p>
    <w:p w14:paraId="4D4591DF">
      <w:pPr>
        <w:spacing w:before="120" w:after="120" w:line="288" w:lineRule="auto"/>
        <w:ind w:left="0"/>
        <w:jc w:val="left"/>
      </w:pPr>
      <w:r>
        <w:rPr>
          <w:rFonts w:ascii="Arial" w:hAnsi="Arial" w:eastAsia="等线" w:cs="Arial"/>
          <w:sz w:val="22"/>
        </w:rPr>
        <w:t xml:space="preserve">    label: "流量 Traffic",</w:t>
      </w:r>
    </w:p>
    <w:p w14:paraId="4A91CB52">
      <w:pPr>
        <w:spacing w:before="120" w:after="120" w:line="288" w:lineRule="auto"/>
        <w:ind w:left="0"/>
        <w:jc w:val="left"/>
      </w:pPr>
      <w:r>
        <w:rPr>
          <w:rFonts w:ascii="Arial" w:hAnsi="Arial" w:eastAsia="等线" w:cs="Arial"/>
          <w:sz w:val="22"/>
        </w:rPr>
        <w:t xml:space="preserve">    icon: "📡",</w:t>
      </w:r>
    </w:p>
    <w:p w14:paraId="58C18CEE">
      <w:pPr>
        <w:spacing w:before="120" w:after="120" w:line="288" w:lineRule="auto"/>
        <w:ind w:left="0"/>
        <w:jc w:val="left"/>
      </w:pPr>
      <w:r>
        <w:rPr>
          <w:rFonts w:ascii="Arial" w:hAnsi="Arial" w:eastAsia="等线" w:cs="Arial"/>
          <w:sz w:val="22"/>
        </w:rPr>
        <w:t xml:space="preserve">    items: [</w:t>
      </w:r>
    </w:p>
    <w:p w14:paraId="2FF1944C">
      <w:pPr>
        <w:spacing w:before="120" w:after="120" w:line="288" w:lineRule="auto"/>
        <w:ind w:left="0"/>
        <w:jc w:val="left"/>
      </w:pPr>
      <w:r>
        <w:rPr>
          <w:rFonts w:ascii="Arial" w:hAnsi="Arial" w:eastAsia="等线" w:cs="Arial"/>
          <w:sz w:val="22"/>
        </w:rPr>
        <w:t xml:space="preserve">      { id: "leaf_node", label: "有分类叶节点", weight: 10, type: "boolean", tip: "确保产品放置在正确的叶节点类目中，这是CDQ和COSMO索引的基础" },</w:t>
      </w:r>
    </w:p>
    <w:p w14:paraId="59F77304">
      <w:pPr>
        <w:spacing w:before="120" w:after="120" w:line="288" w:lineRule="auto"/>
        <w:ind w:left="0"/>
        <w:jc w:val="left"/>
      </w:pPr>
      <w:r>
        <w:rPr>
          <w:rFonts w:ascii="Arial" w:hAnsi="Arial" w:eastAsia="等线" w:cs="Arial"/>
          <w:sz w:val="22"/>
        </w:rPr>
        <w:t xml:space="preserve">      { id: "search_keywords", label: "有搜索关键词（后台ST）", weight: 5, type: "boolean", tip: "后台Search Terms需填写完整，COSMO会结合ST理解产品语义" },</w:t>
      </w:r>
    </w:p>
    <w:p w14:paraId="457CFB12">
      <w:pPr>
        <w:spacing w:before="120" w:after="120" w:line="288" w:lineRule="auto"/>
        <w:ind w:left="0"/>
        <w:jc w:val="left"/>
      </w:pPr>
      <w:r>
        <w:rPr>
          <w:rFonts w:ascii="Arial" w:hAnsi="Arial" w:eastAsia="等线" w:cs="Arial"/>
          <w:sz w:val="22"/>
        </w:rPr>
        <w:t xml:space="preserve">    ],</w:t>
      </w:r>
    </w:p>
    <w:p w14:paraId="341FA701">
      <w:pPr>
        <w:spacing w:before="120" w:after="120" w:line="288" w:lineRule="auto"/>
        <w:ind w:left="0"/>
        <w:jc w:val="left"/>
      </w:pPr>
      <w:r>
        <w:rPr>
          <w:rFonts w:ascii="Arial" w:hAnsi="Arial" w:eastAsia="等线" w:cs="Arial"/>
          <w:sz w:val="22"/>
        </w:rPr>
        <w:t xml:space="preserve">  },</w:t>
      </w:r>
    </w:p>
    <w:p w14:paraId="4A9EDE4E">
      <w:pPr>
        <w:spacing w:before="120" w:after="120" w:line="288" w:lineRule="auto"/>
        <w:ind w:left="0"/>
        <w:jc w:val="left"/>
      </w:pPr>
      <w:r>
        <w:rPr>
          <w:rFonts w:ascii="Arial" w:hAnsi="Arial" w:eastAsia="等线" w:cs="Arial"/>
          <w:sz w:val="22"/>
        </w:rPr>
        <w:t xml:space="preserve">  {</w:t>
      </w:r>
    </w:p>
    <w:p w14:paraId="51011511">
      <w:pPr>
        <w:spacing w:before="120" w:after="120" w:line="288" w:lineRule="auto"/>
        <w:ind w:left="0"/>
        <w:jc w:val="left"/>
      </w:pPr>
      <w:r>
        <w:rPr>
          <w:rFonts w:ascii="Arial" w:hAnsi="Arial" w:eastAsia="等线" w:cs="Arial"/>
          <w:sz w:val="22"/>
        </w:rPr>
        <w:t xml:space="preserve">    id: "conversion",</w:t>
      </w:r>
    </w:p>
    <w:p w14:paraId="0407057E">
      <w:pPr>
        <w:spacing w:before="120" w:after="120" w:line="288" w:lineRule="auto"/>
        <w:ind w:left="0"/>
        <w:jc w:val="left"/>
      </w:pPr>
      <w:r>
        <w:rPr>
          <w:rFonts w:ascii="Arial" w:hAnsi="Arial" w:eastAsia="等线" w:cs="Arial"/>
          <w:sz w:val="22"/>
        </w:rPr>
        <w:t xml:space="preserve">    label: "转化 Conversion",</w:t>
      </w:r>
    </w:p>
    <w:p w14:paraId="56879018">
      <w:pPr>
        <w:spacing w:before="120" w:after="120" w:line="288" w:lineRule="auto"/>
        <w:ind w:left="0"/>
        <w:jc w:val="left"/>
      </w:pPr>
      <w:r>
        <w:rPr>
          <w:rFonts w:ascii="Arial" w:hAnsi="Arial" w:eastAsia="等线" w:cs="Arial"/>
          <w:sz w:val="22"/>
        </w:rPr>
        <w:t xml:space="preserve">    icon: "🎯",</w:t>
      </w:r>
    </w:p>
    <w:p w14:paraId="39BF0ECC">
      <w:pPr>
        <w:spacing w:before="120" w:after="120" w:line="288" w:lineRule="auto"/>
        <w:ind w:left="0"/>
        <w:jc w:val="left"/>
      </w:pPr>
      <w:r>
        <w:rPr>
          <w:rFonts w:ascii="Arial" w:hAnsi="Arial" w:eastAsia="等线" w:cs="Arial"/>
          <w:sz w:val="22"/>
        </w:rPr>
        <w:t xml:space="preserve">    items: [</w:t>
      </w:r>
    </w:p>
    <w:p w14:paraId="1C8742A4">
      <w:pPr>
        <w:spacing w:before="120" w:after="120" w:line="288" w:lineRule="auto"/>
        <w:ind w:left="0"/>
        <w:jc w:val="left"/>
      </w:pPr>
      <w:r>
        <w:rPr>
          <w:rFonts w:ascii="Arial" w:hAnsi="Arial" w:eastAsia="等线" w:cs="Arial"/>
          <w:sz w:val="22"/>
        </w:rPr>
        <w:t xml:space="preserve">      { id: "aplus", label: "有A+页面", weight: 12.5, type: "boolean", tip: "A+内容被Rufus读取用于回答用户问题，CDQv3中占5%权重。高级A+更佳" },</w:t>
      </w:r>
    </w:p>
    <w:p w14:paraId="4F9D8CA2">
      <w:pPr>
        <w:spacing w:before="120" w:after="120" w:line="288" w:lineRule="auto"/>
        <w:ind w:left="0"/>
        <w:jc w:val="left"/>
      </w:pPr>
      <w:r>
        <w:rPr>
          <w:rFonts w:ascii="Arial" w:hAnsi="Arial" w:eastAsia="等线" w:cs="Arial"/>
          <w:sz w:val="22"/>
        </w:rPr>
        <w:t xml:space="preserve">      { id: "brand_name", label: "有品牌名称", weight: 5, type: "boolean", tip: "PQS算法中品牌权重占35%，品牌注册是基础" },</w:t>
      </w:r>
    </w:p>
    <w:p w14:paraId="5F25D76D">
      <w:pPr>
        <w:spacing w:before="120" w:after="120" w:line="288" w:lineRule="auto"/>
        <w:ind w:left="0"/>
        <w:jc w:val="left"/>
      </w:pPr>
      <w:r>
        <w:rPr>
          <w:rFonts w:ascii="Arial" w:hAnsi="Arial" w:eastAsia="等线" w:cs="Arial"/>
          <w:sz w:val="22"/>
        </w:rPr>
        <w:t xml:space="preserve">      { id: "description", label: "有商品描述", weight: 5, type: "boolean", tip: "商品描述需包含使用场景和用户痛点，COSMO通过描述理解产品解决的问题" },</w:t>
      </w:r>
    </w:p>
    <w:p w14:paraId="3E3FF715">
      <w:pPr>
        <w:spacing w:before="120" w:after="120" w:line="288" w:lineRule="auto"/>
        <w:ind w:left="0"/>
        <w:jc w:val="left"/>
      </w:pPr>
      <w:r>
        <w:rPr>
          <w:rFonts w:ascii="Arial" w:hAnsi="Arial" w:eastAsia="等线" w:cs="Arial"/>
          <w:sz w:val="22"/>
        </w:rPr>
        <w:t xml:space="preserve">      { id: "bullet_1", label: "有1条商品要点", weight: 5, type: "boolean", tip: "至少1条Bullet Point，CDQv3中≥1条得50%" },</w:t>
      </w:r>
    </w:p>
    <w:p w14:paraId="10512097">
      <w:pPr>
        <w:spacing w:before="120" w:after="120" w:line="288" w:lineRule="auto"/>
        <w:ind w:left="0"/>
        <w:jc w:val="left"/>
      </w:pPr>
      <w:r>
        <w:rPr>
          <w:rFonts w:ascii="Arial" w:hAnsi="Arial" w:eastAsia="等线" w:cs="Arial"/>
          <w:sz w:val="22"/>
        </w:rPr>
        <w:t xml:space="preserve">      { id: "bullet_3", label: "有3条或以上商品要点", weight: 2.5, type: "boolean", tip: "≥3条Bullet得100%。每条应回答一个用户可能向Rufus提出的问题" },</w:t>
      </w:r>
    </w:p>
    <w:p w14:paraId="1038BEF0">
      <w:pPr>
        <w:spacing w:before="120" w:after="120" w:line="288" w:lineRule="auto"/>
        <w:ind w:left="0"/>
        <w:jc w:val="left"/>
      </w:pPr>
      <w:r>
        <w:rPr>
          <w:rFonts w:ascii="Arial" w:hAnsi="Arial" w:eastAsia="等线" w:cs="Arial"/>
          <w:sz w:val="22"/>
        </w:rPr>
        <w:t xml:space="preserve">      { id: "attributes_full", label: "关键属性全都填写", weight: 25, type: "percent", tip: "CDQv3中结构化属性占30%。空值属性填空格避免被COSMO跳过检索" },</w:t>
      </w:r>
    </w:p>
    <w:p w14:paraId="7A757C43">
      <w:pPr>
        <w:spacing w:before="120" w:after="120" w:line="288" w:lineRule="auto"/>
        <w:ind w:left="0"/>
        <w:jc w:val="left"/>
      </w:pPr>
      <w:r>
        <w:rPr>
          <w:rFonts w:ascii="Arial" w:hAnsi="Arial" w:eastAsia="等线" w:cs="Arial"/>
          <w:sz w:val="22"/>
        </w:rPr>
        <w:t xml:space="preserve">    ],</w:t>
      </w:r>
    </w:p>
    <w:p w14:paraId="4D746992">
      <w:pPr>
        <w:spacing w:before="120" w:after="120" w:line="288" w:lineRule="auto"/>
        <w:ind w:left="0"/>
        <w:jc w:val="left"/>
      </w:pPr>
      <w:r>
        <w:rPr>
          <w:rFonts w:ascii="Arial" w:hAnsi="Arial" w:eastAsia="等线" w:cs="Arial"/>
          <w:sz w:val="22"/>
        </w:rPr>
        <w:t xml:space="preserve">  },</w:t>
      </w:r>
    </w:p>
    <w:p w14:paraId="548CDFA2">
      <w:pPr>
        <w:spacing w:before="120" w:after="120" w:line="288" w:lineRule="auto"/>
        <w:ind w:left="0"/>
        <w:jc w:val="left"/>
      </w:pPr>
      <w:r>
        <w:rPr>
          <w:rFonts w:ascii="Arial" w:hAnsi="Arial" w:eastAsia="等线" w:cs="Arial"/>
          <w:sz w:val="22"/>
        </w:rPr>
        <w:t xml:space="preserve">  {</w:t>
      </w:r>
    </w:p>
    <w:p w14:paraId="2FCCF4F4">
      <w:pPr>
        <w:spacing w:before="120" w:after="120" w:line="288" w:lineRule="auto"/>
        <w:ind w:left="0"/>
        <w:jc w:val="left"/>
      </w:pPr>
      <w:r>
        <w:rPr>
          <w:rFonts w:ascii="Arial" w:hAnsi="Arial" w:eastAsia="等线" w:cs="Arial"/>
          <w:sz w:val="22"/>
        </w:rPr>
        <w:t xml:space="preserve">    id: "title",</w:t>
      </w:r>
    </w:p>
    <w:p w14:paraId="19E1D5CB">
      <w:pPr>
        <w:spacing w:before="120" w:after="120" w:line="288" w:lineRule="auto"/>
        <w:ind w:left="0"/>
        <w:jc w:val="left"/>
      </w:pPr>
      <w:r>
        <w:rPr>
          <w:rFonts w:ascii="Arial" w:hAnsi="Arial" w:eastAsia="等线" w:cs="Arial"/>
          <w:sz w:val="22"/>
        </w:rPr>
        <w:t xml:space="preserve">    label: "标题 Title",</w:t>
      </w:r>
    </w:p>
    <w:p w14:paraId="47C18E02">
      <w:pPr>
        <w:spacing w:before="120" w:after="120" w:line="288" w:lineRule="auto"/>
        <w:ind w:left="0"/>
        <w:jc w:val="left"/>
      </w:pPr>
      <w:r>
        <w:rPr>
          <w:rFonts w:ascii="Arial" w:hAnsi="Arial" w:eastAsia="等线" w:cs="Arial"/>
          <w:sz w:val="22"/>
        </w:rPr>
        <w:t xml:space="preserve">    icon: "✏️",</w:t>
      </w:r>
    </w:p>
    <w:p w14:paraId="3E648329">
      <w:pPr>
        <w:spacing w:before="120" w:after="120" w:line="288" w:lineRule="auto"/>
        <w:ind w:left="0"/>
        <w:jc w:val="left"/>
      </w:pPr>
      <w:r>
        <w:rPr>
          <w:rFonts w:ascii="Arial" w:hAnsi="Arial" w:eastAsia="等线" w:cs="Arial"/>
          <w:sz w:val="22"/>
        </w:rPr>
        <w:t xml:space="preserve">    items: [</w:t>
      </w:r>
    </w:p>
    <w:p w14:paraId="204763DD">
      <w:pPr>
        <w:spacing w:before="120" w:after="120" w:line="288" w:lineRule="auto"/>
        <w:ind w:left="0"/>
        <w:jc w:val="left"/>
      </w:pPr>
      <w:r>
        <w:rPr>
          <w:rFonts w:ascii="Arial" w:hAnsi="Arial" w:eastAsia="等线" w:cs="Arial"/>
          <w:sz w:val="22"/>
        </w:rPr>
        <w:t xml:space="preserve">      { id: "title_length", label: "10字符&lt;标题长度&lt;200字符", weight: 5, type: "boolean", tip: "CDQv3标题质量占25%。过长触发违规，过短信息不足。Rufus优先读取标题" },</w:t>
      </w:r>
    </w:p>
    <w:p w14:paraId="4AC69D22">
      <w:pPr>
        <w:spacing w:before="120" w:after="120" w:line="288" w:lineRule="auto"/>
        <w:ind w:left="0"/>
        <w:jc w:val="left"/>
      </w:pPr>
      <w:r>
        <w:rPr>
          <w:rFonts w:ascii="Arial" w:hAnsi="Arial" w:eastAsia="等线" w:cs="Arial"/>
          <w:sz w:val="22"/>
        </w:rPr>
        <w:t xml:space="preserve">      { id: "title_brand", label: "标题以品牌名开头", weight: 5, type: "boolean", tip: "品牌名开头是CDQ标题合规要求，也帮助COSMO建立品牌-产品关联" },</w:t>
      </w:r>
    </w:p>
    <w:p w14:paraId="1B0DBCBE">
      <w:pPr>
        <w:spacing w:before="120" w:after="120" w:line="288" w:lineRule="auto"/>
        <w:ind w:left="0"/>
        <w:jc w:val="left"/>
      </w:pPr>
      <w:r>
        <w:rPr>
          <w:rFonts w:ascii="Arial" w:hAnsi="Arial" w:eastAsia="等线" w:cs="Arial"/>
          <w:sz w:val="22"/>
        </w:rPr>
        <w:t xml:space="preserve">    ],</w:t>
      </w:r>
    </w:p>
    <w:p w14:paraId="40EC8D6E">
      <w:pPr>
        <w:spacing w:before="120" w:after="120" w:line="288" w:lineRule="auto"/>
        <w:ind w:left="0"/>
        <w:jc w:val="left"/>
      </w:pPr>
      <w:r>
        <w:rPr>
          <w:rFonts w:ascii="Arial" w:hAnsi="Arial" w:eastAsia="等线" w:cs="Arial"/>
          <w:sz w:val="22"/>
        </w:rPr>
        <w:t xml:space="preserve">  },</w:t>
      </w:r>
    </w:p>
    <w:p w14:paraId="77C0719B">
      <w:pPr>
        <w:spacing w:before="120" w:after="120" w:line="288" w:lineRule="auto"/>
        <w:ind w:left="0"/>
        <w:jc w:val="left"/>
      </w:pPr>
      <w:r>
        <w:rPr>
          <w:rFonts w:ascii="Arial" w:hAnsi="Arial" w:eastAsia="等线" w:cs="Arial"/>
          <w:sz w:val="22"/>
        </w:rPr>
        <w:t xml:space="preserve">  {</w:t>
      </w:r>
    </w:p>
    <w:p w14:paraId="1B845C4A">
      <w:pPr>
        <w:spacing w:before="120" w:after="120" w:line="288" w:lineRule="auto"/>
        <w:ind w:left="0"/>
        <w:jc w:val="left"/>
      </w:pPr>
      <w:r>
        <w:rPr>
          <w:rFonts w:ascii="Arial" w:hAnsi="Arial" w:eastAsia="等线" w:cs="Arial"/>
          <w:sz w:val="22"/>
        </w:rPr>
        <w:t xml:space="preserve">    id: "image",</w:t>
      </w:r>
    </w:p>
    <w:p w14:paraId="4222E539">
      <w:pPr>
        <w:spacing w:before="120" w:after="120" w:line="288" w:lineRule="auto"/>
        <w:ind w:left="0"/>
        <w:jc w:val="left"/>
      </w:pPr>
      <w:r>
        <w:rPr>
          <w:rFonts w:ascii="Arial" w:hAnsi="Arial" w:eastAsia="等线" w:cs="Arial"/>
          <w:sz w:val="22"/>
        </w:rPr>
        <w:t xml:space="preserve">    label: "图片 Image",</w:t>
      </w:r>
    </w:p>
    <w:p w14:paraId="47C99457">
      <w:pPr>
        <w:spacing w:before="120" w:after="120" w:line="288" w:lineRule="auto"/>
        <w:ind w:left="0"/>
        <w:jc w:val="left"/>
      </w:pPr>
      <w:r>
        <w:rPr>
          <w:rFonts w:ascii="Arial" w:hAnsi="Arial" w:eastAsia="等线" w:cs="Arial"/>
          <w:sz w:val="22"/>
        </w:rPr>
        <w:t xml:space="preserve">    icon: "🖼️",</w:t>
      </w:r>
    </w:p>
    <w:p w14:paraId="1F17CAB5">
      <w:pPr>
        <w:spacing w:before="120" w:after="120" w:line="288" w:lineRule="auto"/>
        <w:ind w:left="0"/>
        <w:jc w:val="left"/>
      </w:pPr>
      <w:r>
        <w:rPr>
          <w:rFonts w:ascii="Arial" w:hAnsi="Arial" w:eastAsia="等线" w:cs="Arial"/>
          <w:sz w:val="22"/>
        </w:rPr>
        <w:t xml:space="preserve">    items: [</w:t>
      </w:r>
    </w:p>
    <w:p w14:paraId="6C5904A4">
      <w:pPr>
        <w:spacing w:before="120" w:after="120" w:line="288" w:lineRule="auto"/>
        <w:ind w:left="0"/>
        <w:jc w:val="left"/>
      </w:pPr>
      <w:r>
        <w:rPr>
          <w:rFonts w:ascii="Arial" w:hAnsi="Arial" w:eastAsia="等线" w:cs="Arial"/>
          <w:sz w:val="22"/>
        </w:rPr>
        <w:t xml:space="preserve">      { id: "image_info", label: "图片信息完善度(EXIF/标签)", weight: 5, type: "percent", tip: "S3图库系统评分A-F。原图+正确EXIF参数（相机型号等）可提升等级" },</w:t>
      </w:r>
    </w:p>
    <w:p w14:paraId="19ED765D">
      <w:pPr>
        <w:spacing w:before="120" w:after="120" w:line="288" w:lineRule="auto"/>
        <w:ind w:left="0"/>
        <w:jc w:val="left"/>
      </w:pPr>
      <w:r>
        <w:rPr>
          <w:rFonts w:ascii="Arial" w:hAnsi="Arial" w:eastAsia="等线" w:cs="Arial"/>
          <w:sz w:val="22"/>
        </w:rPr>
        <w:t xml:space="preserve">      { id: "image_count", label: "有4张或以上图片", weight: 5, type: "boolean", tip: "CDQv3要求≥4张图片。Rufus会读取图片上的文字覆盖层" },</w:t>
      </w:r>
    </w:p>
    <w:p w14:paraId="0A21999D">
      <w:pPr>
        <w:spacing w:before="120" w:after="120" w:line="288" w:lineRule="auto"/>
        <w:ind w:left="0"/>
        <w:jc w:val="left"/>
      </w:pPr>
      <w:r>
        <w:rPr>
          <w:rFonts w:ascii="Arial" w:hAnsi="Arial" w:eastAsia="等线" w:cs="Arial"/>
          <w:sz w:val="22"/>
        </w:rPr>
        <w:t xml:space="preserve">      { id: "image_zoom", label: "主图有缩放功能(≥1000px)", weight: 10, type: "boolean", tip: "主图≥1000x1000px启用缩放。Amazon图像识别系统分析主图判断产品类别" },</w:t>
      </w:r>
    </w:p>
    <w:p w14:paraId="1D94ED86">
      <w:pPr>
        <w:spacing w:before="120" w:after="120" w:line="288" w:lineRule="auto"/>
        <w:ind w:left="0"/>
        <w:jc w:val="left"/>
      </w:pPr>
      <w:r>
        <w:rPr>
          <w:rFonts w:ascii="Arial" w:hAnsi="Arial" w:eastAsia="等线" w:cs="Arial"/>
          <w:sz w:val="22"/>
        </w:rPr>
        <w:t xml:space="preserve">    ],</w:t>
      </w:r>
    </w:p>
    <w:p w14:paraId="56CDAD5E">
      <w:pPr>
        <w:spacing w:before="120" w:after="120" w:line="288" w:lineRule="auto"/>
        <w:ind w:left="0"/>
        <w:jc w:val="left"/>
      </w:pPr>
      <w:r>
        <w:rPr>
          <w:rFonts w:ascii="Arial" w:hAnsi="Arial" w:eastAsia="等线" w:cs="Arial"/>
          <w:sz w:val="22"/>
        </w:rPr>
        <w:t xml:space="preserve">  },</w:t>
      </w:r>
    </w:p>
    <w:p w14:paraId="48B469FA">
      <w:pPr>
        <w:spacing w:before="120" w:after="120" w:line="288" w:lineRule="auto"/>
        <w:ind w:left="0"/>
        <w:jc w:val="left"/>
      </w:pPr>
      <w:r>
        <w:rPr>
          <w:rFonts w:ascii="Arial" w:hAnsi="Arial" w:eastAsia="等线" w:cs="Arial"/>
          <w:sz w:val="22"/>
        </w:rPr>
        <w:t xml:space="preserve">  {</w:t>
      </w:r>
    </w:p>
    <w:p w14:paraId="55DD268F">
      <w:pPr>
        <w:spacing w:before="120" w:after="120" w:line="288" w:lineRule="auto"/>
        <w:ind w:left="0"/>
        <w:jc w:val="left"/>
      </w:pPr>
      <w:r>
        <w:rPr>
          <w:rFonts w:ascii="Arial" w:hAnsi="Arial" w:eastAsia="等线" w:cs="Arial"/>
          <w:sz w:val="22"/>
        </w:rPr>
        <w:t xml:space="preserve">    id: "cosmo",</w:t>
      </w:r>
    </w:p>
    <w:p w14:paraId="3CD50C4E">
      <w:pPr>
        <w:spacing w:before="120" w:after="120" w:line="288" w:lineRule="auto"/>
        <w:ind w:left="0"/>
        <w:jc w:val="left"/>
      </w:pPr>
      <w:r>
        <w:rPr>
          <w:rFonts w:ascii="Arial" w:hAnsi="Arial" w:eastAsia="等线" w:cs="Arial"/>
          <w:sz w:val="22"/>
        </w:rPr>
        <w:t xml:space="preserve">    label: "COSMO 语义优化",</w:t>
      </w:r>
    </w:p>
    <w:p w14:paraId="75F2BD83">
      <w:pPr>
        <w:spacing w:before="120" w:after="120" w:line="288" w:lineRule="auto"/>
        <w:ind w:left="0"/>
        <w:jc w:val="left"/>
      </w:pPr>
      <w:r>
        <w:rPr>
          <w:rFonts w:ascii="Arial" w:hAnsi="Arial" w:eastAsia="等线" w:cs="Arial"/>
          <w:sz w:val="22"/>
        </w:rPr>
        <w:t xml:space="preserve">    icon: "🧠",</w:t>
      </w:r>
    </w:p>
    <w:p w14:paraId="30C8A323">
      <w:pPr>
        <w:spacing w:before="120" w:after="120" w:line="288" w:lineRule="auto"/>
        <w:ind w:left="0"/>
        <w:jc w:val="left"/>
      </w:pPr>
      <w:r>
        <w:rPr>
          <w:rFonts w:ascii="Arial" w:hAnsi="Arial" w:eastAsia="等线" w:cs="Arial"/>
          <w:sz w:val="22"/>
        </w:rPr>
        <w:t xml:space="preserve">    items: [</w:t>
      </w:r>
    </w:p>
    <w:p w14:paraId="0C0F1C43">
      <w:pPr>
        <w:spacing w:before="120" w:after="120" w:line="288" w:lineRule="auto"/>
        <w:ind w:left="0"/>
        <w:jc w:val="left"/>
      </w:pPr>
      <w:r>
        <w:rPr>
          <w:rFonts w:ascii="Arial" w:hAnsi="Arial" w:eastAsia="等线" w:cs="Arial"/>
          <w:sz w:val="22"/>
        </w:rPr>
        <w:t xml:space="preserve">      { id: "intent_match", label: "Listing回答用户意图而非堆砌关键词", weight: 8, type: "score5", tip: "COSMO不关心是否包含精确关键词，而看产品是否解决用户潜在问题" },</w:t>
      </w:r>
    </w:p>
    <w:p w14:paraId="52F636E6">
      <w:pPr>
        <w:spacing w:before="120" w:after="120" w:line="288" w:lineRule="auto"/>
        <w:ind w:left="0"/>
        <w:jc w:val="left"/>
      </w:pPr>
      <w:r>
        <w:rPr>
          <w:rFonts w:ascii="Arial" w:hAnsi="Arial" w:eastAsia="等线" w:cs="Arial"/>
          <w:sz w:val="22"/>
        </w:rPr>
        <w:t xml:space="preserve">      { id: "use_case", label: "明确的使用场景描述", weight: 7, type: "score5", tip: "如'孕妇拖鞋'需明确写出'防滑'和'舒适'属性，否则COSMO检索时会被跳过" },</w:t>
      </w:r>
    </w:p>
    <w:p w14:paraId="446FB2EC">
      <w:pPr>
        <w:spacing w:before="120" w:after="120" w:line="288" w:lineRule="auto"/>
        <w:ind w:left="0"/>
        <w:jc w:val="left"/>
      </w:pPr>
      <w:r>
        <w:rPr>
          <w:rFonts w:ascii="Arial" w:hAnsi="Arial" w:eastAsia="等线" w:cs="Arial"/>
          <w:sz w:val="22"/>
        </w:rPr>
        <w:t xml:space="preserve">      { id: "noun_phrases", label: "名词短语SEO（非关键词堆砌）", weight: 6, type: "score5", tip: "COSMO时代的SEO核心：用名词短语描述产品功能和场景，而非重复关键词" },</w:t>
      </w:r>
    </w:p>
    <w:p w14:paraId="0957F031">
      <w:pPr>
        <w:spacing w:before="120" w:after="120" w:line="288" w:lineRule="auto"/>
        <w:ind w:left="0"/>
        <w:jc w:val="left"/>
      </w:pPr>
      <w:r>
        <w:rPr>
          <w:rFonts w:ascii="Arial" w:hAnsi="Arial" w:eastAsia="等线" w:cs="Arial"/>
          <w:sz w:val="22"/>
        </w:rPr>
        <w:t xml:space="preserve">      { id: "semantic_attrs", label: "语义属性完整（材质/场景/人群）", weight: 7, type: "score5", tip: "COSMO知识图谱有630万节点，确保你的产品属性被正确映射到图谱中" },</w:t>
      </w:r>
    </w:p>
    <w:p w14:paraId="1A05A985">
      <w:pPr>
        <w:spacing w:before="120" w:after="120" w:line="288" w:lineRule="auto"/>
        <w:ind w:left="0"/>
        <w:jc w:val="left"/>
      </w:pPr>
      <w:r>
        <w:rPr>
          <w:rFonts w:ascii="Arial" w:hAnsi="Arial" w:eastAsia="等线" w:cs="Arial"/>
          <w:sz w:val="22"/>
        </w:rPr>
        <w:t xml:space="preserve">    ],</w:t>
      </w:r>
    </w:p>
    <w:p w14:paraId="1FB69FD9">
      <w:pPr>
        <w:spacing w:before="120" w:after="120" w:line="288" w:lineRule="auto"/>
        <w:ind w:left="0"/>
        <w:jc w:val="left"/>
      </w:pPr>
      <w:r>
        <w:rPr>
          <w:rFonts w:ascii="Arial" w:hAnsi="Arial" w:eastAsia="等线" w:cs="Arial"/>
          <w:sz w:val="22"/>
        </w:rPr>
        <w:t xml:space="preserve">  },</w:t>
      </w:r>
    </w:p>
    <w:p w14:paraId="1F65B7A7">
      <w:pPr>
        <w:spacing w:before="120" w:after="120" w:line="288" w:lineRule="auto"/>
        <w:ind w:left="0"/>
        <w:jc w:val="left"/>
      </w:pPr>
      <w:r>
        <w:rPr>
          <w:rFonts w:ascii="Arial" w:hAnsi="Arial" w:eastAsia="等线" w:cs="Arial"/>
          <w:sz w:val="22"/>
        </w:rPr>
        <w:t xml:space="preserve">  {</w:t>
      </w:r>
    </w:p>
    <w:p w14:paraId="57A2AF11">
      <w:pPr>
        <w:spacing w:before="120" w:after="120" w:line="288" w:lineRule="auto"/>
        <w:ind w:left="0"/>
        <w:jc w:val="left"/>
      </w:pPr>
      <w:r>
        <w:rPr>
          <w:rFonts w:ascii="Arial" w:hAnsi="Arial" w:eastAsia="等线" w:cs="Arial"/>
          <w:sz w:val="22"/>
        </w:rPr>
        <w:t xml:space="preserve">    id: "rufus",</w:t>
      </w:r>
    </w:p>
    <w:p w14:paraId="79EF194E">
      <w:pPr>
        <w:spacing w:before="120" w:after="120" w:line="288" w:lineRule="auto"/>
        <w:ind w:left="0"/>
        <w:jc w:val="left"/>
      </w:pPr>
      <w:r>
        <w:rPr>
          <w:rFonts w:ascii="Arial" w:hAnsi="Arial" w:eastAsia="等线" w:cs="Arial"/>
          <w:sz w:val="22"/>
        </w:rPr>
        <w:t xml:space="preserve">    label: "RUFUS AI优化",</w:t>
      </w:r>
    </w:p>
    <w:p w14:paraId="1A2B55F7">
      <w:pPr>
        <w:spacing w:before="120" w:after="120" w:line="288" w:lineRule="auto"/>
        <w:ind w:left="0"/>
        <w:jc w:val="left"/>
      </w:pPr>
      <w:r>
        <w:rPr>
          <w:rFonts w:ascii="Arial" w:hAnsi="Arial" w:eastAsia="等线" w:cs="Arial"/>
          <w:sz w:val="22"/>
        </w:rPr>
        <w:t xml:space="preserve">    icon: "🤖",</w:t>
      </w:r>
    </w:p>
    <w:p w14:paraId="2F4EB655">
      <w:pPr>
        <w:spacing w:before="120" w:after="120" w:line="288" w:lineRule="auto"/>
        <w:ind w:left="0"/>
        <w:jc w:val="left"/>
      </w:pPr>
      <w:r>
        <w:rPr>
          <w:rFonts w:ascii="Arial" w:hAnsi="Arial" w:eastAsia="等线" w:cs="Arial"/>
          <w:sz w:val="22"/>
        </w:rPr>
        <w:t xml:space="preserve">    items: [</w:t>
      </w:r>
    </w:p>
    <w:p w14:paraId="5ABFE5DC">
      <w:pPr>
        <w:spacing w:before="120" w:after="120" w:line="288" w:lineRule="auto"/>
        <w:ind w:left="0"/>
        <w:jc w:val="left"/>
      </w:pPr>
      <w:r>
        <w:rPr>
          <w:rFonts w:ascii="Arial" w:hAnsi="Arial" w:eastAsia="等线" w:cs="Arial"/>
          <w:sz w:val="22"/>
        </w:rPr>
        <w:t xml:space="preserve">      { id: "qa_seeded", label: "Q&amp;A区已布局常见问题", weight: 6, type: "score5", tip: "Rufus读取Q&amp;A回答用户问题。主动布局10+个高频问题及答案" },</w:t>
      </w:r>
    </w:p>
    <w:p w14:paraId="399E42FB">
      <w:pPr>
        <w:spacing w:before="120" w:after="120" w:line="288" w:lineRule="auto"/>
        <w:ind w:left="0"/>
        <w:jc w:val="left"/>
      </w:pPr>
      <w:r>
        <w:rPr>
          <w:rFonts w:ascii="Arial" w:hAnsi="Arial" w:eastAsia="等线" w:cs="Arial"/>
          <w:sz w:val="22"/>
        </w:rPr>
        <w:t xml:space="preserve">      { id: "benefit_driven", label: "文案以利益驱动而非功能堆砌", weight: 6, type: "score5", tip: "Rufus向用户推荐时会解释'为什么你可能喜欢这个产品'，需要明确的利益点" },</w:t>
      </w:r>
    </w:p>
    <w:p w14:paraId="520A5398">
      <w:pPr>
        <w:spacing w:before="120" w:after="120" w:line="288" w:lineRule="auto"/>
        <w:ind w:left="0"/>
        <w:jc w:val="left"/>
      </w:pPr>
      <w:r>
        <w:rPr>
          <w:rFonts w:ascii="Arial" w:hAnsi="Arial" w:eastAsia="等线" w:cs="Arial"/>
          <w:sz w:val="22"/>
        </w:rPr>
        <w:t xml:space="preserve">      { id: "comparison_ready", label: "支持AI对比推荐的差异化信息", weight: 5, type: "score5", tip: "Rufus会在产品间做对比。确保listing中有明确的差异化卖点" },</w:t>
      </w:r>
    </w:p>
    <w:p w14:paraId="33031267">
      <w:pPr>
        <w:spacing w:before="120" w:after="120" w:line="288" w:lineRule="auto"/>
        <w:ind w:left="0"/>
        <w:jc w:val="left"/>
      </w:pPr>
      <w:r>
        <w:rPr>
          <w:rFonts w:ascii="Arial" w:hAnsi="Arial" w:eastAsia="等线" w:cs="Arial"/>
          <w:sz w:val="22"/>
        </w:rPr>
        <w:t xml:space="preserve">      { id: "image_text", label: "图片含文字说明（信息图）", weight: 5, type: "score5", tip: "Rufus读取图片上的文字覆盖层。第二张图应为信息图，含关键名词短语" },</w:t>
      </w:r>
    </w:p>
    <w:p w14:paraId="22969491">
      <w:pPr>
        <w:spacing w:before="120" w:after="120" w:line="288" w:lineRule="auto"/>
        <w:ind w:left="0"/>
        <w:jc w:val="left"/>
      </w:pPr>
      <w:r>
        <w:rPr>
          <w:rFonts w:ascii="Arial" w:hAnsi="Arial" w:eastAsia="等线" w:cs="Arial"/>
          <w:sz w:val="22"/>
        </w:rPr>
        <w:t xml:space="preserve">      { id: "video_vertical", label: "有竖版视频(9:16)", weight: 4, type: "boolean", tip: "Rufus回答中常包含视频轮播，竖版视频在移动端聊天流中表现更好" },</w:t>
      </w:r>
    </w:p>
    <w:p w14:paraId="08F040F3">
      <w:pPr>
        <w:spacing w:before="120" w:after="120" w:line="288" w:lineRule="auto"/>
        <w:ind w:left="0"/>
        <w:jc w:val="left"/>
      </w:pPr>
      <w:r>
        <w:rPr>
          <w:rFonts w:ascii="Arial" w:hAnsi="Arial" w:eastAsia="等线" w:cs="Arial"/>
          <w:sz w:val="22"/>
        </w:rPr>
        <w:t xml:space="preserve">    ],</w:t>
      </w:r>
    </w:p>
    <w:p w14:paraId="068B2EE8">
      <w:pPr>
        <w:spacing w:before="120" w:after="120" w:line="288" w:lineRule="auto"/>
        <w:ind w:left="0"/>
        <w:jc w:val="left"/>
      </w:pPr>
      <w:r>
        <w:rPr>
          <w:rFonts w:ascii="Arial" w:hAnsi="Arial" w:eastAsia="等线" w:cs="Arial"/>
          <w:sz w:val="22"/>
        </w:rPr>
        <w:t xml:space="preserve">  },</w:t>
      </w:r>
    </w:p>
    <w:p w14:paraId="0FF9B4A5">
      <w:pPr>
        <w:spacing w:before="120" w:after="120" w:line="288" w:lineRule="auto"/>
        <w:ind w:left="0"/>
        <w:jc w:val="left"/>
      </w:pPr>
      <w:r>
        <w:rPr>
          <w:rFonts w:ascii="Arial" w:hAnsi="Arial" w:eastAsia="等线" w:cs="Arial"/>
          <w:sz w:val="22"/>
        </w:rPr>
        <w:t xml:space="preserve">  {</w:t>
      </w:r>
    </w:p>
    <w:p w14:paraId="56A44EFD">
      <w:pPr>
        <w:spacing w:before="120" w:after="120" w:line="288" w:lineRule="auto"/>
        <w:ind w:left="0"/>
        <w:jc w:val="left"/>
      </w:pPr>
      <w:r>
        <w:rPr>
          <w:rFonts w:ascii="Arial" w:hAnsi="Arial" w:eastAsia="等线" w:cs="Arial"/>
          <w:sz w:val="22"/>
        </w:rPr>
        <w:t xml:space="preserve">    id: "indexing",</w:t>
      </w:r>
    </w:p>
    <w:p w14:paraId="1D6127AD">
      <w:pPr>
        <w:spacing w:before="120" w:after="120" w:line="288" w:lineRule="auto"/>
        <w:ind w:left="0"/>
        <w:jc w:val="left"/>
      </w:pPr>
      <w:r>
        <w:rPr>
          <w:rFonts w:ascii="Arial" w:hAnsi="Arial" w:eastAsia="等线" w:cs="Arial"/>
          <w:sz w:val="22"/>
        </w:rPr>
        <w:t xml:space="preserve">    label: "收录 Indexing",</w:t>
      </w:r>
    </w:p>
    <w:p w14:paraId="04311E01">
      <w:pPr>
        <w:spacing w:before="120" w:after="120" w:line="288" w:lineRule="auto"/>
        <w:ind w:left="0"/>
        <w:jc w:val="left"/>
      </w:pPr>
      <w:r>
        <w:rPr>
          <w:rFonts w:ascii="Arial" w:hAnsi="Arial" w:eastAsia="等线" w:cs="Arial"/>
          <w:sz w:val="22"/>
        </w:rPr>
        <w:t xml:space="preserve">    icon: "📚",</w:t>
      </w:r>
    </w:p>
    <w:p w14:paraId="123FD6FB">
      <w:pPr>
        <w:spacing w:before="120" w:after="120" w:line="288" w:lineRule="auto"/>
        <w:ind w:left="0"/>
        <w:jc w:val="left"/>
      </w:pPr>
      <w:r>
        <w:rPr>
          <w:rFonts w:ascii="Arial" w:hAnsi="Arial" w:eastAsia="等线" w:cs="Arial"/>
          <w:sz w:val="22"/>
        </w:rPr>
        <w:t xml:space="preserve">    items: [</w:t>
      </w:r>
    </w:p>
    <w:p w14:paraId="32991170">
      <w:pPr>
        <w:spacing w:before="120" w:after="120" w:line="288" w:lineRule="auto"/>
        <w:ind w:left="0"/>
        <w:jc w:val="left"/>
      </w:pPr>
      <w:r>
        <w:rPr>
          <w:rFonts w:ascii="Arial" w:hAnsi="Arial" w:eastAsia="等线" w:cs="Arial"/>
          <w:sz w:val="22"/>
        </w:rPr>
        <w:t xml:space="preserve">      { id: "authority_link", label: "上架时即完成标题五点优化", weight: 6, type: "boolean", tip: "权威链接在上架瞬间形成，后续修改对收录精准度帮助有限" },</w:t>
      </w:r>
    </w:p>
    <w:p w14:paraId="7F6B6086">
      <w:pPr>
        <w:spacing w:before="120" w:after="120" w:line="288" w:lineRule="auto"/>
        <w:ind w:left="0"/>
        <w:jc w:val="left"/>
      </w:pPr>
      <w:r>
        <w:rPr>
          <w:rFonts w:ascii="Arial" w:hAnsi="Arial" w:eastAsia="等线" w:cs="Arial"/>
          <w:sz w:val="22"/>
        </w:rPr>
        <w:t xml:space="preserve">      { id: "space_dash", label: "使用空格-空格分隔关键词", weight: 5, type: "boolean", tip: "测试表明只有'空格-空格'能百分百控制亚马逊收录想要的词" },</w:t>
      </w:r>
    </w:p>
    <w:p w14:paraId="4BD4578A">
      <w:pPr>
        <w:spacing w:before="120" w:after="120" w:line="288" w:lineRule="auto"/>
        <w:ind w:left="0"/>
        <w:jc w:val="left"/>
      </w:pPr>
      <w:r>
        <w:rPr>
          <w:rFonts w:ascii="Arial" w:hAnsi="Arial" w:eastAsia="等线" w:cs="Arial"/>
          <w:sz w:val="22"/>
        </w:rPr>
        <w:t xml:space="preserve">      { id: "high_freq", label: "核心词在页面出现≥3次（高频词）", weight: 5, type: "score5", tip: "标题+五点+QA+图片标签，核心词频≥3次加速收录" },</w:t>
      </w:r>
    </w:p>
    <w:p w14:paraId="39915B22">
      <w:pPr>
        <w:spacing w:before="120" w:after="120" w:line="288" w:lineRule="auto"/>
        <w:ind w:left="0"/>
        <w:jc w:val="left"/>
      </w:pPr>
      <w:r>
        <w:rPr>
          <w:rFonts w:ascii="Arial" w:hAnsi="Arial" w:eastAsia="等线" w:cs="Arial"/>
          <w:sz w:val="22"/>
        </w:rPr>
        <w:t xml:space="preserve">      { id: "image_tags", label: "图片标签/Alt Text已填写", weight: 4, type: "boolean", tip: "COSMO读取图片Alt Text理解产品。图片标签是弥补高级A+无法埋词的关键" },</w:t>
      </w:r>
    </w:p>
    <w:p w14:paraId="5D7DC597">
      <w:pPr>
        <w:spacing w:before="120" w:after="120" w:line="288" w:lineRule="auto"/>
        <w:ind w:left="0"/>
        <w:jc w:val="left"/>
      </w:pPr>
      <w:r>
        <w:rPr>
          <w:rFonts w:ascii="Arial" w:hAnsi="Arial" w:eastAsia="等线" w:cs="Arial"/>
          <w:sz w:val="22"/>
        </w:rPr>
        <w:t xml:space="preserve">    ],</w:t>
      </w:r>
    </w:p>
    <w:p w14:paraId="3C5A36D2">
      <w:pPr>
        <w:spacing w:before="120" w:after="120" w:line="288" w:lineRule="auto"/>
        <w:ind w:left="0"/>
        <w:jc w:val="left"/>
      </w:pPr>
      <w:r>
        <w:rPr>
          <w:rFonts w:ascii="Arial" w:hAnsi="Arial" w:eastAsia="等线" w:cs="Arial"/>
          <w:sz w:val="22"/>
        </w:rPr>
        <w:t xml:space="preserve">  },</w:t>
      </w:r>
    </w:p>
    <w:p w14:paraId="13874F41">
      <w:pPr>
        <w:spacing w:before="120" w:after="120" w:line="288" w:lineRule="auto"/>
        <w:ind w:left="0"/>
        <w:jc w:val="left"/>
      </w:pPr>
      <w:r>
        <w:rPr>
          <w:rFonts w:ascii="Arial" w:hAnsi="Arial" w:eastAsia="等线" w:cs="Arial"/>
          <w:sz w:val="22"/>
        </w:rPr>
        <w:t>];</w:t>
      </w:r>
    </w:p>
    <w:p w14:paraId="746147C6">
      <w:pPr>
        <w:spacing w:before="120" w:after="120" w:line="288" w:lineRule="auto"/>
        <w:ind w:left="0"/>
        <w:jc w:val="left"/>
      </w:pPr>
    </w:p>
    <w:p w14:paraId="1A07FF57">
      <w:pPr>
        <w:spacing w:before="120" w:after="120" w:line="288" w:lineRule="auto"/>
        <w:ind w:left="0"/>
        <w:jc w:val="left"/>
      </w:pPr>
      <w:r>
        <w:rPr>
          <w:rFonts w:ascii="Arial" w:hAnsi="Arial" w:eastAsia="等线" w:cs="Arial"/>
          <w:sz w:val="22"/>
        </w:rPr>
        <w:t>const ALL_ITEMS = SECTIONS.flatMap((s) =&gt; s.items.map((i) =&gt; ({ ...i, section: s.id })));</w:t>
      </w:r>
    </w:p>
    <w:p w14:paraId="5A7E0B84">
      <w:pPr>
        <w:spacing w:before="120" w:after="120" w:line="288" w:lineRule="auto"/>
        <w:ind w:left="0"/>
        <w:jc w:val="left"/>
      </w:pPr>
      <w:r>
        <w:rPr>
          <w:rFonts w:ascii="Arial" w:hAnsi="Arial" w:eastAsia="等线" w:cs="Arial"/>
          <w:sz w:val="22"/>
        </w:rPr>
        <w:t>const MAX_SCORE = ALL_ITEMS.reduce((sum, item) =&gt; sum + item.weight, 0);</w:t>
      </w:r>
    </w:p>
    <w:p w14:paraId="4E8C239B">
      <w:pPr>
        <w:spacing w:before="120" w:after="120" w:line="288" w:lineRule="auto"/>
        <w:ind w:left="0"/>
        <w:jc w:val="left"/>
      </w:pPr>
    </w:p>
    <w:p w14:paraId="4DDCFD9F">
      <w:pPr>
        <w:spacing w:before="120" w:after="120" w:line="288" w:lineRule="auto"/>
        <w:ind w:left="0"/>
        <w:jc w:val="left"/>
      </w:pPr>
      <w:r>
        <w:rPr>
          <w:rFonts w:ascii="Arial" w:hAnsi="Arial" w:eastAsia="等线" w:cs="Arial"/>
          <w:sz w:val="22"/>
        </w:rPr>
        <w:t>function getGrade(pct) {</w:t>
      </w:r>
    </w:p>
    <w:p w14:paraId="22DAD31E">
      <w:pPr>
        <w:spacing w:before="120" w:after="120" w:line="288" w:lineRule="auto"/>
        <w:ind w:left="0"/>
        <w:jc w:val="left"/>
      </w:pPr>
      <w:r>
        <w:rPr>
          <w:rFonts w:ascii="Arial" w:hAnsi="Arial" w:eastAsia="等线" w:cs="Arial"/>
          <w:sz w:val="22"/>
        </w:rPr>
        <w:t xml:space="preserve">  if (pct &gt;= 90) return { grade: "A+", color: "#059669", bg: "#d1fae5", label: "卓越" };</w:t>
      </w:r>
    </w:p>
    <w:p w14:paraId="6E58F314">
      <w:pPr>
        <w:spacing w:before="120" w:after="120" w:line="288" w:lineRule="auto"/>
        <w:ind w:left="0"/>
        <w:jc w:val="left"/>
      </w:pPr>
      <w:r>
        <w:rPr>
          <w:rFonts w:ascii="Arial" w:hAnsi="Arial" w:eastAsia="等线" w:cs="Arial"/>
          <w:sz w:val="22"/>
        </w:rPr>
        <w:t xml:space="preserve">  if (pct &gt;= 80) return { grade: "A", color: "#10b981", bg: "#d1fae5", label: "优秀" };</w:t>
      </w:r>
    </w:p>
    <w:p w14:paraId="46F8F4B1">
      <w:pPr>
        <w:spacing w:before="120" w:after="120" w:line="288" w:lineRule="auto"/>
        <w:ind w:left="0"/>
        <w:jc w:val="left"/>
      </w:pPr>
      <w:r>
        <w:rPr>
          <w:rFonts w:ascii="Arial" w:hAnsi="Arial" w:eastAsia="等线" w:cs="Arial"/>
          <w:sz w:val="22"/>
        </w:rPr>
        <w:t xml:space="preserve">  if (pct &gt;= 70) return { grade: "B", color: "#f59e0b", bg: "#fef3c7", label: "良好" };</w:t>
      </w:r>
    </w:p>
    <w:p w14:paraId="75989BC6">
      <w:pPr>
        <w:spacing w:before="120" w:after="120" w:line="288" w:lineRule="auto"/>
        <w:ind w:left="0"/>
        <w:jc w:val="left"/>
      </w:pPr>
      <w:r>
        <w:rPr>
          <w:rFonts w:ascii="Arial" w:hAnsi="Arial" w:eastAsia="等线" w:cs="Arial"/>
          <w:sz w:val="22"/>
        </w:rPr>
        <w:t xml:space="preserve">  if (pct &gt;= 50) return { grade: "C", color: "#ef4444", bg: "#fee2e2", label: "需改进" };</w:t>
      </w:r>
    </w:p>
    <w:p w14:paraId="5B0CEDC2">
      <w:pPr>
        <w:spacing w:before="120" w:after="120" w:line="288" w:lineRule="auto"/>
        <w:ind w:left="0"/>
        <w:jc w:val="left"/>
      </w:pPr>
      <w:r>
        <w:rPr>
          <w:rFonts w:ascii="Arial" w:hAnsi="Arial" w:eastAsia="等线" w:cs="Arial"/>
          <w:sz w:val="22"/>
        </w:rPr>
        <w:t xml:space="preserve">  return { grade: "D", color: "#991b1b", bg: "#fee2e2", label: "严重不足" };</w:t>
      </w:r>
    </w:p>
    <w:p w14:paraId="0EC88072">
      <w:pPr>
        <w:spacing w:before="120" w:after="120" w:line="288" w:lineRule="auto"/>
        <w:ind w:left="0"/>
        <w:jc w:val="left"/>
      </w:pPr>
      <w:r>
        <w:rPr>
          <w:rFonts w:ascii="Arial" w:hAnsi="Arial" w:eastAsia="等线" w:cs="Arial"/>
          <w:sz w:val="22"/>
        </w:rPr>
        <w:t>}</w:t>
      </w:r>
    </w:p>
    <w:p w14:paraId="203327F0">
      <w:pPr>
        <w:spacing w:before="120" w:after="120" w:line="288" w:lineRule="auto"/>
        <w:ind w:left="0"/>
        <w:jc w:val="left"/>
      </w:pPr>
    </w:p>
    <w:p w14:paraId="51C60A43">
      <w:pPr>
        <w:spacing w:before="120" w:after="120" w:line="288" w:lineRule="auto"/>
        <w:ind w:left="0"/>
        <w:jc w:val="left"/>
      </w:pPr>
      <w:r>
        <w:rPr>
          <w:rFonts w:ascii="Arial" w:hAnsi="Arial" w:eastAsia="等线" w:cs="Arial"/>
          <w:sz w:val="22"/>
        </w:rPr>
        <w:t>function ScoreRing({ pct, size = 160 }) {</w:t>
      </w:r>
    </w:p>
    <w:p w14:paraId="1D9E558D">
      <w:pPr>
        <w:spacing w:before="120" w:after="120" w:line="288" w:lineRule="auto"/>
        <w:ind w:left="0"/>
        <w:jc w:val="left"/>
      </w:pPr>
      <w:r>
        <w:rPr>
          <w:rFonts w:ascii="Arial" w:hAnsi="Arial" w:eastAsia="等线" w:cs="Arial"/>
          <w:sz w:val="22"/>
        </w:rPr>
        <w:t xml:space="preserve">  const r = (size - 16) / 2;</w:t>
      </w:r>
    </w:p>
    <w:p w14:paraId="7679814F">
      <w:pPr>
        <w:spacing w:before="120" w:after="120" w:line="288" w:lineRule="auto"/>
        <w:ind w:left="0"/>
        <w:jc w:val="left"/>
      </w:pPr>
      <w:r>
        <w:rPr>
          <w:rFonts w:ascii="Arial" w:hAnsi="Arial" w:eastAsia="等线" w:cs="Arial"/>
          <w:sz w:val="22"/>
        </w:rPr>
        <w:t xml:space="preserve">  const circ = 2 * Math.PI * r;</w:t>
      </w:r>
    </w:p>
    <w:p w14:paraId="218FC94F">
      <w:pPr>
        <w:spacing w:before="120" w:after="120" w:line="288" w:lineRule="auto"/>
        <w:ind w:left="0"/>
        <w:jc w:val="left"/>
      </w:pPr>
      <w:r>
        <w:rPr>
          <w:rFonts w:ascii="Arial" w:hAnsi="Arial" w:eastAsia="等线" w:cs="Arial"/>
          <w:sz w:val="22"/>
        </w:rPr>
        <w:t xml:space="preserve">  const offset = circ * (1 - pct / 100);</w:t>
      </w:r>
    </w:p>
    <w:p w14:paraId="4ABD4354">
      <w:pPr>
        <w:spacing w:before="120" w:after="120" w:line="288" w:lineRule="auto"/>
        <w:ind w:left="0"/>
        <w:jc w:val="left"/>
      </w:pPr>
      <w:r>
        <w:rPr>
          <w:rFonts w:ascii="Arial" w:hAnsi="Arial" w:eastAsia="等线" w:cs="Arial"/>
          <w:sz w:val="22"/>
        </w:rPr>
        <w:t xml:space="preserve">  const g = getGrade(pct);</w:t>
      </w:r>
    </w:p>
    <w:p w14:paraId="32793553">
      <w:pPr>
        <w:spacing w:before="120" w:after="120" w:line="288" w:lineRule="auto"/>
        <w:ind w:left="0"/>
        <w:jc w:val="left"/>
      </w:pPr>
      <w:r>
        <w:rPr>
          <w:rFonts w:ascii="Arial" w:hAnsi="Arial" w:eastAsia="等线" w:cs="Arial"/>
          <w:sz w:val="22"/>
        </w:rPr>
        <w:t xml:space="preserve">  return (</w:t>
      </w:r>
    </w:p>
    <w:p w14:paraId="72098F13">
      <w:pPr>
        <w:spacing w:before="120" w:after="120" w:line="288" w:lineRule="auto"/>
        <w:ind w:left="0"/>
        <w:jc w:val="left"/>
      </w:pPr>
      <w:r>
        <w:rPr>
          <w:rFonts w:ascii="Arial" w:hAnsi="Arial" w:eastAsia="等线" w:cs="Arial"/>
          <w:sz w:val="22"/>
        </w:rPr>
        <w:t xml:space="preserve">    &lt;svg width={size} height={size} style={{ display: "block" }}&gt;</w:t>
      </w:r>
    </w:p>
    <w:p w14:paraId="0260E976">
      <w:pPr>
        <w:spacing w:before="120" w:after="120" w:line="288" w:lineRule="auto"/>
        <w:ind w:left="0"/>
        <w:jc w:val="left"/>
      </w:pPr>
      <w:r>
        <w:rPr>
          <w:rFonts w:ascii="Arial" w:hAnsi="Arial" w:eastAsia="等线" w:cs="Arial"/>
          <w:sz w:val="22"/>
        </w:rPr>
        <w:t xml:space="preserve">      &lt;circle cx={size / 2} cy={size / 2} r={r} fill="none" stroke="#1e293b" strokeWidth="10" /&gt;</w:t>
      </w:r>
    </w:p>
    <w:p w14:paraId="2E5B857E">
      <w:pPr>
        <w:spacing w:before="120" w:after="120" w:line="288" w:lineRule="auto"/>
        <w:ind w:left="0"/>
        <w:jc w:val="left"/>
      </w:pPr>
      <w:r>
        <w:rPr>
          <w:rFonts w:ascii="Arial" w:hAnsi="Arial" w:eastAsia="等线" w:cs="Arial"/>
          <w:sz w:val="22"/>
        </w:rPr>
        <w:t xml:space="preserve">      &lt;circle</w:t>
      </w:r>
    </w:p>
    <w:p w14:paraId="03138B21">
      <w:pPr>
        <w:spacing w:before="120" w:after="120" w:line="288" w:lineRule="auto"/>
        <w:ind w:left="0"/>
        <w:jc w:val="left"/>
      </w:pPr>
      <w:r>
        <w:rPr>
          <w:rFonts w:ascii="Arial" w:hAnsi="Arial" w:eastAsia="等线" w:cs="Arial"/>
          <w:sz w:val="22"/>
        </w:rPr>
        <w:t xml:space="preserve">        cx={size / 2} cy={size / 2} r={r} fill="none"</w:t>
      </w:r>
    </w:p>
    <w:p w14:paraId="472DEEF3">
      <w:pPr>
        <w:spacing w:before="120" w:after="120" w:line="288" w:lineRule="auto"/>
        <w:ind w:left="0"/>
        <w:jc w:val="left"/>
      </w:pPr>
      <w:r>
        <w:rPr>
          <w:rFonts w:ascii="Arial" w:hAnsi="Arial" w:eastAsia="等线" w:cs="Arial"/>
          <w:sz w:val="22"/>
        </w:rPr>
        <w:t xml:space="preserve">        stroke={g.color} strokeWidth="10" strokeLinecap="round"</w:t>
      </w:r>
    </w:p>
    <w:p w14:paraId="040AEC56">
      <w:pPr>
        <w:spacing w:before="120" w:after="120" w:line="288" w:lineRule="auto"/>
        <w:ind w:left="0"/>
        <w:jc w:val="left"/>
      </w:pPr>
      <w:r>
        <w:rPr>
          <w:rFonts w:ascii="Arial" w:hAnsi="Arial" w:eastAsia="等线" w:cs="Arial"/>
          <w:sz w:val="22"/>
        </w:rPr>
        <w:t xml:space="preserve">        strokeDasharray={circ} strokeDashoffset={offset}</w:t>
      </w:r>
    </w:p>
    <w:p w14:paraId="7CFCC206">
      <w:pPr>
        <w:spacing w:before="120" w:after="120" w:line="288" w:lineRule="auto"/>
        <w:ind w:left="0"/>
        <w:jc w:val="left"/>
      </w:pPr>
      <w:r>
        <w:rPr>
          <w:rFonts w:ascii="Arial" w:hAnsi="Arial" w:eastAsia="等线" w:cs="Arial"/>
          <w:sz w:val="22"/>
        </w:rPr>
        <w:t xml:space="preserve">        transform={</w:t>
      </w:r>
      <w:r>
        <w:rPr>
          <w:rFonts w:ascii="Consolas" w:hAnsi="Consolas" w:eastAsia="Consolas" w:cs="Consolas"/>
          <w:sz w:val="22"/>
          <w:shd w:val="clear" w:fill="EFF0F1"/>
        </w:rPr>
        <w:t>rotate(-90 ${size / 2} ${size / 2})</w:t>
      </w:r>
      <w:r>
        <w:rPr>
          <w:rFonts w:ascii="Arial" w:hAnsi="Arial" w:eastAsia="等线" w:cs="Arial"/>
          <w:sz w:val="22"/>
        </w:rPr>
        <w:t>}</w:t>
      </w:r>
    </w:p>
    <w:p w14:paraId="53246B42">
      <w:pPr>
        <w:spacing w:before="120" w:after="120" w:line="288" w:lineRule="auto"/>
        <w:ind w:left="0"/>
        <w:jc w:val="left"/>
      </w:pPr>
      <w:r>
        <w:rPr>
          <w:rFonts w:ascii="Arial" w:hAnsi="Arial" w:eastAsia="等线" w:cs="Arial"/>
          <w:sz w:val="22"/>
        </w:rPr>
        <w:t xml:space="preserve">        style={{ transition: "stroke-dashoffset 0.8s ease" }}</w:t>
      </w:r>
    </w:p>
    <w:p w14:paraId="07C24C97">
      <w:pPr>
        <w:spacing w:before="120" w:after="120" w:line="288" w:lineRule="auto"/>
        <w:ind w:left="0"/>
        <w:jc w:val="left"/>
      </w:pPr>
      <w:r>
        <w:rPr>
          <w:rFonts w:ascii="Arial" w:hAnsi="Arial" w:eastAsia="等线" w:cs="Arial"/>
          <w:sz w:val="22"/>
        </w:rPr>
        <w:t xml:space="preserve">      /&gt;</w:t>
      </w:r>
    </w:p>
    <w:p w14:paraId="23CC0F83">
      <w:pPr>
        <w:spacing w:before="120" w:after="120" w:line="288" w:lineRule="auto"/>
        <w:ind w:left="0"/>
        <w:jc w:val="left"/>
      </w:pPr>
      <w:r>
        <w:rPr>
          <w:rFonts w:ascii="Arial" w:hAnsi="Arial" w:eastAsia="等线" w:cs="Arial"/>
          <w:sz w:val="22"/>
        </w:rPr>
        <w:t xml:space="preserve">      &lt;text x={size / 2} y={size / 2 - 12} textAnchor="middle" fill={g.color} fontSize="36" fontWeight="800" fontFamily="'DM Sans',sans-serif"&gt;</w:t>
      </w:r>
    </w:p>
    <w:p w14:paraId="44B0D7CC">
      <w:pPr>
        <w:spacing w:before="120" w:after="120" w:line="288" w:lineRule="auto"/>
        <w:ind w:left="0"/>
        <w:jc w:val="left"/>
      </w:pPr>
      <w:r>
        <w:rPr>
          <w:rFonts w:ascii="Arial" w:hAnsi="Arial" w:eastAsia="等线" w:cs="Arial"/>
          <w:sz w:val="22"/>
        </w:rPr>
        <w:t xml:space="preserve">        {Math.round(pct)}</w:t>
      </w:r>
    </w:p>
    <w:p w14:paraId="47A0E741">
      <w:pPr>
        <w:spacing w:before="120" w:after="120" w:line="288" w:lineRule="auto"/>
        <w:ind w:left="0"/>
        <w:jc w:val="left"/>
      </w:pPr>
      <w:r>
        <w:rPr>
          <w:rFonts w:ascii="Arial" w:hAnsi="Arial" w:eastAsia="等线" w:cs="Arial"/>
          <w:sz w:val="22"/>
        </w:rPr>
        <w:t xml:space="preserve">      &lt;/text&gt;</w:t>
      </w:r>
    </w:p>
    <w:p w14:paraId="7222062B">
      <w:pPr>
        <w:spacing w:before="120" w:after="120" w:line="288" w:lineRule="auto"/>
        <w:ind w:left="0"/>
        <w:jc w:val="left"/>
      </w:pPr>
      <w:r>
        <w:rPr>
          <w:rFonts w:ascii="Arial" w:hAnsi="Arial" w:eastAsia="等线" w:cs="Arial"/>
          <w:sz w:val="22"/>
        </w:rPr>
        <w:t xml:space="preserve">      &lt;text x={size / 2} y={size / 2 + 14} textAnchor="middle" fill="#94a3b8" fontSize="14" fontFamily="'DM Sans',sans-serif"&gt;</w:t>
      </w:r>
    </w:p>
    <w:p w14:paraId="1C0B818E">
      <w:pPr>
        <w:spacing w:before="120" w:after="120" w:line="288" w:lineRule="auto"/>
        <w:ind w:left="0"/>
        <w:jc w:val="left"/>
      </w:pPr>
      <w:r>
        <w:rPr>
          <w:rFonts w:ascii="Arial" w:hAnsi="Arial" w:eastAsia="等线" w:cs="Arial"/>
          <w:sz w:val="22"/>
        </w:rPr>
        <w:t xml:space="preserve">        / 100</w:t>
      </w:r>
    </w:p>
    <w:p w14:paraId="770E1ECD">
      <w:pPr>
        <w:spacing w:before="120" w:after="120" w:line="288" w:lineRule="auto"/>
        <w:ind w:left="0"/>
        <w:jc w:val="left"/>
      </w:pPr>
      <w:r>
        <w:rPr>
          <w:rFonts w:ascii="Arial" w:hAnsi="Arial" w:eastAsia="等线" w:cs="Arial"/>
          <w:sz w:val="22"/>
        </w:rPr>
        <w:t xml:space="preserve">      &lt;/text&gt;</w:t>
      </w:r>
    </w:p>
    <w:p w14:paraId="7CAA1823">
      <w:pPr>
        <w:spacing w:before="120" w:after="120" w:line="288" w:lineRule="auto"/>
        <w:ind w:left="0"/>
        <w:jc w:val="left"/>
      </w:pPr>
      <w:r>
        <w:rPr>
          <w:rFonts w:ascii="Arial" w:hAnsi="Arial" w:eastAsia="等线" w:cs="Arial"/>
          <w:sz w:val="22"/>
        </w:rPr>
        <w:t xml:space="preserve">      &lt;text x={size / 2} y={size / 2 + 36} textAnchor="middle" fill={g.color} fontSize="16" fontWeight="700" fontFamily="'DM Sans',sans-serif"&gt;</w:t>
      </w:r>
    </w:p>
    <w:p w14:paraId="4CAA9633">
      <w:pPr>
        <w:spacing w:before="120" w:after="120" w:line="288" w:lineRule="auto"/>
        <w:ind w:left="0"/>
        <w:jc w:val="left"/>
      </w:pPr>
      <w:r>
        <w:rPr>
          <w:rFonts w:ascii="Arial" w:hAnsi="Arial" w:eastAsia="等线" w:cs="Arial"/>
          <w:sz w:val="22"/>
        </w:rPr>
        <w:t xml:space="preserve">        {g.grade} · {g.label}</w:t>
      </w:r>
    </w:p>
    <w:p w14:paraId="5B14833A">
      <w:pPr>
        <w:spacing w:before="120" w:after="120" w:line="288" w:lineRule="auto"/>
        <w:ind w:left="0"/>
        <w:jc w:val="left"/>
      </w:pPr>
      <w:r>
        <w:rPr>
          <w:rFonts w:ascii="Arial" w:hAnsi="Arial" w:eastAsia="等线" w:cs="Arial"/>
          <w:sz w:val="22"/>
        </w:rPr>
        <w:t xml:space="preserve">      &lt;/text&gt;</w:t>
      </w:r>
    </w:p>
    <w:p w14:paraId="7CA21E1F">
      <w:pPr>
        <w:spacing w:before="120" w:after="120" w:line="288" w:lineRule="auto"/>
        <w:ind w:left="0"/>
        <w:jc w:val="left"/>
      </w:pPr>
      <w:r>
        <w:rPr>
          <w:rFonts w:ascii="Arial" w:hAnsi="Arial" w:eastAsia="等线" w:cs="Arial"/>
          <w:sz w:val="22"/>
        </w:rPr>
        <w:t xml:space="preserve">    &lt;/svg&gt;</w:t>
      </w:r>
    </w:p>
    <w:p w14:paraId="71D3E5E2">
      <w:pPr>
        <w:spacing w:before="120" w:after="120" w:line="288" w:lineRule="auto"/>
        <w:ind w:left="0"/>
        <w:jc w:val="left"/>
      </w:pPr>
      <w:r>
        <w:rPr>
          <w:rFonts w:ascii="Arial" w:hAnsi="Arial" w:eastAsia="等线" w:cs="Arial"/>
          <w:sz w:val="22"/>
        </w:rPr>
        <w:t xml:space="preserve">  );</w:t>
      </w:r>
    </w:p>
    <w:p w14:paraId="1BC5BFE5">
      <w:pPr>
        <w:spacing w:before="120" w:after="120" w:line="288" w:lineRule="auto"/>
        <w:ind w:left="0"/>
        <w:jc w:val="left"/>
      </w:pPr>
      <w:r>
        <w:rPr>
          <w:rFonts w:ascii="Arial" w:hAnsi="Arial" w:eastAsia="等线" w:cs="Arial"/>
          <w:sz w:val="22"/>
        </w:rPr>
        <w:t>}</w:t>
      </w:r>
    </w:p>
    <w:p w14:paraId="70A949D7">
      <w:pPr>
        <w:spacing w:before="120" w:after="120" w:line="288" w:lineRule="auto"/>
        <w:ind w:left="0"/>
        <w:jc w:val="left"/>
      </w:pPr>
    </w:p>
    <w:p w14:paraId="13CBC6D7">
      <w:pPr>
        <w:spacing w:before="120" w:after="120" w:line="288" w:lineRule="auto"/>
        <w:ind w:left="0"/>
        <w:jc w:val="left"/>
      </w:pPr>
      <w:r>
        <w:rPr>
          <w:rFonts w:ascii="Arial" w:hAnsi="Arial" w:eastAsia="等线" w:cs="Arial"/>
          <w:sz w:val="22"/>
        </w:rPr>
        <w:t>function MiniBar({ pct, color }) {</w:t>
      </w:r>
    </w:p>
    <w:p w14:paraId="4EDED371">
      <w:pPr>
        <w:spacing w:before="120" w:after="120" w:line="288" w:lineRule="auto"/>
        <w:ind w:left="0"/>
        <w:jc w:val="left"/>
      </w:pPr>
      <w:r>
        <w:rPr>
          <w:rFonts w:ascii="Arial" w:hAnsi="Arial" w:eastAsia="等线" w:cs="Arial"/>
          <w:sz w:val="22"/>
        </w:rPr>
        <w:t xml:space="preserve">  return (</w:t>
      </w:r>
    </w:p>
    <w:p w14:paraId="22211B38">
      <w:pPr>
        <w:spacing w:before="120" w:after="120" w:line="288" w:lineRule="auto"/>
        <w:ind w:left="0"/>
        <w:jc w:val="left"/>
      </w:pPr>
      <w:r>
        <w:rPr>
          <w:rFonts w:ascii="Arial" w:hAnsi="Arial" w:eastAsia="等线" w:cs="Arial"/>
          <w:sz w:val="22"/>
        </w:rPr>
        <w:t xml:space="preserve">    &lt;div style={{ width: "100%", height: 6, background: "#1e293b", borderRadius: 3 }}&gt;</w:t>
      </w:r>
    </w:p>
    <w:p w14:paraId="19C40889">
      <w:pPr>
        <w:spacing w:before="120" w:after="120" w:line="288" w:lineRule="auto"/>
        <w:ind w:left="0"/>
        <w:jc w:val="left"/>
      </w:pPr>
      <w:r>
        <w:rPr>
          <w:rFonts w:ascii="Arial" w:hAnsi="Arial" w:eastAsia="等线" w:cs="Arial"/>
          <w:sz w:val="22"/>
        </w:rPr>
        <w:t xml:space="preserve">      &lt;div style={{ width: </w:t>
      </w:r>
      <w:r>
        <w:rPr>
          <w:rFonts w:ascii="Consolas" w:hAnsi="Consolas" w:eastAsia="Consolas" w:cs="Consolas"/>
          <w:sz w:val="22"/>
          <w:shd w:val="clear" w:fill="EFF0F1"/>
        </w:rPr>
        <w:t>${pct}%</w:t>
      </w:r>
      <w:r>
        <w:rPr>
          <w:rFonts w:ascii="Arial" w:hAnsi="Arial" w:eastAsia="等线" w:cs="Arial"/>
          <w:sz w:val="22"/>
        </w:rPr>
        <w:t>, height: "100%", background: color, borderRadius: 3, transition: "width 0.5s ease" }} /&gt;</w:t>
      </w:r>
    </w:p>
    <w:p w14:paraId="1261AE71">
      <w:pPr>
        <w:spacing w:before="120" w:after="120" w:line="288" w:lineRule="auto"/>
        <w:ind w:left="0"/>
        <w:jc w:val="left"/>
      </w:pPr>
      <w:r>
        <w:rPr>
          <w:rFonts w:ascii="Arial" w:hAnsi="Arial" w:eastAsia="等线" w:cs="Arial"/>
          <w:sz w:val="22"/>
        </w:rPr>
        <w:t xml:space="preserve">    &lt;/div&gt;</w:t>
      </w:r>
    </w:p>
    <w:p w14:paraId="757CE15A">
      <w:pPr>
        <w:spacing w:before="120" w:after="120" w:line="288" w:lineRule="auto"/>
        <w:ind w:left="0"/>
        <w:jc w:val="left"/>
      </w:pPr>
      <w:r>
        <w:rPr>
          <w:rFonts w:ascii="Arial" w:hAnsi="Arial" w:eastAsia="等线" w:cs="Arial"/>
          <w:sz w:val="22"/>
        </w:rPr>
        <w:t xml:space="preserve">  );</w:t>
      </w:r>
    </w:p>
    <w:p w14:paraId="511E401C">
      <w:pPr>
        <w:spacing w:before="120" w:after="120" w:line="288" w:lineRule="auto"/>
        <w:ind w:left="0"/>
        <w:jc w:val="left"/>
      </w:pPr>
      <w:r>
        <w:rPr>
          <w:rFonts w:ascii="Arial" w:hAnsi="Arial" w:eastAsia="等线" w:cs="Arial"/>
          <w:sz w:val="22"/>
        </w:rPr>
        <w:t>}</w:t>
      </w:r>
    </w:p>
    <w:p w14:paraId="238F61A2">
      <w:pPr>
        <w:spacing w:before="120" w:after="120" w:line="288" w:lineRule="auto"/>
        <w:ind w:left="0"/>
        <w:jc w:val="left"/>
      </w:pPr>
    </w:p>
    <w:p w14:paraId="72DB9B8B">
      <w:pPr>
        <w:spacing w:before="120" w:after="120" w:line="288" w:lineRule="auto"/>
        <w:ind w:left="0"/>
        <w:jc w:val="left"/>
      </w:pPr>
      <w:r>
        <w:rPr>
          <w:rFonts w:ascii="Arial" w:hAnsi="Arial" w:eastAsia="等线" w:cs="Arial"/>
          <w:sz w:val="22"/>
        </w:rPr>
        <w:t>function ItemInput({ item, value, onChange }) {</w:t>
      </w:r>
    </w:p>
    <w:p w14:paraId="05525CB6">
      <w:pPr>
        <w:spacing w:before="120" w:after="120" w:line="288" w:lineRule="auto"/>
        <w:ind w:left="0"/>
        <w:jc w:val="left"/>
      </w:pPr>
      <w:r>
        <w:rPr>
          <w:rFonts w:ascii="Arial" w:hAnsi="Arial" w:eastAsia="等线" w:cs="Arial"/>
          <w:sz w:val="22"/>
        </w:rPr>
        <w:t xml:space="preserve">  if (item.type === "boolean") {</w:t>
      </w:r>
    </w:p>
    <w:p w14:paraId="59A44FFC">
      <w:pPr>
        <w:spacing w:before="120" w:after="120" w:line="288" w:lineRule="auto"/>
        <w:ind w:left="0"/>
        <w:jc w:val="left"/>
      </w:pPr>
      <w:r>
        <w:rPr>
          <w:rFonts w:ascii="Arial" w:hAnsi="Arial" w:eastAsia="等线" w:cs="Arial"/>
          <w:sz w:val="22"/>
        </w:rPr>
        <w:t xml:space="preserve">    return (</w:t>
      </w:r>
    </w:p>
    <w:p w14:paraId="5683401F">
      <w:pPr>
        <w:spacing w:before="120" w:after="120" w:line="288" w:lineRule="auto"/>
        <w:ind w:left="0"/>
        <w:jc w:val="left"/>
      </w:pPr>
      <w:r>
        <w:rPr>
          <w:rFonts w:ascii="Arial" w:hAnsi="Arial" w:eastAsia="等线" w:cs="Arial"/>
          <w:sz w:val="22"/>
        </w:rPr>
        <w:t xml:space="preserve">      &lt;button</w:t>
      </w:r>
    </w:p>
    <w:p w14:paraId="4F743889">
      <w:pPr>
        <w:spacing w:before="120" w:after="120" w:line="288" w:lineRule="auto"/>
        <w:ind w:left="0"/>
        <w:jc w:val="left"/>
      </w:pPr>
      <w:r>
        <w:rPr>
          <w:rFonts w:ascii="Arial" w:hAnsi="Arial" w:eastAsia="等线" w:cs="Arial"/>
          <w:sz w:val="22"/>
        </w:rPr>
        <w:t xml:space="preserve">        onClick={() =&gt; onChange(!value)}</w:t>
      </w:r>
    </w:p>
    <w:p w14:paraId="3AF4BD24">
      <w:pPr>
        <w:spacing w:before="120" w:after="120" w:line="288" w:lineRule="auto"/>
        <w:ind w:left="0"/>
        <w:jc w:val="left"/>
      </w:pPr>
      <w:r>
        <w:rPr>
          <w:rFonts w:ascii="Arial" w:hAnsi="Arial" w:eastAsia="等线" w:cs="Arial"/>
          <w:sz w:val="22"/>
        </w:rPr>
        <w:t xml:space="preserve">        style={{</w:t>
      </w:r>
    </w:p>
    <w:p w14:paraId="4370F602">
      <w:pPr>
        <w:spacing w:before="120" w:after="120" w:line="288" w:lineRule="auto"/>
        <w:ind w:left="0"/>
        <w:jc w:val="left"/>
      </w:pPr>
      <w:r>
        <w:rPr>
          <w:rFonts w:ascii="Arial" w:hAnsi="Arial" w:eastAsia="等线" w:cs="Arial"/>
          <w:sz w:val="22"/>
        </w:rPr>
        <w:t xml:space="preserve">          width: 48, height: 28, borderRadius: 14, border: "none", cursor: "pointer",</w:t>
      </w:r>
    </w:p>
    <w:p w14:paraId="74C84311">
      <w:pPr>
        <w:spacing w:before="120" w:after="120" w:line="288" w:lineRule="auto"/>
        <w:ind w:left="0"/>
        <w:jc w:val="left"/>
      </w:pPr>
      <w:r>
        <w:rPr>
          <w:rFonts w:ascii="Arial" w:hAnsi="Arial" w:eastAsia="等线" w:cs="Arial"/>
          <w:sz w:val="22"/>
        </w:rPr>
        <w:t xml:space="preserve">          background: value ? "#059669" : "#334155",</w:t>
      </w:r>
    </w:p>
    <w:p w14:paraId="4DCBE064">
      <w:pPr>
        <w:spacing w:before="120" w:after="120" w:line="288" w:lineRule="auto"/>
        <w:ind w:left="0"/>
        <w:jc w:val="left"/>
      </w:pPr>
      <w:r>
        <w:rPr>
          <w:rFonts w:ascii="Arial" w:hAnsi="Arial" w:eastAsia="等线" w:cs="Arial"/>
          <w:sz w:val="22"/>
        </w:rPr>
        <w:t xml:space="preserve">          position: "relative", transition: "background 0.2s",</w:t>
      </w:r>
    </w:p>
    <w:p w14:paraId="4C7830C0">
      <w:pPr>
        <w:spacing w:before="120" w:after="120" w:line="288" w:lineRule="auto"/>
        <w:ind w:left="0"/>
        <w:jc w:val="left"/>
      </w:pPr>
      <w:r>
        <w:rPr>
          <w:rFonts w:ascii="Arial" w:hAnsi="Arial" w:eastAsia="等线" w:cs="Arial"/>
          <w:sz w:val="22"/>
        </w:rPr>
        <w:t xml:space="preserve">        }}</w:t>
      </w:r>
    </w:p>
    <w:p w14:paraId="14B644C1">
      <w:pPr>
        <w:spacing w:before="120" w:after="120" w:line="288" w:lineRule="auto"/>
        <w:ind w:left="0"/>
        <w:jc w:val="left"/>
      </w:pPr>
      <w:r>
        <w:rPr>
          <w:rFonts w:ascii="Arial" w:hAnsi="Arial" w:eastAsia="等线" w:cs="Arial"/>
          <w:sz w:val="22"/>
        </w:rPr>
        <w:t xml:space="preserve">      &gt;</w:t>
      </w:r>
    </w:p>
    <w:p w14:paraId="51FF1050">
      <w:pPr>
        <w:spacing w:before="120" w:after="120" w:line="288" w:lineRule="auto"/>
        <w:ind w:left="0"/>
        <w:jc w:val="left"/>
      </w:pPr>
      <w:r>
        <w:rPr>
          <w:rFonts w:ascii="Arial" w:hAnsi="Arial" w:eastAsia="等线" w:cs="Arial"/>
          <w:sz w:val="22"/>
        </w:rPr>
        <w:t xml:space="preserve">        &lt;div style={{</w:t>
      </w:r>
    </w:p>
    <w:p w14:paraId="727DB37E">
      <w:pPr>
        <w:spacing w:before="120" w:after="120" w:line="288" w:lineRule="auto"/>
        <w:ind w:left="0"/>
        <w:jc w:val="left"/>
      </w:pPr>
      <w:r>
        <w:rPr>
          <w:rFonts w:ascii="Arial" w:hAnsi="Arial" w:eastAsia="等线" w:cs="Arial"/>
          <w:sz w:val="22"/>
        </w:rPr>
        <w:t xml:space="preserve">          width: 22, height: 22, borderRadius: 11, background: "#fff",</w:t>
      </w:r>
    </w:p>
    <w:p w14:paraId="65F035F5">
      <w:pPr>
        <w:spacing w:before="120" w:after="120" w:line="288" w:lineRule="auto"/>
        <w:ind w:left="0"/>
        <w:jc w:val="left"/>
      </w:pPr>
      <w:r>
        <w:rPr>
          <w:rFonts w:ascii="Arial" w:hAnsi="Arial" w:eastAsia="等线" w:cs="Arial"/>
          <w:sz w:val="22"/>
        </w:rPr>
        <w:t xml:space="preserve">          position: "absolute", top: 3,</w:t>
      </w:r>
    </w:p>
    <w:p w14:paraId="6662A2F6">
      <w:pPr>
        <w:spacing w:before="120" w:after="120" w:line="288" w:lineRule="auto"/>
        <w:ind w:left="0"/>
        <w:jc w:val="left"/>
      </w:pPr>
      <w:r>
        <w:rPr>
          <w:rFonts w:ascii="Arial" w:hAnsi="Arial" w:eastAsia="等线" w:cs="Arial"/>
          <w:sz w:val="22"/>
        </w:rPr>
        <w:t xml:space="preserve">          left: value ? 23 : 3, transition: "left 0.2s",</w:t>
      </w:r>
    </w:p>
    <w:p w14:paraId="6844EE0F">
      <w:pPr>
        <w:spacing w:before="120" w:after="120" w:line="288" w:lineRule="auto"/>
        <w:ind w:left="0"/>
        <w:jc w:val="left"/>
      </w:pPr>
      <w:r>
        <w:rPr>
          <w:rFonts w:ascii="Arial" w:hAnsi="Arial" w:eastAsia="等线" w:cs="Arial"/>
          <w:sz w:val="22"/>
        </w:rPr>
        <w:t xml:space="preserve">        }} /&gt;</w:t>
      </w:r>
    </w:p>
    <w:p w14:paraId="394ADD9B">
      <w:pPr>
        <w:spacing w:before="120" w:after="120" w:line="288" w:lineRule="auto"/>
        <w:ind w:left="0"/>
        <w:jc w:val="left"/>
      </w:pPr>
      <w:r>
        <w:rPr>
          <w:rFonts w:ascii="Arial" w:hAnsi="Arial" w:eastAsia="等线" w:cs="Arial"/>
          <w:sz w:val="22"/>
        </w:rPr>
        <w:t xml:space="preserve">      &lt;/button&gt;</w:t>
      </w:r>
    </w:p>
    <w:p w14:paraId="76E18D95">
      <w:pPr>
        <w:spacing w:before="120" w:after="120" w:line="288" w:lineRule="auto"/>
        <w:ind w:left="0"/>
        <w:jc w:val="left"/>
      </w:pPr>
      <w:r>
        <w:rPr>
          <w:rFonts w:ascii="Arial" w:hAnsi="Arial" w:eastAsia="等线" w:cs="Arial"/>
          <w:sz w:val="22"/>
        </w:rPr>
        <w:t xml:space="preserve">    );</w:t>
      </w:r>
    </w:p>
    <w:p w14:paraId="2682AE8D">
      <w:pPr>
        <w:spacing w:before="120" w:after="120" w:line="288" w:lineRule="auto"/>
        <w:ind w:left="0"/>
        <w:jc w:val="left"/>
      </w:pPr>
      <w:r>
        <w:rPr>
          <w:rFonts w:ascii="Arial" w:hAnsi="Arial" w:eastAsia="等线" w:cs="Arial"/>
          <w:sz w:val="22"/>
        </w:rPr>
        <w:t xml:space="preserve">  }</w:t>
      </w:r>
    </w:p>
    <w:p w14:paraId="0E58CBD2">
      <w:pPr>
        <w:spacing w:before="120" w:after="120" w:line="288" w:lineRule="auto"/>
        <w:ind w:left="0"/>
        <w:jc w:val="left"/>
      </w:pPr>
      <w:r>
        <w:rPr>
          <w:rFonts w:ascii="Arial" w:hAnsi="Arial" w:eastAsia="等线" w:cs="Arial"/>
          <w:sz w:val="22"/>
        </w:rPr>
        <w:t xml:space="preserve">  if (item.type === "percent") {</w:t>
      </w:r>
    </w:p>
    <w:p w14:paraId="7586782A">
      <w:pPr>
        <w:spacing w:before="120" w:after="120" w:line="288" w:lineRule="auto"/>
        <w:ind w:left="0"/>
        <w:jc w:val="left"/>
      </w:pPr>
      <w:r>
        <w:rPr>
          <w:rFonts w:ascii="Arial" w:hAnsi="Arial" w:eastAsia="等线" w:cs="Arial"/>
          <w:sz w:val="22"/>
        </w:rPr>
        <w:t xml:space="preserve">    return (</w:t>
      </w:r>
    </w:p>
    <w:p w14:paraId="6586EBBC">
      <w:pPr>
        <w:spacing w:before="120" w:after="120" w:line="288" w:lineRule="auto"/>
        <w:ind w:left="0"/>
        <w:jc w:val="left"/>
      </w:pPr>
      <w:r>
        <w:rPr>
          <w:rFonts w:ascii="Arial" w:hAnsi="Arial" w:eastAsia="等线" w:cs="Arial"/>
          <w:sz w:val="22"/>
        </w:rPr>
        <w:t xml:space="preserve">      &lt;div style={{ display: "flex", alignItems: "center", gap: 8 }}&gt;</w:t>
      </w:r>
    </w:p>
    <w:p w14:paraId="4EB86529">
      <w:pPr>
        <w:spacing w:before="120" w:after="120" w:line="288" w:lineRule="auto"/>
        <w:ind w:left="0"/>
        <w:jc w:val="left"/>
      </w:pPr>
      <w:r>
        <w:rPr>
          <w:rFonts w:ascii="Arial" w:hAnsi="Arial" w:eastAsia="等线" w:cs="Arial"/>
          <w:sz w:val="22"/>
        </w:rPr>
        <w:t xml:space="preserve">        &lt;input</w:t>
      </w:r>
    </w:p>
    <w:p w14:paraId="49E66DDF">
      <w:pPr>
        <w:spacing w:before="120" w:after="120" w:line="288" w:lineRule="auto"/>
        <w:ind w:left="0"/>
        <w:jc w:val="left"/>
      </w:pPr>
      <w:r>
        <w:rPr>
          <w:rFonts w:ascii="Arial" w:hAnsi="Arial" w:eastAsia="等线" w:cs="Arial"/>
          <w:sz w:val="22"/>
        </w:rPr>
        <w:t xml:space="preserve">          type="range" min={0} max={100} value={value || 0}</w:t>
      </w:r>
    </w:p>
    <w:p w14:paraId="7074CE53">
      <w:pPr>
        <w:spacing w:before="120" w:after="120" w:line="288" w:lineRule="auto"/>
        <w:ind w:left="0"/>
        <w:jc w:val="left"/>
      </w:pPr>
      <w:r>
        <w:rPr>
          <w:rFonts w:ascii="Arial" w:hAnsi="Arial" w:eastAsia="等线" w:cs="Arial"/>
          <w:sz w:val="22"/>
        </w:rPr>
        <w:t xml:space="preserve">          onChange={(e) =&gt; onChange(Number(e.target.value))}</w:t>
      </w:r>
    </w:p>
    <w:p w14:paraId="34C508C9">
      <w:pPr>
        <w:spacing w:before="120" w:after="120" w:line="288" w:lineRule="auto"/>
        <w:ind w:left="0"/>
        <w:jc w:val="left"/>
      </w:pPr>
      <w:r>
        <w:rPr>
          <w:rFonts w:ascii="Arial" w:hAnsi="Arial" w:eastAsia="等线" w:cs="Arial"/>
          <w:sz w:val="22"/>
        </w:rPr>
        <w:t xml:space="preserve">          style={{ width: 100, accentColor: "#059669" }}</w:t>
      </w:r>
    </w:p>
    <w:p w14:paraId="2FE122CD">
      <w:pPr>
        <w:spacing w:before="120" w:after="120" w:line="288" w:lineRule="auto"/>
        <w:ind w:left="0"/>
        <w:jc w:val="left"/>
      </w:pPr>
      <w:r>
        <w:rPr>
          <w:rFonts w:ascii="Arial" w:hAnsi="Arial" w:eastAsia="等线" w:cs="Arial"/>
          <w:sz w:val="22"/>
        </w:rPr>
        <w:t xml:space="preserve">        /&gt;</w:t>
      </w:r>
    </w:p>
    <w:p w14:paraId="6EF45CAE">
      <w:pPr>
        <w:spacing w:before="120" w:after="120" w:line="288" w:lineRule="auto"/>
        <w:ind w:left="0"/>
        <w:jc w:val="left"/>
      </w:pPr>
      <w:r>
        <w:rPr>
          <w:rFonts w:ascii="Arial" w:hAnsi="Arial" w:eastAsia="等线" w:cs="Arial"/>
          <w:sz w:val="22"/>
        </w:rPr>
        <w:t xml:space="preserve">        &lt;span style={{ color: "#cbd5e1", fontSize: 13, minWidth: 36 }}&gt;{value || 0}%&lt;/span&gt;</w:t>
      </w:r>
    </w:p>
    <w:p w14:paraId="48217AFF">
      <w:pPr>
        <w:spacing w:before="120" w:after="120" w:line="288" w:lineRule="auto"/>
        <w:ind w:left="0"/>
        <w:jc w:val="left"/>
      </w:pPr>
      <w:r>
        <w:rPr>
          <w:rFonts w:ascii="Arial" w:hAnsi="Arial" w:eastAsia="等线" w:cs="Arial"/>
          <w:sz w:val="22"/>
        </w:rPr>
        <w:t xml:space="preserve">      &lt;/div&gt;</w:t>
      </w:r>
    </w:p>
    <w:p w14:paraId="05639C9B">
      <w:pPr>
        <w:spacing w:before="120" w:after="120" w:line="288" w:lineRule="auto"/>
        <w:ind w:left="0"/>
        <w:jc w:val="left"/>
      </w:pPr>
      <w:r>
        <w:rPr>
          <w:rFonts w:ascii="Arial" w:hAnsi="Arial" w:eastAsia="等线" w:cs="Arial"/>
          <w:sz w:val="22"/>
        </w:rPr>
        <w:t xml:space="preserve">    );</w:t>
      </w:r>
    </w:p>
    <w:p w14:paraId="356A35CE">
      <w:pPr>
        <w:spacing w:before="120" w:after="120" w:line="288" w:lineRule="auto"/>
        <w:ind w:left="0"/>
        <w:jc w:val="left"/>
      </w:pPr>
      <w:r>
        <w:rPr>
          <w:rFonts w:ascii="Arial" w:hAnsi="Arial" w:eastAsia="等线" w:cs="Arial"/>
          <w:sz w:val="22"/>
        </w:rPr>
        <w:t xml:space="preserve">  }</w:t>
      </w:r>
    </w:p>
    <w:p w14:paraId="54F496A4">
      <w:pPr>
        <w:spacing w:before="120" w:after="120" w:line="288" w:lineRule="auto"/>
        <w:ind w:left="0"/>
        <w:jc w:val="left"/>
      </w:pPr>
      <w:r>
        <w:rPr>
          <w:rFonts w:ascii="Arial" w:hAnsi="Arial" w:eastAsia="等线" w:cs="Arial"/>
          <w:sz w:val="22"/>
        </w:rPr>
        <w:t xml:space="preserve">  if (item.type === "score5") {</w:t>
      </w:r>
    </w:p>
    <w:p w14:paraId="0E7D922E">
      <w:pPr>
        <w:spacing w:before="120" w:after="120" w:line="288" w:lineRule="auto"/>
        <w:ind w:left="0"/>
        <w:jc w:val="left"/>
      </w:pPr>
      <w:r>
        <w:rPr>
          <w:rFonts w:ascii="Arial" w:hAnsi="Arial" w:eastAsia="等线" w:cs="Arial"/>
          <w:sz w:val="22"/>
        </w:rPr>
        <w:t xml:space="preserve">    return (</w:t>
      </w:r>
    </w:p>
    <w:p w14:paraId="6ED37261">
      <w:pPr>
        <w:spacing w:before="120" w:after="120" w:line="288" w:lineRule="auto"/>
        <w:ind w:left="0"/>
        <w:jc w:val="left"/>
      </w:pPr>
      <w:r>
        <w:rPr>
          <w:rFonts w:ascii="Arial" w:hAnsi="Arial" w:eastAsia="等线" w:cs="Arial"/>
          <w:sz w:val="22"/>
        </w:rPr>
        <w:t xml:space="preserve">      &lt;div style={{ display: "flex", gap: 4 }}&gt;</w:t>
      </w:r>
    </w:p>
    <w:p w14:paraId="77C8E97C">
      <w:pPr>
        <w:spacing w:before="120" w:after="120" w:line="288" w:lineRule="auto"/>
        <w:ind w:left="0"/>
        <w:jc w:val="left"/>
      </w:pPr>
      <w:r>
        <w:rPr>
          <w:rFonts w:ascii="Arial" w:hAnsi="Arial" w:eastAsia="等线" w:cs="Arial"/>
          <w:sz w:val="22"/>
        </w:rPr>
        <w:t xml:space="preserve">        {[1, 2, 3, 4, 5].map((n) =&gt; (</w:t>
      </w:r>
    </w:p>
    <w:p w14:paraId="04775959">
      <w:pPr>
        <w:spacing w:before="120" w:after="120" w:line="288" w:lineRule="auto"/>
        <w:ind w:left="0"/>
        <w:jc w:val="left"/>
      </w:pPr>
      <w:r>
        <w:rPr>
          <w:rFonts w:ascii="Arial" w:hAnsi="Arial" w:eastAsia="等线" w:cs="Arial"/>
          <w:sz w:val="22"/>
        </w:rPr>
        <w:t xml:space="preserve">          &lt;button</w:t>
      </w:r>
    </w:p>
    <w:p w14:paraId="773531DC">
      <w:pPr>
        <w:spacing w:before="120" w:after="120" w:line="288" w:lineRule="auto"/>
        <w:ind w:left="0"/>
        <w:jc w:val="left"/>
      </w:pPr>
      <w:r>
        <w:rPr>
          <w:rFonts w:ascii="Arial" w:hAnsi="Arial" w:eastAsia="等线" w:cs="Arial"/>
          <w:sz w:val="22"/>
        </w:rPr>
        <w:t xml:space="preserve">            key={n}</w:t>
      </w:r>
    </w:p>
    <w:p w14:paraId="6994DF8A">
      <w:pPr>
        <w:spacing w:before="120" w:after="120" w:line="288" w:lineRule="auto"/>
        <w:ind w:left="0"/>
        <w:jc w:val="left"/>
      </w:pPr>
      <w:r>
        <w:rPr>
          <w:rFonts w:ascii="Arial" w:hAnsi="Arial" w:eastAsia="等线" w:cs="Arial"/>
          <w:sz w:val="22"/>
        </w:rPr>
        <w:t xml:space="preserve">            onClick={() =&gt; onChange(n === value ? 0 : n)}</w:t>
      </w:r>
    </w:p>
    <w:p w14:paraId="009E95AD">
      <w:pPr>
        <w:spacing w:before="120" w:after="120" w:line="288" w:lineRule="auto"/>
        <w:ind w:left="0"/>
        <w:jc w:val="left"/>
      </w:pPr>
      <w:r>
        <w:rPr>
          <w:rFonts w:ascii="Arial" w:hAnsi="Arial" w:eastAsia="等线" w:cs="Arial"/>
          <w:sz w:val="22"/>
        </w:rPr>
        <w:t xml:space="preserve">            style={{</w:t>
      </w:r>
    </w:p>
    <w:p w14:paraId="7B939341">
      <w:pPr>
        <w:spacing w:before="120" w:after="120" w:line="288" w:lineRule="auto"/>
        <w:ind w:left="0"/>
        <w:jc w:val="left"/>
      </w:pPr>
      <w:r>
        <w:rPr>
          <w:rFonts w:ascii="Arial" w:hAnsi="Arial" w:eastAsia="等线" w:cs="Arial"/>
          <w:sz w:val="22"/>
        </w:rPr>
        <w:t xml:space="preserve">              width: 28, height: 28, borderRadius: 6, border: "none", cursor: "pointer",</w:t>
      </w:r>
    </w:p>
    <w:p w14:paraId="3065B3AF">
      <w:pPr>
        <w:spacing w:before="120" w:after="120" w:line="288" w:lineRule="auto"/>
        <w:ind w:left="0"/>
        <w:jc w:val="left"/>
      </w:pPr>
      <w:r>
        <w:rPr>
          <w:rFonts w:ascii="Arial" w:hAnsi="Arial" w:eastAsia="等线" w:cs="Arial"/>
          <w:sz w:val="22"/>
        </w:rPr>
        <w:t xml:space="preserve">              background: n &lt;= (value || 0) ? "#059669" : "#334155",</w:t>
      </w:r>
    </w:p>
    <w:p w14:paraId="594D658B">
      <w:pPr>
        <w:spacing w:before="120" w:after="120" w:line="288" w:lineRule="auto"/>
        <w:ind w:left="0"/>
        <w:jc w:val="left"/>
      </w:pPr>
      <w:r>
        <w:rPr>
          <w:rFonts w:ascii="Arial" w:hAnsi="Arial" w:eastAsia="等线" w:cs="Arial"/>
          <w:sz w:val="22"/>
        </w:rPr>
        <w:t xml:space="preserve">              color: n &lt;= (value || 0) ? "#fff" : "#64748b",</w:t>
      </w:r>
    </w:p>
    <w:p w14:paraId="457C5F28">
      <w:pPr>
        <w:spacing w:before="120" w:after="120" w:line="288" w:lineRule="auto"/>
        <w:ind w:left="0"/>
        <w:jc w:val="left"/>
      </w:pPr>
      <w:r>
        <w:rPr>
          <w:rFonts w:ascii="Arial" w:hAnsi="Arial" w:eastAsia="等线" w:cs="Arial"/>
          <w:sz w:val="22"/>
        </w:rPr>
        <w:t xml:space="preserve">              fontWeight: 700, fontSize: 13, transition: "all 0.15s",</w:t>
      </w:r>
    </w:p>
    <w:p w14:paraId="5098CE71">
      <w:pPr>
        <w:spacing w:before="120" w:after="120" w:line="288" w:lineRule="auto"/>
        <w:ind w:left="0"/>
        <w:jc w:val="left"/>
      </w:pPr>
      <w:r>
        <w:rPr>
          <w:rFonts w:ascii="Arial" w:hAnsi="Arial" w:eastAsia="等线" w:cs="Arial"/>
          <w:sz w:val="22"/>
        </w:rPr>
        <w:t xml:space="preserve">            }}</w:t>
      </w:r>
    </w:p>
    <w:p w14:paraId="72177F79">
      <w:pPr>
        <w:spacing w:before="120" w:after="120" w:line="288" w:lineRule="auto"/>
        <w:ind w:left="0"/>
        <w:jc w:val="left"/>
      </w:pPr>
      <w:r>
        <w:rPr>
          <w:rFonts w:ascii="Arial" w:hAnsi="Arial" w:eastAsia="等线" w:cs="Arial"/>
          <w:sz w:val="22"/>
        </w:rPr>
        <w:t xml:space="preserve">          &gt;</w:t>
      </w:r>
    </w:p>
    <w:p w14:paraId="606638D5">
      <w:pPr>
        <w:spacing w:before="120" w:after="120" w:line="288" w:lineRule="auto"/>
        <w:ind w:left="0"/>
        <w:jc w:val="left"/>
      </w:pPr>
      <w:r>
        <w:rPr>
          <w:rFonts w:ascii="Arial" w:hAnsi="Arial" w:eastAsia="等线" w:cs="Arial"/>
          <w:sz w:val="22"/>
        </w:rPr>
        <w:t xml:space="preserve">            {n}</w:t>
      </w:r>
    </w:p>
    <w:p w14:paraId="6900EC62">
      <w:pPr>
        <w:spacing w:before="120" w:after="120" w:line="288" w:lineRule="auto"/>
        <w:ind w:left="0"/>
        <w:jc w:val="left"/>
      </w:pPr>
      <w:r>
        <w:rPr>
          <w:rFonts w:ascii="Arial" w:hAnsi="Arial" w:eastAsia="等线" w:cs="Arial"/>
          <w:sz w:val="22"/>
        </w:rPr>
        <w:t xml:space="preserve">          &lt;/button&gt;</w:t>
      </w:r>
    </w:p>
    <w:p w14:paraId="303806CF">
      <w:pPr>
        <w:spacing w:before="120" w:after="120" w:line="288" w:lineRule="auto"/>
        <w:ind w:left="0"/>
        <w:jc w:val="left"/>
      </w:pPr>
      <w:r>
        <w:rPr>
          <w:rFonts w:ascii="Arial" w:hAnsi="Arial" w:eastAsia="等线" w:cs="Arial"/>
          <w:sz w:val="22"/>
        </w:rPr>
        <w:t xml:space="preserve">        ))}</w:t>
      </w:r>
    </w:p>
    <w:p w14:paraId="5111C546">
      <w:pPr>
        <w:spacing w:before="120" w:after="120" w:line="288" w:lineRule="auto"/>
        <w:ind w:left="0"/>
        <w:jc w:val="left"/>
      </w:pPr>
      <w:r>
        <w:rPr>
          <w:rFonts w:ascii="Arial" w:hAnsi="Arial" w:eastAsia="等线" w:cs="Arial"/>
          <w:sz w:val="22"/>
        </w:rPr>
        <w:t xml:space="preserve">      &lt;/div&gt;</w:t>
      </w:r>
    </w:p>
    <w:p w14:paraId="04CEA52D">
      <w:pPr>
        <w:spacing w:before="120" w:after="120" w:line="288" w:lineRule="auto"/>
        <w:ind w:left="0"/>
        <w:jc w:val="left"/>
      </w:pPr>
      <w:r>
        <w:rPr>
          <w:rFonts w:ascii="Arial" w:hAnsi="Arial" w:eastAsia="等线" w:cs="Arial"/>
          <w:sz w:val="22"/>
        </w:rPr>
        <w:t xml:space="preserve">    );</w:t>
      </w:r>
    </w:p>
    <w:p w14:paraId="36E33BD5">
      <w:pPr>
        <w:spacing w:before="120" w:after="120" w:line="288" w:lineRule="auto"/>
        <w:ind w:left="0"/>
        <w:jc w:val="left"/>
      </w:pPr>
      <w:r>
        <w:rPr>
          <w:rFonts w:ascii="Arial" w:hAnsi="Arial" w:eastAsia="等线" w:cs="Arial"/>
          <w:sz w:val="22"/>
        </w:rPr>
        <w:t xml:space="preserve">  }</w:t>
      </w:r>
    </w:p>
    <w:p w14:paraId="2074FF54">
      <w:pPr>
        <w:spacing w:before="120" w:after="120" w:line="288" w:lineRule="auto"/>
        <w:ind w:left="0"/>
        <w:jc w:val="left"/>
      </w:pPr>
      <w:r>
        <w:rPr>
          <w:rFonts w:ascii="Arial" w:hAnsi="Arial" w:eastAsia="等线" w:cs="Arial"/>
          <w:sz w:val="22"/>
        </w:rPr>
        <w:t xml:space="preserve">  return null;</w:t>
      </w:r>
    </w:p>
    <w:p w14:paraId="5818A0D2">
      <w:pPr>
        <w:spacing w:before="120" w:after="120" w:line="288" w:lineRule="auto"/>
        <w:ind w:left="0"/>
        <w:jc w:val="left"/>
      </w:pPr>
      <w:r>
        <w:rPr>
          <w:rFonts w:ascii="Arial" w:hAnsi="Arial" w:eastAsia="等线" w:cs="Arial"/>
          <w:sz w:val="22"/>
        </w:rPr>
        <w:t>}</w:t>
      </w:r>
    </w:p>
    <w:p w14:paraId="69FF2FDC">
      <w:pPr>
        <w:spacing w:before="120" w:after="120" w:line="288" w:lineRule="auto"/>
        <w:ind w:left="0"/>
        <w:jc w:val="left"/>
      </w:pPr>
    </w:p>
    <w:p w14:paraId="067375C1">
      <w:pPr>
        <w:spacing w:before="120" w:after="120" w:line="288" w:lineRule="auto"/>
        <w:ind w:left="0"/>
        <w:jc w:val="left"/>
      </w:pPr>
      <w:r>
        <w:rPr>
          <w:rFonts w:ascii="Arial" w:hAnsi="Arial" w:eastAsia="等线" w:cs="Arial"/>
          <w:sz w:val="22"/>
        </w:rPr>
        <w:t>function calcItemScore(item, value) {</w:t>
      </w:r>
    </w:p>
    <w:p w14:paraId="0E14CBCD">
      <w:pPr>
        <w:spacing w:before="120" w:after="120" w:line="288" w:lineRule="auto"/>
        <w:ind w:left="0"/>
        <w:jc w:val="left"/>
      </w:pPr>
      <w:r>
        <w:rPr>
          <w:rFonts w:ascii="Arial" w:hAnsi="Arial" w:eastAsia="等线" w:cs="Arial"/>
          <w:sz w:val="22"/>
        </w:rPr>
        <w:t xml:space="preserve">  if (item.type === "boolean") return value ? item.weight : 0;</w:t>
      </w:r>
    </w:p>
    <w:p w14:paraId="1CF0D720">
      <w:pPr>
        <w:spacing w:before="120" w:after="120" w:line="288" w:lineRule="auto"/>
        <w:ind w:left="0"/>
        <w:jc w:val="left"/>
      </w:pPr>
      <w:r>
        <w:rPr>
          <w:rFonts w:ascii="Arial" w:hAnsi="Arial" w:eastAsia="等线" w:cs="Arial"/>
          <w:sz w:val="22"/>
        </w:rPr>
        <w:t xml:space="preserve">  if (item.type === "percent") return (item.weight * (value || 0)) / 100;</w:t>
      </w:r>
    </w:p>
    <w:p w14:paraId="3679EAF9">
      <w:pPr>
        <w:spacing w:before="120" w:after="120" w:line="288" w:lineRule="auto"/>
        <w:ind w:left="0"/>
        <w:jc w:val="left"/>
      </w:pPr>
      <w:r>
        <w:rPr>
          <w:rFonts w:ascii="Arial" w:hAnsi="Arial" w:eastAsia="等线" w:cs="Arial"/>
          <w:sz w:val="22"/>
        </w:rPr>
        <w:t xml:space="preserve">  if (item.type === "score5") return (item.weight * (value || 0)) / 5;</w:t>
      </w:r>
    </w:p>
    <w:p w14:paraId="29EF37B5">
      <w:pPr>
        <w:spacing w:before="120" w:after="120" w:line="288" w:lineRule="auto"/>
        <w:ind w:left="0"/>
        <w:jc w:val="left"/>
      </w:pPr>
      <w:r>
        <w:rPr>
          <w:rFonts w:ascii="Arial" w:hAnsi="Arial" w:eastAsia="等线" w:cs="Arial"/>
          <w:sz w:val="22"/>
        </w:rPr>
        <w:t xml:space="preserve">  return 0;</w:t>
      </w:r>
    </w:p>
    <w:p w14:paraId="70C50784">
      <w:pPr>
        <w:spacing w:before="120" w:after="120" w:line="288" w:lineRule="auto"/>
        <w:ind w:left="0"/>
        <w:jc w:val="left"/>
      </w:pPr>
      <w:r>
        <w:rPr>
          <w:rFonts w:ascii="Arial" w:hAnsi="Arial" w:eastAsia="等线" w:cs="Arial"/>
          <w:sz w:val="22"/>
        </w:rPr>
        <w:t>}</w:t>
      </w:r>
    </w:p>
    <w:p w14:paraId="5C2F1233">
      <w:pPr>
        <w:spacing w:before="120" w:after="120" w:line="288" w:lineRule="auto"/>
        <w:ind w:left="0"/>
        <w:jc w:val="left"/>
      </w:pPr>
    </w:p>
    <w:p w14:paraId="4054AC23">
      <w:pPr>
        <w:spacing w:before="120" w:after="120" w:line="288" w:lineRule="auto"/>
        <w:ind w:left="0"/>
        <w:jc w:val="left"/>
      </w:pPr>
      <w:r>
        <w:rPr>
          <w:rFonts w:ascii="Arial" w:hAnsi="Arial" w:eastAsia="等线" w:cs="Arial"/>
          <w:sz w:val="22"/>
        </w:rPr>
        <w:t>function getTopImprovements(values) {</w:t>
      </w:r>
    </w:p>
    <w:p w14:paraId="1E471973">
      <w:pPr>
        <w:spacing w:before="120" w:after="120" w:line="288" w:lineRule="auto"/>
        <w:ind w:left="0"/>
        <w:jc w:val="left"/>
      </w:pPr>
      <w:r>
        <w:rPr>
          <w:rFonts w:ascii="Arial" w:hAnsi="Arial" w:eastAsia="等线" w:cs="Arial"/>
          <w:sz w:val="22"/>
        </w:rPr>
        <w:t xml:space="preserve">  const gaps = ALL_ITEMS.map((item) =&gt; {</w:t>
      </w:r>
    </w:p>
    <w:p w14:paraId="65E3A9A4">
      <w:pPr>
        <w:spacing w:before="120" w:after="120" w:line="288" w:lineRule="auto"/>
        <w:ind w:left="0"/>
        <w:jc w:val="left"/>
      </w:pPr>
      <w:r>
        <w:rPr>
          <w:rFonts w:ascii="Arial" w:hAnsi="Arial" w:eastAsia="等线" w:cs="Arial"/>
          <w:sz w:val="22"/>
        </w:rPr>
        <w:t xml:space="preserve">    const current = calcItemScore(item, values[item.id]);</w:t>
      </w:r>
    </w:p>
    <w:p w14:paraId="023971FC">
      <w:pPr>
        <w:spacing w:before="120" w:after="120" w:line="288" w:lineRule="auto"/>
        <w:ind w:left="0"/>
        <w:jc w:val="left"/>
      </w:pPr>
      <w:r>
        <w:rPr>
          <w:rFonts w:ascii="Arial" w:hAnsi="Arial" w:eastAsia="等线" w:cs="Arial"/>
          <w:sz w:val="22"/>
        </w:rPr>
        <w:t xml:space="preserve">    const max = item.weight;</w:t>
      </w:r>
    </w:p>
    <w:p w14:paraId="27F38579">
      <w:pPr>
        <w:spacing w:before="120" w:after="120" w:line="288" w:lineRule="auto"/>
        <w:ind w:left="0"/>
        <w:jc w:val="left"/>
      </w:pPr>
      <w:r>
        <w:rPr>
          <w:rFonts w:ascii="Arial" w:hAnsi="Arial" w:eastAsia="等线" w:cs="Arial"/>
          <w:sz w:val="22"/>
        </w:rPr>
        <w:t xml:space="preserve">    return { ...item, gap: max - current, current, max };</w:t>
      </w:r>
    </w:p>
    <w:p w14:paraId="1F495816">
      <w:pPr>
        <w:spacing w:before="120" w:after="120" w:line="288" w:lineRule="auto"/>
        <w:ind w:left="0"/>
        <w:jc w:val="left"/>
      </w:pPr>
      <w:r>
        <w:rPr>
          <w:rFonts w:ascii="Arial" w:hAnsi="Arial" w:eastAsia="等线" w:cs="Arial"/>
          <w:sz w:val="22"/>
        </w:rPr>
        <w:t xml:space="preserve">  }).filter((x) =&gt; x.gap &gt; 0.5);</w:t>
      </w:r>
    </w:p>
    <w:p w14:paraId="5BC41DDA">
      <w:pPr>
        <w:spacing w:before="120" w:after="120" w:line="288" w:lineRule="auto"/>
        <w:ind w:left="0"/>
        <w:jc w:val="left"/>
      </w:pPr>
      <w:r>
        <w:rPr>
          <w:rFonts w:ascii="Arial" w:hAnsi="Arial" w:eastAsia="等线" w:cs="Arial"/>
          <w:sz w:val="22"/>
        </w:rPr>
        <w:t xml:space="preserve">  gaps.sort((a, b) =&gt; b.gap - a.gap);</w:t>
      </w:r>
    </w:p>
    <w:p w14:paraId="44363ABE">
      <w:pPr>
        <w:spacing w:before="120" w:after="120" w:line="288" w:lineRule="auto"/>
        <w:ind w:left="0"/>
        <w:jc w:val="left"/>
      </w:pPr>
      <w:r>
        <w:rPr>
          <w:rFonts w:ascii="Arial" w:hAnsi="Arial" w:eastAsia="等线" w:cs="Arial"/>
          <w:sz w:val="22"/>
        </w:rPr>
        <w:t xml:space="preserve">  return gaps.slice(0, 6);</w:t>
      </w:r>
    </w:p>
    <w:p w14:paraId="4F1A1314">
      <w:pPr>
        <w:spacing w:before="120" w:after="120" w:line="288" w:lineRule="auto"/>
        <w:ind w:left="0"/>
        <w:jc w:val="left"/>
      </w:pPr>
      <w:r>
        <w:rPr>
          <w:rFonts w:ascii="Arial" w:hAnsi="Arial" w:eastAsia="等线" w:cs="Arial"/>
          <w:sz w:val="22"/>
        </w:rPr>
        <w:t>}</w:t>
      </w:r>
    </w:p>
    <w:p w14:paraId="1917126F">
      <w:pPr>
        <w:spacing w:before="120" w:after="120" w:line="288" w:lineRule="auto"/>
        <w:ind w:left="0"/>
        <w:jc w:val="left"/>
      </w:pPr>
    </w:p>
    <w:p w14:paraId="6D336416">
      <w:pPr>
        <w:spacing w:before="120" w:after="120" w:line="288" w:lineRule="auto"/>
        <w:ind w:left="0"/>
        <w:jc w:val="left"/>
      </w:pPr>
      <w:r>
        <w:rPr>
          <w:rFonts w:ascii="Arial" w:hAnsi="Arial" w:eastAsia="等线" w:cs="Arial"/>
          <w:sz w:val="22"/>
        </w:rPr>
        <w:t>export default function App() {</w:t>
      </w:r>
    </w:p>
    <w:p w14:paraId="3B517E39">
      <w:pPr>
        <w:spacing w:before="120" w:after="120" w:line="288" w:lineRule="auto"/>
        <w:ind w:left="0"/>
        <w:jc w:val="left"/>
      </w:pPr>
      <w:r>
        <w:rPr>
          <w:rFonts w:ascii="Arial" w:hAnsi="Arial" w:eastAsia="等线" w:cs="Arial"/>
          <w:sz w:val="22"/>
        </w:rPr>
        <w:t xml:space="preserve">  const [values, setValues] = useState({});</w:t>
      </w:r>
    </w:p>
    <w:p w14:paraId="325ED2B0">
      <w:pPr>
        <w:spacing w:before="120" w:after="120" w:line="288" w:lineRule="auto"/>
        <w:ind w:left="0"/>
        <w:jc w:val="left"/>
      </w:pPr>
      <w:r>
        <w:rPr>
          <w:rFonts w:ascii="Arial" w:hAnsi="Arial" w:eastAsia="等线" w:cs="Arial"/>
          <w:sz w:val="22"/>
        </w:rPr>
        <w:t xml:space="preserve">  const [expandedSection, setExpandedSection] = useState("traffic");</w:t>
      </w:r>
    </w:p>
    <w:p w14:paraId="74387E9B">
      <w:pPr>
        <w:spacing w:before="120" w:after="120" w:line="288" w:lineRule="auto"/>
        <w:ind w:left="0"/>
        <w:jc w:val="left"/>
      </w:pPr>
      <w:r>
        <w:rPr>
          <w:rFonts w:ascii="Arial" w:hAnsi="Arial" w:eastAsia="等线" w:cs="Arial"/>
          <w:sz w:val="22"/>
        </w:rPr>
        <w:t xml:space="preserve">  const [showTip, setShowTip] = useState(null);</w:t>
      </w:r>
    </w:p>
    <w:p w14:paraId="5F76BF7D">
      <w:pPr>
        <w:spacing w:before="120" w:after="120" w:line="288" w:lineRule="auto"/>
        <w:ind w:left="0"/>
        <w:jc w:val="left"/>
      </w:pPr>
      <w:r>
        <w:rPr>
          <w:rFonts w:ascii="Arial" w:hAnsi="Arial" w:eastAsia="等线" w:cs="Arial"/>
          <w:sz w:val="22"/>
        </w:rPr>
        <w:t xml:space="preserve">  const [activeTab, setActiveTab] = useState("score"); // score | improve</w:t>
      </w:r>
    </w:p>
    <w:p w14:paraId="64AB0761">
      <w:pPr>
        <w:spacing w:before="120" w:after="120" w:line="288" w:lineRule="auto"/>
        <w:ind w:left="0"/>
        <w:jc w:val="left"/>
      </w:pPr>
    </w:p>
    <w:p w14:paraId="09499E7A">
      <w:pPr>
        <w:spacing w:before="120" w:after="120" w:line="288" w:lineRule="auto"/>
        <w:ind w:left="0"/>
        <w:jc w:val="left"/>
      </w:pPr>
      <w:r>
        <w:rPr>
          <w:rFonts w:ascii="Arial" w:hAnsi="Arial" w:eastAsia="等线" w:cs="Arial"/>
          <w:sz w:val="22"/>
        </w:rPr>
        <w:t xml:space="preserve">  const set = useCallback((id, val) =&gt; setValues((prev) =&gt; ({ ...prev, [id]: val })), []);</w:t>
      </w:r>
    </w:p>
    <w:p w14:paraId="05D178DE">
      <w:pPr>
        <w:spacing w:before="120" w:after="120" w:line="288" w:lineRule="auto"/>
        <w:ind w:left="0"/>
        <w:jc w:val="left"/>
      </w:pPr>
    </w:p>
    <w:p w14:paraId="6955F8A0">
      <w:pPr>
        <w:spacing w:before="120" w:after="120" w:line="288" w:lineRule="auto"/>
        <w:ind w:left="0"/>
        <w:jc w:val="left"/>
      </w:pPr>
      <w:r>
        <w:rPr>
          <w:rFonts w:ascii="Arial" w:hAnsi="Arial" w:eastAsia="等线" w:cs="Arial"/>
          <w:sz w:val="22"/>
        </w:rPr>
        <w:t xml:space="preserve">  const sectionScores = useMemo(() =&gt; {</w:t>
      </w:r>
    </w:p>
    <w:p w14:paraId="02616037">
      <w:pPr>
        <w:spacing w:before="120" w:after="120" w:line="288" w:lineRule="auto"/>
        <w:ind w:left="0"/>
        <w:jc w:val="left"/>
      </w:pPr>
      <w:r>
        <w:rPr>
          <w:rFonts w:ascii="Arial" w:hAnsi="Arial" w:eastAsia="等线" w:cs="Arial"/>
          <w:sz w:val="22"/>
        </w:rPr>
        <w:t xml:space="preserve">    return SECTIONS.map((s) =&gt; {</w:t>
      </w:r>
    </w:p>
    <w:p w14:paraId="54279564">
      <w:pPr>
        <w:spacing w:before="120" w:after="120" w:line="288" w:lineRule="auto"/>
        <w:ind w:left="0"/>
        <w:jc w:val="left"/>
      </w:pPr>
      <w:r>
        <w:rPr>
          <w:rFonts w:ascii="Arial" w:hAnsi="Arial" w:eastAsia="等线" w:cs="Arial"/>
          <w:sz w:val="22"/>
        </w:rPr>
        <w:t xml:space="preserve">      const maxW = s.items.reduce((a, i) =&gt; a + i.weight, 0);</w:t>
      </w:r>
    </w:p>
    <w:p w14:paraId="5E084E26">
      <w:pPr>
        <w:spacing w:before="120" w:after="120" w:line="288" w:lineRule="auto"/>
        <w:ind w:left="0"/>
        <w:jc w:val="left"/>
      </w:pPr>
      <w:r>
        <w:rPr>
          <w:rFonts w:ascii="Arial" w:hAnsi="Arial" w:eastAsia="等线" w:cs="Arial"/>
          <w:sz w:val="22"/>
        </w:rPr>
        <w:t xml:space="preserve">      const gotW = s.items.reduce((a, i) =&gt; a + calcItemScore(i, values[i.id]), 0);</w:t>
      </w:r>
    </w:p>
    <w:p w14:paraId="50EEDD6B">
      <w:pPr>
        <w:spacing w:before="120" w:after="120" w:line="288" w:lineRule="auto"/>
        <w:ind w:left="0"/>
        <w:jc w:val="left"/>
      </w:pPr>
      <w:r>
        <w:rPr>
          <w:rFonts w:ascii="Arial" w:hAnsi="Arial" w:eastAsia="等线" w:cs="Arial"/>
          <w:sz w:val="22"/>
        </w:rPr>
        <w:t xml:space="preserve">      return { ...s, maxW, gotW, pct: maxW ? (gotW / maxW) * 100 : 0 };</w:t>
      </w:r>
    </w:p>
    <w:p w14:paraId="1C214990">
      <w:pPr>
        <w:spacing w:before="120" w:after="120" w:line="288" w:lineRule="auto"/>
        <w:ind w:left="0"/>
        <w:jc w:val="left"/>
      </w:pPr>
      <w:r>
        <w:rPr>
          <w:rFonts w:ascii="Arial" w:hAnsi="Arial" w:eastAsia="等线" w:cs="Arial"/>
          <w:sz w:val="22"/>
        </w:rPr>
        <w:t xml:space="preserve">    });</w:t>
      </w:r>
    </w:p>
    <w:p w14:paraId="6F9C3B0F">
      <w:pPr>
        <w:spacing w:before="120" w:after="120" w:line="288" w:lineRule="auto"/>
        <w:ind w:left="0"/>
        <w:jc w:val="left"/>
      </w:pPr>
      <w:r>
        <w:rPr>
          <w:rFonts w:ascii="Arial" w:hAnsi="Arial" w:eastAsia="等线" w:cs="Arial"/>
          <w:sz w:val="22"/>
        </w:rPr>
        <w:t xml:space="preserve">  }, [values]);</w:t>
      </w:r>
    </w:p>
    <w:p w14:paraId="22E6C8D6">
      <w:pPr>
        <w:spacing w:before="120" w:after="120" w:line="288" w:lineRule="auto"/>
        <w:ind w:left="0"/>
        <w:jc w:val="left"/>
      </w:pPr>
    </w:p>
    <w:p w14:paraId="76ECA08F">
      <w:pPr>
        <w:spacing w:before="120" w:after="120" w:line="288" w:lineRule="auto"/>
        <w:ind w:left="0"/>
        <w:jc w:val="left"/>
      </w:pPr>
      <w:r>
        <w:rPr>
          <w:rFonts w:ascii="Arial" w:hAnsi="Arial" w:eastAsia="等线" w:cs="Arial"/>
          <w:sz w:val="22"/>
        </w:rPr>
        <w:t xml:space="preserve">  const totalScore = useMemo(() =&gt; {</w:t>
      </w:r>
    </w:p>
    <w:p w14:paraId="412B4346">
      <w:pPr>
        <w:spacing w:before="120" w:after="120" w:line="288" w:lineRule="auto"/>
        <w:ind w:left="0"/>
        <w:jc w:val="left"/>
      </w:pPr>
      <w:r>
        <w:rPr>
          <w:rFonts w:ascii="Arial" w:hAnsi="Arial" w:eastAsia="等线" w:cs="Arial"/>
          <w:sz w:val="22"/>
        </w:rPr>
        <w:t xml:space="preserve">    const got = ALL_ITEMS.reduce((a, i) =&gt; a + calcItemScore(i, values[i.id]), 0);</w:t>
      </w:r>
    </w:p>
    <w:p w14:paraId="6370B4C6">
      <w:pPr>
        <w:spacing w:before="120" w:after="120" w:line="288" w:lineRule="auto"/>
        <w:ind w:left="0"/>
        <w:jc w:val="left"/>
      </w:pPr>
      <w:r>
        <w:rPr>
          <w:rFonts w:ascii="Arial" w:hAnsi="Arial" w:eastAsia="等线" w:cs="Arial"/>
          <w:sz w:val="22"/>
        </w:rPr>
        <w:t xml:space="preserve">    return (got / MAX_SCORE) * 100;</w:t>
      </w:r>
    </w:p>
    <w:p w14:paraId="31378BDB">
      <w:pPr>
        <w:spacing w:before="120" w:after="120" w:line="288" w:lineRule="auto"/>
        <w:ind w:left="0"/>
        <w:jc w:val="left"/>
      </w:pPr>
      <w:r>
        <w:rPr>
          <w:rFonts w:ascii="Arial" w:hAnsi="Arial" w:eastAsia="等线" w:cs="Arial"/>
          <w:sz w:val="22"/>
        </w:rPr>
        <w:t xml:space="preserve">  }, [values]);</w:t>
      </w:r>
    </w:p>
    <w:p w14:paraId="6A5996A5">
      <w:pPr>
        <w:spacing w:before="120" w:after="120" w:line="288" w:lineRule="auto"/>
        <w:ind w:left="0"/>
        <w:jc w:val="left"/>
      </w:pPr>
    </w:p>
    <w:p w14:paraId="3A306BAA">
      <w:pPr>
        <w:spacing w:before="120" w:after="120" w:line="288" w:lineRule="auto"/>
        <w:ind w:left="0"/>
        <w:jc w:val="left"/>
      </w:pPr>
      <w:r>
        <w:rPr>
          <w:rFonts w:ascii="Arial" w:hAnsi="Arial" w:eastAsia="等线" w:cs="Arial"/>
          <w:sz w:val="22"/>
        </w:rPr>
        <w:t xml:space="preserve">  const improvements = useMemo(() =&gt; getTopImprovements(values), [values]);</w:t>
      </w:r>
    </w:p>
    <w:p w14:paraId="58D72D0C">
      <w:pPr>
        <w:spacing w:before="120" w:after="120" w:line="288" w:lineRule="auto"/>
        <w:ind w:left="0"/>
        <w:jc w:val="left"/>
      </w:pPr>
    </w:p>
    <w:p w14:paraId="3415291B">
      <w:pPr>
        <w:spacing w:before="120" w:after="120" w:line="288" w:lineRule="auto"/>
        <w:ind w:left="0"/>
        <w:jc w:val="left"/>
      </w:pPr>
      <w:r>
        <w:rPr>
          <w:rFonts w:ascii="Arial" w:hAnsi="Arial" w:eastAsia="等线" w:cs="Arial"/>
          <w:sz w:val="22"/>
        </w:rPr>
        <w:t xml:space="preserve">  return (</w:t>
      </w:r>
    </w:p>
    <w:p w14:paraId="61252699">
      <w:pPr>
        <w:spacing w:before="120" w:after="120" w:line="288" w:lineRule="auto"/>
        <w:ind w:left="0"/>
        <w:jc w:val="left"/>
      </w:pPr>
      <w:r>
        <w:rPr>
          <w:rFonts w:ascii="Arial" w:hAnsi="Arial" w:eastAsia="等线" w:cs="Arial"/>
          <w:sz w:val="22"/>
        </w:rPr>
        <w:t xml:space="preserve">    &lt;div style={{</w:t>
      </w:r>
    </w:p>
    <w:p w14:paraId="09B7D253">
      <w:pPr>
        <w:spacing w:before="120" w:after="120" w:line="288" w:lineRule="auto"/>
        <w:ind w:left="0"/>
        <w:jc w:val="left"/>
      </w:pPr>
      <w:r>
        <w:rPr>
          <w:rFonts w:ascii="Arial" w:hAnsi="Arial" w:eastAsia="等线" w:cs="Arial"/>
          <w:sz w:val="22"/>
        </w:rPr>
        <w:t xml:space="preserve">      minHeight: "100vh", background: "#0f172a", color: "#e2e8f0",</w:t>
      </w:r>
    </w:p>
    <w:p w14:paraId="3847049E">
      <w:pPr>
        <w:spacing w:before="120" w:after="120" w:line="288" w:lineRule="auto"/>
        <w:ind w:left="0"/>
        <w:jc w:val="left"/>
      </w:pPr>
      <w:r>
        <w:rPr>
          <w:rFonts w:ascii="Arial" w:hAnsi="Arial" w:eastAsia="等线" w:cs="Arial"/>
          <w:sz w:val="22"/>
        </w:rPr>
        <w:t xml:space="preserve">      fontFamily: "'DM Sans', 'Noto Sans SC', sans-serif",</w:t>
      </w:r>
    </w:p>
    <w:p w14:paraId="62F0635A">
      <w:pPr>
        <w:spacing w:before="120" w:after="120" w:line="288" w:lineRule="auto"/>
        <w:ind w:left="0"/>
        <w:jc w:val="left"/>
      </w:pPr>
      <w:r>
        <w:rPr>
          <w:rFonts w:ascii="Arial" w:hAnsi="Arial" w:eastAsia="等线" w:cs="Arial"/>
          <w:sz w:val="22"/>
        </w:rPr>
        <w:t xml:space="preserve">    }}&gt;</w:t>
      </w:r>
    </w:p>
    <w:p w14:paraId="03E07D38">
      <w:pPr>
        <w:spacing w:before="120" w:after="120" w:line="288" w:lineRule="auto"/>
        <w:ind w:left="0"/>
        <w:jc w:val="left"/>
      </w:pPr>
      <w:r>
        <w:rPr>
          <w:rFonts w:ascii="Arial" w:hAnsi="Arial" w:eastAsia="等线" w:cs="Arial"/>
          <w:sz w:val="22"/>
        </w:rPr>
        <w:t xml:space="preserve">      &lt;link href="https://fonts.googleapis.com/css2?family=DM+Sans:wght@400;500;600;700;800&amp;family=Noto+Sans+SC:wght@400;500;700&amp;display=swap" rel="stylesheet" /&gt;</w:t>
      </w:r>
    </w:p>
    <w:p w14:paraId="0E7CD136">
      <w:pPr>
        <w:spacing w:before="120" w:after="120" w:line="288" w:lineRule="auto"/>
        <w:ind w:left="0"/>
        <w:jc w:val="left"/>
      </w:pPr>
    </w:p>
    <w:p w14:paraId="2D83D6B5">
      <w:pPr>
        <w:spacing w:before="120" w:after="120" w:line="288" w:lineRule="auto"/>
        <w:ind w:left="0"/>
        <w:jc w:val="left"/>
      </w:pPr>
      <w:r>
        <w:rPr>
          <w:rFonts w:ascii="Arial" w:hAnsi="Arial" w:eastAsia="等线" w:cs="Arial"/>
          <w:sz w:val="22"/>
        </w:rPr>
        <w:t xml:space="preserve">      {/* Header */}</w:t>
      </w:r>
    </w:p>
    <w:p w14:paraId="52724AAD">
      <w:pPr>
        <w:spacing w:before="120" w:after="120" w:line="288" w:lineRule="auto"/>
        <w:ind w:left="0"/>
        <w:jc w:val="left"/>
      </w:pPr>
      <w:r>
        <w:rPr>
          <w:rFonts w:ascii="Arial" w:hAnsi="Arial" w:eastAsia="等线" w:cs="Arial"/>
          <w:sz w:val="22"/>
        </w:rPr>
        <w:t xml:space="preserve">      &lt;div style={{</w:t>
      </w:r>
    </w:p>
    <w:p w14:paraId="57A5E407">
      <w:pPr>
        <w:spacing w:before="120" w:after="120" w:line="288" w:lineRule="auto"/>
        <w:ind w:left="0"/>
        <w:jc w:val="left"/>
      </w:pPr>
      <w:r>
        <w:rPr>
          <w:rFonts w:ascii="Arial" w:hAnsi="Arial" w:eastAsia="等线" w:cs="Arial"/>
          <w:sz w:val="22"/>
        </w:rPr>
        <w:t xml:space="preserve">        background: "linear-gradient(135deg, #0f172a 0%, #1e3a5f 50%, #0f172a 100%)",</w:t>
      </w:r>
    </w:p>
    <w:p w14:paraId="23C4A443">
      <w:pPr>
        <w:spacing w:before="120" w:after="120" w:line="288" w:lineRule="auto"/>
        <w:ind w:left="0"/>
        <w:jc w:val="left"/>
      </w:pPr>
      <w:r>
        <w:rPr>
          <w:rFonts w:ascii="Arial" w:hAnsi="Arial" w:eastAsia="等线" w:cs="Arial"/>
          <w:sz w:val="22"/>
        </w:rPr>
        <w:t xml:space="preserve">        borderBottom: "1px solid #1e293b", padding: "28px 24px 20px",</w:t>
      </w:r>
    </w:p>
    <w:p w14:paraId="10AB56DC">
      <w:pPr>
        <w:spacing w:before="120" w:after="120" w:line="288" w:lineRule="auto"/>
        <w:ind w:left="0"/>
        <w:jc w:val="left"/>
      </w:pPr>
      <w:r>
        <w:rPr>
          <w:rFonts w:ascii="Arial" w:hAnsi="Arial" w:eastAsia="等线" w:cs="Arial"/>
          <w:sz w:val="22"/>
        </w:rPr>
        <w:t xml:space="preserve">      }}&gt;</w:t>
      </w:r>
    </w:p>
    <w:p w14:paraId="7C81D43B">
      <w:pPr>
        <w:spacing w:before="120" w:after="120" w:line="288" w:lineRule="auto"/>
        <w:ind w:left="0"/>
        <w:jc w:val="left"/>
      </w:pPr>
      <w:r>
        <w:rPr>
          <w:rFonts w:ascii="Arial" w:hAnsi="Arial" w:eastAsia="等线" w:cs="Arial"/>
          <w:sz w:val="22"/>
        </w:rPr>
        <w:t xml:space="preserve">        &lt;div style={{ maxWidth: 800, margin: "0 auto" }}&gt;</w:t>
      </w:r>
    </w:p>
    <w:p w14:paraId="70BDE250">
      <w:pPr>
        <w:spacing w:before="120" w:after="120" w:line="288" w:lineRule="auto"/>
        <w:ind w:left="0"/>
        <w:jc w:val="left"/>
      </w:pPr>
      <w:r>
        <w:rPr>
          <w:rFonts w:ascii="Arial" w:hAnsi="Arial" w:eastAsia="等线" w:cs="Arial"/>
          <w:sz w:val="22"/>
        </w:rPr>
        <w:t xml:space="preserve">          &lt;div style={{ display: "flex", alignItems: "center", gap: 12, marginBottom: 6 }}&gt;</w:t>
      </w:r>
    </w:p>
    <w:p w14:paraId="36E4FB41">
      <w:pPr>
        <w:spacing w:before="120" w:after="120" w:line="288" w:lineRule="auto"/>
        <w:ind w:left="0"/>
        <w:jc w:val="left"/>
      </w:pPr>
      <w:r>
        <w:rPr>
          <w:rFonts w:ascii="Arial" w:hAnsi="Arial" w:eastAsia="等线" w:cs="Arial"/>
          <w:sz w:val="22"/>
        </w:rPr>
        <w:t xml:space="preserve">            &lt;span style={{ fontSize: 28 }}&gt;🏆&lt;/span&gt;</w:t>
      </w:r>
    </w:p>
    <w:p w14:paraId="43AFABAB">
      <w:pPr>
        <w:spacing w:before="120" w:after="120" w:line="288" w:lineRule="auto"/>
        <w:ind w:left="0"/>
        <w:jc w:val="left"/>
      </w:pPr>
      <w:r>
        <w:rPr>
          <w:rFonts w:ascii="Arial" w:hAnsi="Arial" w:eastAsia="等线" w:cs="Arial"/>
          <w:sz w:val="22"/>
        </w:rPr>
        <w:t xml:space="preserve">            &lt;h1 style={{ fontSize: 22, fontWeight: 800, margin: 0, letterSpacing: "-0.5px",</w:t>
      </w:r>
    </w:p>
    <w:p w14:paraId="40C150A7">
      <w:pPr>
        <w:spacing w:before="120" w:after="120" w:line="288" w:lineRule="auto"/>
        <w:ind w:left="0"/>
        <w:jc w:val="left"/>
      </w:pPr>
      <w:r>
        <w:rPr>
          <w:rFonts w:ascii="Arial" w:hAnsi="Arial" w:eastAsia="等线" w:cs="Arial"/>
          <w:sz w:val="22"/>
        </w:rPr>
        <w:t xml:space="preserve">              background: "linear-gradient(90deg, #38bdf8, #34d399)", WebkitBackgroundClip: "text", WebkitTextFillColor: "transparent",</w:t>
      </w:r>
    </w:p>
    <w:p w14:paraId="17D49A14">
      <w:pPr>
        <w:spacing w:before="120" w:after="120" w:line="288" w:lineRule="auto"/>
        <w:ind w:left="0"/>
        <w:jc w:val="left"/>
      </w:pPr>
      <w:r>
        <w:rPr>
          <w:rFonts w:ascii="Arial" w:hAnsi="Arial" w:eastAsia="等线" w:cs="Arial"/>
          <w:sz w:val="22"/>
        </w:rPr>
        <w:t xml:space="preserve">            }}&gt;</w:t>
      </w:r>
    </w:p>
    <w:p w14:paraId="6A4B5D83">
      <w:pPr>
        <w:spacing w:before="120" w:after="120" w:line="288" w:lineRule="auto"/>
        <w:ind w:left="0"/>
        <w:jc w:val="left"/>
      </w:pPr>
      <w:r>
        <w:rPr>
          <w:rFonts w:ascii="Arial" w:hAnsi="Arial" w:eastAsia="等线" w:cs="Arial"/>
          <w:sz w:val="22"/>
        </w:rPr>
        <w:t xml:space="preserve">              Amazon Listing AI 评分系统</w:t>
      </w:r>
    </w:p>
    <w:p w14:paraId="7464DEF6">
      <w:pPr>
        <w:spacing w:before="120" w:after="120" w:line="288" w:lineRule="auto"/>
        <w:ind w:left="0"/>
        <w:jc w:val="left"/>
      </w:pPr>
      <w:r>
        <w:rPr>
          <w:rFonts w:ascii="Arial" w:hAnsi="Arial" w:eastAsia="等线" w:cs="Arial"/>
          <w:sz w:val="22"/>
        </w:rPr>
        <w:t xml:space="preserve">            &lt;/h1&gt;</w:t>
      </w:r>
    </w:p>
    <w:p w14:paraId="48883032">
      <w:pPr>
        <w:spacing w:before="120" w:after="120" w:line="288" w:lineRule="auto"/>
        <w:ind w:left="0"/>
        <w:jc w:val="left"/>
      </w:pPr>
      <w:r>
        <w:rPr>
          <w:rFonts w:ascii="Arial" w:hAnsi="Arial" w:eastAsia="等线" w:cs="Arial"/>
          <w:sz w:val="22"/>
        </w:rPr>
        <w:t xml:space="preserve">          &lt;/div&gt;</w:t>
      </w:r>
    </w:p>
    <w:p w14:paraId="601442A6">
      <w:pPr>
        <w:spacing w:before="120" w:after="120" w:line="288" w:lineRule="auto"/>
        <w:ind w:left="0"/>
        <w:jc w:val="left"/>
      </w:pPr>
      <w:r>
        <w:rPr>
          <w:rFonts w:ascii="Arial" w:hAnsi="Arial" w:eastAsia="等线" w:cs="Arial"/>
          <w:sz w:val="22"/>
        </w:rPr>
        <w:t xml:space="preserve">          &lt;p style={{ fontSize: 13, color: "#64748b", margin: 0 }}&gt;</w:t>
      </w:r>
    </w:p>
    <w:p w14:paraId="699F67C8">
      <w:pPr>
        <w:spacing w:before="120" w:after="120" w:line="288" w:lineRule="auto"/>
        <w:ind w:left="0"/>
        <w:jc w:val="left"/>
      </w:pPr>
      <w:r>
        <w:rPr>
          <w:rFonts w:ascii="Arial" w:hAnsi="Arial" w:eastAsia="等线" w:cs="Arial"/>
          <w:sz w:val="22"/>
        </w:rPr>
        <w:t xml:space="preserve">            CDQv3 + COSMO语义图谱 + Rufus AI助手 · 综合评分与改进建议</w:t>
      </w:r>
    </w:p>
    <w:p w14:paraId="0D6C4EED">
      <w:pPr>
        <w:spacing w:before="120" w:after="120" w:line="288" w:lineRule="auto"/>
        <w:ind w:left="0"/>
        <w:jc w:val="left"/>
      </w:pPr>
      <w:r>
        <w:rPr>
          <w:rFonts w:ascii="Arial" w:hAnsi="Arial" w:eastAsia="等线" w:cs="Arial"/>
          <w:sz w:val="22"/>
        </w:rPr>
        <w:t xml:space="preserve">          &lt;/p&gt;</w:t>
      </w:r>
    </w:p>
    <w:p w14:paraId="1B964C88">
      <w:pPr>
        <w:spacing w:before="120" w:after="120" w:line="288" w:lineRule="auto"/>
        <w:ind w:left="0"/>
        <w:jc w:val="left"/>
      </w:pPr>
      <w:r>
        <w:rPr>
          <w:rFonts w:ascii="Arial" w:hAnsi="Arial" w:eastAsia="等线" w:cs="Arial"/>
          <w:sz w:val="22"/>
        </w:rPr>
        <w:t xml:space="preserve">        &lt;/div&gt;</w:t>
      </w:r>
    </w:p>
    <w:p w14:paraId="5BB9C85A">
      <w:pPr>
        <w:spacing w:before="120" w:after="120" w:line="288" w:lineRule="auto"/>
        <w:ind w:left="0"/>
        <w:jc w:val="left"/>
      </w:pPr>
      <w:r>
        <w:rPr>
          <w:rFonts w:ascii="Arial" w:hAnsi="Arial" w:eastAsia="等线" w:cs="Arial"/>
          <w:sz w:val="22"/>
        </w:rPr>
        <w:t xml:space="preserve">      &lt;/div&gt;</w:t>
      </w:r>
    </w:p>
    <w:p w14:paraId="2555238E">
      <w:pPr>
        <w:spacing w:before="120" w:after="120" w:line="288" w:lineRule="auto"/>
        <w:ind w:left="0"/>
        <w:jc w:val="left"/>
      </w:pPr>
    </w:p>
    <w:p w14:paraId="2D65DF00">
      <w:pPr>
        <w:spacing w:before="120" w:after="120" w:line="288" w:lineRule="auto"/>
        <w:ind w:left="0"/>
        <w:jc w:val="left"/>
      </w:pPr>
      <w:r>
        <w:rPr>
          <w:rFonts w:ascii="Arial" w:hAnsi="Arial" w:eastAsia="等线" w:cs="Arial"/>
          <w:sz w:val="22"/>
        </w:rPr>
        <w:t xml:space="preserve">      {/* Tabs */}</w:t>
      </w:r>
    </w:p>
    <w:p w14:paraId="4CB7D03E">
      <w:pPr>
        <w:spacing w:before="120" w:after="120" w:line="288" w:lineRule="auto"/>
        <w:ind w:left="0"/>
        <w:jc w:val="left"/>
      </w:pPr>
      <w:r>
        <w:rPr>
          <w:rFonts w:ascii="Arial" w:hAnsi="Arial" w:eastAsia="等线" w:cs="Arial"/>
          <w:sz w:val="22"/>
        </w:rPr>
        <w:t xml:space="preserve">      &lt;div style={{ maxWidth: 800, margin: "0 auto", padding: "16px 24px 0" }}&gt;</w:t>
      </w:r>
    </w:p>
    <w:p w14:paraId="779D6C84">
      <w:pPr>
        <w:spacing w:before="120" w:after="120" w:line="288" w:lineRule="auto"/>
        <w:ind w:left="0"/>
        <w:jc w:val="left"/>
      </w:pPr>
      <w:r>
        <w:rPr>
          <w:rFonts w:ascii="Arial" w:hAnsi="Arial" w:eastAsia="等线" w:cs="Arial"/>
          <w:sz w:val="22"/>
        </w:rPr>
        <w:t xml:space="preserve">        &lt;div style={{ display: "flex", gap: 4, background: "#1e293b", borderRadius: 10, padding: 4 }}&gt;</w:t>
      </w:r>
    </w:p>
    <w:p w14:paraId="4149FFDD">
      <w:pPr>
        <w:spacing w:before="120" w:after="120" w:line="288" w:lineRule="auto"/>
        <w:ind w:left="0"/>
        <w:jc w:val="left"/>
      </w:pPr>
      <w:r>
        <w:rPr>
          <w:rFonts w:ascii="Arial" w:hAnsi="Arial" w:eastAsia="等线" w:cs="Arial"/>
          <w:sz w:val="22"/>
        </w:rPr>
        <w:t xml:space="preserve">          {[</w:t>
      </w:r>
    </w:p>
    <w:p w14:paraId="0F42ED7E">
      <w:pPr>
        <w:spacing w:before="120" w:after="120" w:line="288" w:lineRule="auto"/>
        <w:ind w:left="0"/>
        <w:jc w:val="left"/>
      </w:pPr>
      <w:r>
        <w:rPr>
          <w:rFonts w:ascii="Arial" w:hAnsi="Arial" w:eastAsia="等线" w:cs="Arial"/>
          <w:sz w:val="22"/>
        </w:rPr>
        <w:t xml:space="preserve">            { key: "score", label: "📊 评分面板" },</w:t>
      </w:r>
    </w:p>
    <w:p w14:paraId="0FA9BDE5">
      <w:pPr>
        <w:spacing w:before="120" w:after="120" w:line="288" w:lineRule="auto"/>
        <w:ind w:left="0"/>
        <w:jc w:val="left"/>
      </w:pPr>
      <w:r>
        <w:rPr>
          <w:rFonts w:ascii="Arial" w:hAnsi="Arial" w:eastAsia="等线" w:cs="Arial"/>
          <w:sz w:val="22"/>
        </w:rPr>
        <w:t xml:space="preserve">            { key: "improve", label: "🔧 改进建议" },</w:t>
      </w:r>
    </w:p>
    <w:p w14:paraId="22C3DD33">
      <w:pPr>
        <w:spacing w:before="120" w:after="120" w:line="288" w:lineRule="auto"/>
        <w:ind w:left="0"/>
        <w:jc w:val="left"/>
      </w:pPr>
      <w:r>
        <w:rPr>
          <w:rFonts w:ascii="Arial" w:hAnsi="Arial" w:eastAsia="等线" w:cs="Arial"/>
          <w:sz w:val="22"/>
        </w:rPr>
        <w:t xml:space="preserve">          ].map((t) =&gt; (</w:t>
      </w:r>
    </w:p>
    <w:p w14:paraId="44354223">
      <w:pPr>
        <w:spacing w:before="120" w:after="120" w:line="288" w:lineRule="auto"/>
        <w:ind w:left="0"/>
        <w:jc w:val="left"/>
      </w:pPr>
      <w:r>
        <w:rPr>
          <w:rFonts w:ascii="Arial" w:hAnsi="Arial" w:eastAsia="等线" w:cs="Arial"/>
          <w:sz w:val="22"/>
        </w:rPr>
        <w:t xml:space="preserve">            &lt;button</w:t>
      </w:r>
    </w:p>
    <w:p w14:paraId="5E2563D4">
      <w:pPr>
        <w:spacing w:before="120" w:after="120" w:line="288" w:lineRule="auto"/>
        <w:ind w:left="0"/>
        <w:jc w:val="left"/>
      </w:pPr>
      <w:r>
        <w:rPr>
          <w:rFonts w:ascii="Arial" w:hAnsi="Arial" w:eastAsia="等线" w:cs="Arial"/>
          <w:sz w:val="22"/>
        </w:rPr>
        <w:t xml:space="preserve">              key={t.key}</w:t>
      </w:r>
    </w:p>
    <w:p w14:paraId="380F5063">
      <w:pPr>
        <w:spacing w:before="120" w:after="120" w:line="288" w:lineRule="auto"/>
        <w:ind w:left="0"/>
        <w:jc w:val="left"/>
      </w:pPr>
      <w:r>
        <w:rPr>
          <w:rFonts w:ascii="Arial" w:hAnsi="Arial" w:eastAsia="等线" w:cs="Arial"/>
          <w:sz w:val="22"/>
        </w:rPr>
        <w:t xml:space="preserve">              onClick={() =&gt; setActiveTab(t.key)}</w:t>
      </w:r>
    </w:p>
    <w:p w14:paraId="1A250CF7">
      <w:pPr>
        <w:spacing w:before="120" w:after="120" w:line="288" w:lineRule="auto"/>
        <w:ind w:left="0"/>
        <w:jc w:val="left"/>
      </w:pPr>
      <w:r>
        <w:rPr>
          <w:rFonts w:ascii="Arial" w:hAnsi="Arial" w:eastAsia="等线" w:cs="Arial"/>
          <w:sz w:val="22"/>
        </w:rPr>
        <w:t xml:space="preserve">              style={{</w:t>
      </w:r>
    </w:p>
    <w:p w14:paraId="4D769836">
      <w:pPr>
        <w:spacing w:before="120" w:after="120" w:line="288" w:lineRule="auto"/>
        <w:ind w:left="0"/>
        <w:jc w:val="left"/>
      </w:pPr>
      <w:r>
        <w:rPr>
          <w:rFonts w:ascii="Arial" w:hAnsi="Arial" w:eastAsia="等线" w:cs="Arial"/>
          <w:sz w:val="22"/>
        </w:rPr>
        <w:t xml:space="preserve">                flex: 1, padding: "10px 0", border: "none", borderRadius: 8, cursor: "pointer",</w:t>
      </w:r>
    </w:p>
    <w:p w14:paraId="097D9478">
      <w:pPr>
        <w:spacing w:before="120" w:after="120" w:line="288" w:lineRule="auto"/>
        <w:ind w:left="0"/>
        <w:jc w:val="left"/>
      </w:pPr>
      <w:r>
        <w:rPr>
          <w:rFonts w:ascii="Arial" w:hAnsi="Arial" w:eastAsia="等线" w:cs="Arial"/>
          <w:sz w:val="22"/>
        </w:rPr>
        <w:t xml:space="preserve">                background: activeTab === t.key ? "#334155" : "transparent",</w:t>
      </w:r>
    </w:p>
    <w:p w14:paraId="6F439C6F">
      <w:pPr>
        <w:spacing w:before="120" w:after="120" w:line="288" w:lineRule="auto"/>
        <w:ind w:left="0"/>
        <w:jc w:val="left"/>
      </w:pPr>
      <w:r>
        <w:rPr>
          <w:rFonts w:ascii="Arial" w:hAnsi="Arial" w:eastAsia="等线" w:cs="Arial"/>
          <w:sz w:val="22"/>
        </w:rPr>
        <w:t xml:space="preserve">                color: activeTab === t.key ? "#e2e8f0" : "#64748b",</w:t>
      </w:r>
    </w:p>
    <w:p w14:paraId="51ABD084">
      <w:pPr>
        <w:spacing w:before="120" w:after="120" w:line="288" w:lineRule="auto"/>
        <w:ind w:left="0"/>
        <w:jc w:val="left"/>
      </w:pPr>
      <w:r>
        <w:rPr>
          <w:rFonts w:ascii="Arial" w:hAnsi="Arial" w:eastAsia="等线" w:cs="Arial"/>
          <w:sz w:val="22"/>
        </w:rPr>
        <w:t xml:space="preserve">                fontWeight: 600, fontSize: 14, transition: "all 0.2s",</w:t>
      </w:r>
    </w:p>
    <w:p w14:paraId="525F63F9">
      <w:pPr>
        <w:spacing w:before="120" w:after="120" w:line="288" w:lineRule="auto"/>
        <w:ind w:left="0"/>
        <w:jc w:val="left"/>
      </w:pPr>
      <w:r>
        <w:rPr>
          <w:rFonts w:ascii="Arial" w:hAnsi="Arial" w:eastAsia="等线" w:cs="Arial"/>
          <w:sz w:val="22"/>
        </w:rPr>
        <w:t xml:space="preserve">              }}</w:t>
      </w:r>
    </w:p>
    <w:p w14:paraId="579C2EB9">
      <w:pPr>
        <w:spacing w:before="120" w:after="120" w:line="288" w:lineRule="auto"/>
        <w:ind w:left="0"/>
        <w:jc w:val="left"/>
      </w:pPr>
      <w:r>
        <w:rPr>
          <w:rFonts w:ascii="Arial" w:hAnsi="Arial" w:eastAsia="等线" w:cs="Arial"/>
          <w:sz w:val="22"/>
        </w:rPr>
        <w:t xml:space="preserve">            &gt;</w:t>
      </w:r>
    </w:p>
    <w:p w14:paraId="14494A12">
      <w:pPr>
        <w:spacing w:before="120" w:after="120" w:line="288" w:lineRule="auto"/>
        <w:ind w:left="0"/>
        <w:jc w:val="left"/>
      </w:pPr>
      <w:r>
        <w:rPr>
          <w:rFonts w:ascii="Arial" w:hAnsi="Arial" w:eastAsia="等线" w:cs="Arial"/>
          <w:sz w:val="22"/>
        </w:rPr>
        <w:t xml:space="preserve">              {t.label}</w:t>
      </w:r>
    </w:p>
    <w:p w14:paraId="6D6C0E7A">
      <w:pPr>
        <w:spacing w:before="120" w:after="120" w:line="288" w:lineRule="auto"/>
        <w:ind w:left="0"/>
        <w:jc w:val="left"/>
      </w:pPr>
      <w:r>
        <w:rPr>
          <w:rFonts w:ascii="Arial" w:hAnsi="Arial" w:eastAsia="等线" w:cs="Arial"/>
          <w:sz w:val="22"/>
        </w:rPr>
        <w:t xml:space="preserve">            &lt;/button&gt;</w:t>
      </w:r>
    </w:p>
    <w:p w14:paraId="31F3497B">
      <w:pPr>
        <w:spacing w:before="120" w:after="120" w:line="288" w:lineRule="auto"/>
        <w:ind w:left="0"/>
        <w:jc w:val="left"/>
      </w:pPr>
      <w:r>
        <w:rPr>
          <w:rFonts w:ascii="Arial" w:hAnsi="Arial" w:eastAsia="等线" w:cs="Arial"/>
          <w:sz w:val="22"/>
        </w:rPr>
        <w:t xml:space="preserve">          ))}</w:t>
      </w:r>
    </w:p>
    <w:p w14:paraId="58F7A3C7">
      <w:pPr>
        <w:spacing w:before="120" w:after="120" w:line="288" w:lineRule="auto"/>
        <w:ind w:left="0"/>
        <w:jc w:val="left"/>
      </w:pPr>
      <w:r>
        <w:rPr>
          <w:rFonts w:ascii="Arial" w:hAnsi="Arial" w:eastAsia="等线" w:cs="Arial"/>
          <w:sz w:val="22"/>
        </w:rPr>
        <w:t xml:space="preserve">        &lt;/div&gt;</w:t>
      </w:r>
    </w:p>
    <w:p w14:paraId="7AF77CF4">
      <w:pPr>
        <w:spacing w:before="120" w:after="120" w:line="288" w:lineRule="auto"/>
        <w:ind w:left="0"/>
        <w:jc w:val="left"/>
      </w:pPr>
      <w:r>
        <w:rPr>
          <w:rFonts w:ascii="Arial" w:hAnsi="Arial" w:eastAsia="等线" w:cs="Arial"/>
          <w:sz w:val="22"/>
        </w:rPr>
        <w:t xml:space="preserve">      &lt;/div&gt;</w:t>
      </w:r>
    </w:p>
    <w:p w14:paraId="1F9DBDE7">
      <w:pPr>
        <w:spacing w:before="120" w:after="120" w:line="288" w:lineRule="auto"/>
        <w:ind w:left="0"/>
        <w:jc w:val="left"/>
      </w:pPr>
    </w:p>
    <w:p w14:paraId="502C497E">
      <w:pPr>
        <w:spacing w:before="120" w:after="120" w:line="288" w:lineRule="auto"/>
        <w:ind w:left="0"/>
        <w:jc w:val="left"/>
      </w:pPr>
      <w:r>
        <w:rPr>
          <w:rFonts w:ascii="Arial" w:hAnsi="Arial" w:eastAsia="等线" w:cs="Arial"/>
          <w:sz w:val="22"/>
        </w:rPr>
        <w:t xml:space="preserve">      &lt;div style={{ maxWidth: 800, margin: "0 auto", padding: "16px 24px 40px" }}&gt;</w:t>
      </w:r>
    </w:p>
    <w:p w14:paraId="7CFE385F">
      <w:pPr>
        <w:spacing w:before="120" w:after="120" w:line="288" w:lineRule="auto"/>
        <w:ind w:left="0"/>
        <w:jc w:val="left"/>
      </w:pPr>
      <w:r>
        <w:rPr>
          <w:rFonts w:ascii="Arial" w:hAnsi="Arial" w:eastAsia="等线" w:cs="Arial"/>
          <w:sz w:val="22"/>
        </w:rPr>
        <w:t xml:space="preserve">        {/* Score Ring */}</w:t>
      </w:r>
    </w:p>
    <w:p w14:paraId="755E1B80">
      <w:pPr>
        <w:spacing w:before="120" w:after="120" w:line="288" w:lineRule="auto"/>
        <w:ind w:left="0"/>
        <w:jc w:val="left"/>
      </w:pPr>
      <w:r>
        <w:rPr>
          <w:rFonts w:ascii="Arial" w:hAnsi="Arial" w:eastAsia="等线" w:cs="Arial"/>
          <w:sz w:val="22"/>
        </w:rPr>
        <w:t xml:space="preserve">        &lt;div style={{ display: "flex", justifyContent: "center", margin: "12px 0 20px" }}&gt;</w:t>
      </w:r>
    </w:p>
    <w:p w14:paraId="3E3C87FE">
      <w:pPr>
        <w:spacing w:before="120" w:after="120" w:line="288" w:lineRule="auto"/>
        <w:ind w:left="0"/>
        <w:jc w:val="left"/>
      </w:pPr>
      <w:r>
        <w:rPr>
          <w:rFonts w:ascii="Arial" w:hAnsi="Arial" w:eastAsia="等线" w:cs="Arial"/>
          <w:sz w:val="22"/>
        </w:rPr>
        <w:t xml:space="preserve">          &lt;ScoreRing pct={totalScore} /&gt;</w:t>
      </w:r>
    </w:p>
    <w:p w14:paraId="672E1223">
      <w:pPr>
        <w:spacing w:before="120" w:after="120" w:line="288" w:lineRule="auto"/>
        <w:ind w:left="0"/>
        <w:jc w:val="left"/>
      </w:pPr>
      <w:r>
        <w:rPr>
          <w:rFonts w:ascii="Arial" w:hAnsi="Arial" w:eastAsia="等线" w:cs="Arial"/>
          <w:sz w:val="22"/>
        </w:rPr>
        <w:t xml:space="preserve">        &lt;/div&gt;</w:t>
      </w:r>
    </w:p>
    <w:p w14:paraId="7846AC0E">
      <w:pPr>
        <w:spacing w:before="120" w:after="120" w:line="288" w:lineRule="auto"/>
        <w:ind w:left="0"/>
        <w:jc w:val="left"/>
      </w:pPr>
    </w:p>
    <w:p w14:paraId="5725B2EA">
      <w:pPr>
        <w:spacing w:before="120" w:after="120" w:line="288" w:lineRule="auto"/>
        <w:ind w:left="0"/>
        <w:jc w:val="left"/>
      </w:pPr>
      <w:r>
        <w:rPr>
          <w:rFonts w:ascii="Arial" w:hAnsi="Arial" w:eastAsia="等线" w:cs="Arial"/>
          <w:sz w:val="22"/>
        </w:rPr>
        <w:t xml:space="preserve">        {/* Section bars summary */}</w:t>
      </w:r>
    </w:p>
    <w:p w14:paraId="0F570DAF">
      <w:pPr>
        <w:spacing w:before="120" w:after="120" w:line="288" w:lineRule="auto"/>
        <w:ind w:left="0"/>
        <w:jc w:val="left"/>
      </w:pPr>
      <w:r>
        <w:rPr>
          <w:rFonts w:ascii="Arial" w:hAnsi="Arial" w:eastAsia="等线" w:cs="Arial"/>
          <w:sz w:val="22"/>
        </w:rPr>
        <w:t xml:space="preserve">        &lt;div style={{</w:t>
      </w:r>
    </w:p>
    <w:p w14:paraId="6799A079">
      <w:pPr>
        <w:spacing w:before="120" w:after="120" w:line="288" w:lineRule="auto"/>
        <w:ind w:left="0"/>
        <w:jc w:val="left"/>
      </w:pPr>
      <w:r>
        <w:rPr>
          <w:rFonts w:ascii="Arial" w:hAnsi="Arial" w:eastAsia="等线" w:cs="Arial"/>
          <w:sz w:val="22"/>
        </w:rPr>
        <w:t xml:space="preserve">          display: "grid", gridTemplateColumns: "repeat(auto-fill, minmax(180px, 1fr))",</w:t>
      </w:r>
    </w:p>
    <w:p w14:paraId="1D0E2A9A">
      <w:pPr>
        <w:spacing w:before="120" w:after="120" w:line="288" w:lineRule="auto"/>
        <w:ind w:left="0"/>
        <w:jc w:val="left"/>
      </w:pPr>
      <w:r>
        <w:rPr>
          <w:rFonts w:ascii="Arial" w:hAnsi="Arial" w:eastAsia="等线" w:cs="Arial"/>
          <w:sz w:val="22"/>
        </w:rPr>
        <w:t xml:space="preserve">          gap: 10, marginBottom: 24,</w:t>
      </w:r>
    </w:p>
    <w:p w14:paraId="3A6D29AF">
      <w:pPr>
        <w:spacing w:before="120" w:after="120" w:line="288" w:lineRule="auto"/>
        <w:ind w:left="0"/>
        <w:jc w:val="left"/>
      </w:pPr>
      <w:r>
        <w:rPr>
          <w:rFonts w:ascii="Arial" w:hAnsi="Arial" w:eastAsia="等线" w:cs="Arial"/>
          <w:sz w:val="22"/>
        </w:rPr>
        <w:t xml:space="preserve">        }}&gt;</w:t>
      </w:r>
    </w:p>
    <w:p w14:paraId="6AE19FCA">
      <w:pPr>
        <w:spacing w:before="120" w:after="120" w:line="288" w:lineRule="auto"/>
        <w:ind w:left="0"/>
        <w:jc w:val="left"/>
      </w:pPr>
      <w:r>
        <w:rPr>
          <w:rFonts w:ascii="Arial" w:hAnsi="Arial" w:eastAsia="等线" w:cs="Arial"/>
          <w:sz w:val="22"/>
        </w:rPr>
        <w:t xml:space="preserve">          {sectionScores.map((s) =&gt; {</w:t>
      </w:r>
    </w:p>
    <w:p w14:paraId="1866F7C5">
      <w:pPr>
        <w:spacing w:before="120" w:after="120" w:line="288" w:lineRule="auto"/>
        <w:ind w:left="0"/>
        <w:jc w:val="left"/>
      </w:pPr>
      <w:r>
        <w:rPr>
          <w:rFonts w:ascii="Arial" w:hAnsi="Arial" w:eastAsia="等线" w:cs="Arial"/>
          <w:sz w:val="22"/>
        </w:rPr>
        <w:t xml:space="preserve">            const g = getGrade(s.pct);</w:t>
      </w:r>
    </w:p>
    <w:p w14:paraId="554E3B9E">
      <w:pPr>
        <w:spacing w:before="120" w:after="120" w:line="288" w:lineRule="auto"/>
        <w:ind w:left="0"/>
        <w:jc w:val="left"/>
      </w:pPr>
      <w:r>
        <w:rPr>
          <w:rFonts w:ascii="Arial" w:hAnsi="Arial" w:eastAsia="等线" w:cs="Arial"/>
          <w:sz w:val="22"/>
        </w:rPr>
        <w:t xml:space="preserve">            return (</w:t>
      </w:r>
    </w:p>
    <w:p w14:paraId="69392030">
      <w:pPr>
        <w:spacing w:before="120" w:after="120" w:line="288" w:lineRule="auto"/>
        <w:ind w:left="0"/>
        <w:jc w:val="left"/>
      </w:pPr>
      <w:r>
        <w:rPr>
          <w:rFonts w:ascii="Arial" w:hAnsi="Arial" w:eastAsia="等线" w:cs="Arial"/>
          <w:sz w:val="22"/>
        </w:rPr>
        <w:t xml:space="preserve">              &lt;div key={s.id} style={{</w:t>
      </w:r>
    </w:p>
    <w:p w14:paraId="50EDA75A">
      <w:pPr>
        <w:spacing w:before="120" w:after="120" w:line="288" w:lineRule="auto"/>
        <w:ind w:left="0"/>
        <w:jc w:val="left"/>
      </w:pPr>
      <w:r>
        <w:rPr>
          <w:rFonts w:ascii="Arial" w:hAnsi="Arial" w:eastAsia="等线" w:cs="Arial"/>
          <w:sz w:val="22"/>
        </w:rPr>
        <w:t xml:space="preserve">                background: "#1e293b", borderRadius: 10, padding: "12px 14px",</w:t>
      </w:r>
    </w:p>
    <w:p w14:paraId="5FDA573E">
      <w:pPr>
        <w:spacing w:before="120" w:after="120" w:line="288" w:lineRule="auto"/>
        <w:ind w:left="0"/>
        <w:jc w:val="left"/>
      </w:pPr>
      <w:r>
        <w:rPr>
          <w:rFonts w:ascii="Arial" w:hAnsi="Arial" w:eastAsia="等线" w:cs="Arial"/>
          <w:sz w:val="22"/>
        </w:rPr>
        <w:t xml:space="preserve">                border: expandedSection === s.id ? </w:t>
      </w:r>
      <w:r>
        <w:rPr>
          <w:rFonts w:ascii="Consolas" w:hAnsi="Consolas" w:eastAsia="Consolas" w:cs="Consolas"/>
          <w:sz w:val="22"/>
          <w:shd w:val="clear" w:fill="EFF0F1"/>
        </w:rPr>
        <w:t>1px solid ${g.color}</w:t>
      </w:r>
      <w:r>
        <w:rPr>
          <w:rFonts w:ascii="Arial" w:hAnsi="Arial" w:eastAsia="等线" w:cs="Arial"/>
          <w:sz w:val="22"/>
        </w:rPr>
        <w:t xml:space="preserve"> : "1px solid #334155",</w:t>
      </w:r>
    </w:p>
    <w:p w14:paraId="3F337A28">
      <w:pPr>
        <w:spacing w:before="120" w:after="120" w:line="288" w:lineRule="auto"/>
        <w:ind w:left="0"/>
        <w:jc w:val="left"/>
      </w:pPr>
      <w:r>
        <w:rPr>
          <w:rFonts w:ascii="Arial" w:hAnsi="Arial" w:eastAsia="等线" w:cs="Arial"/>
          <w:sz w:val="22"/>
        </w:rPr>
        <w:t xml:space="preserve">                cursor: "pointer", transition: "border 0.2s",</w:t>
      </w:r>
    </w:p>
    <w:p w14:paraId="6036F04A">
      <w:pPr>
        <w:spacing w:before="120" w:after="120" w:line="288" w:lineRule="auto"/>
        <w:ind w:left="0"/>
        <w:jc w:val="left"/>
      </w:pPr>
      <w:r>
        <w:rPr>
          <w:rFonts w:ascii="Arial" w:hAnsi="Arial" w:eastAsia="等线" w:cs="Arial"/>
          <w:sz w:val="22"/>
        </w:rPr>
        <w:t xml:space="preserve">              }}</w:t>
      </w:r>
    </w:p>
    <w:p w14:paraId="6BE09182">
      <w:pPr>
        <w:spacing w:before="120" w:after="120" w:line="288" w:lineRule="auto"/>
        <w:ind w:left="0"/>
        <w:jc w:val="left"/>
      </w:pPr>
      <w:r>
        <w:rPr>
          <w:rFonts w:ascii="Arial" w:hAnsi="Arial" w:eastAsia="等线" w:cs="Arial"/>
          <w:sz w:val="22"/>
        </w:rPr>
        <w:t xml:space="preserve">                onClick={() =&gt; { setExpandedSection(s.id); setActiveTab("score"); }}</w:t>
      </w:r>
    </w:p>
    <w:p w14:paraId="2532FE6F">
      <w:pPr>
        <w:spacing w:before="120" w:after="120" w:line="288" w:lineRule="auto"/>
        <w:ind w:left="0"/>
        <w:jc w:val="left"/>
      </w:pPr>
      <w:r>
        <w:rPr>
          <w:rFonts w:ascii="Arial" w:hAnsi="Arial" w:eastAsia="等线" w:cs="Arial"/>
          <w:sz w:val="22"/>
        </w:rPr>
        <w:t xml:space="preserve">              &gt;</w:t>
      </w:r>
    </w:p>
    <w:p w14:paraId="3751D8BF">
      <w:pPr>
        <w:spacing w:before="120" w:after="120" w:line="288" w:lineRule="auto"/>
        <w:ind w:left="0"/>
        <w:jc w:val="left"/>
      </w:pPr>
      <w:r>
        <w:rPr>
          <w:rFonts w:ascii="Arial" w:hAnsi="Arial" w:eastAsia="等线" w:cs="Arial"/>
          <w:sz w:val="22"/>
        </w:rPr>
        <w:t xml:space="preserve">                &lt;div style={{ display: "flex", justifyContent: "space-between", alignItems: "center", marginBottom: 6 }}&gt;</w:t>
      </w:r>
    </w:p>
    <w:p w14:paraId="738902B3">
      <w:pPr>
        <w:spacing w:before="120" w:after="120" w:line="288" w:lineRule="auto"/>
        <w:ind w:left="0"/>
        <w:jc w:val="left"/>
      </w:pPr>
      <w:r>
        <w:rPr>
          <w:rFonts w:ascii="Arial" w:hAnsi="Arial" w:eastAsia="等线" w:cs="Arial"/>
          <w:sz w:val="22"/>
        </w:rPr>
        <w:t xml:space="preserve">                  &lt;span style={{ fontSize: 12, fontWeight: 600 }}&gt;{s.icon} {s.label.split(" ")[0]}&lt;/span&gt;</w:t>
      </w:r>
    </w:p>
    <w:p w14:paraId="6A344FEE">
      <w:pPr>
        <w:spacing w:before="120" w:after="120" w:line="288" w:lineRule="auto"/>
        <w:ind w:left="0"/>
        <w:jc w:val="left"/>
      </w:pPr>
      <w:r>
        <w:rPr>
          <w:rFonts w:ascii="Arial" w:hAnsi="Arial" w:eastAsia="等线" w:cs="Arial"/>
          <w:sz w:val="22"/>
        </w:rPr>
        <w:t xml:space="preserve">                  &lt;span style={{ fontSize: 13, fontWeight: 700, color: g.color }}&gt;{Math.round(s.pct)}%&lt;/span&gt;</w:t>
      </w:r>
    </w:p>
    <w:p w14:paraId="56AD0412">
      <w:pPr>
        <w:spacing w:before="120" w:after="120" w:line="288" w:lineRule="auto"/>
        <w:ind w:left="0"/>
        <w:jc w:val="left"/>
      </w:pPr>
      <w:r>
        <w:rPr>
          <w:rFonts w:ascii="Arial" w:hAnsi="Arial" w:eastAsia="等线" w:cs="Arial"/>
          <w:sz w:val="22"/>
        </w:rPr>
        <w:t xml:space="preserve">                &lt;/div&gt;</w:t>
      </w:r>
    </w:p>
    <w:p w14:paraId="4F8E60EB">
      <w:pPr>
        <w:spacing w:before="120" w:after="120" w:line="288" w:lineRule="auto"/>
        <w:ind w:left="0"/>
        <w:jc w:val="left"/>
      </w:pPr>
      <w:r>
        <w:rPr>
          <w:rFonts w:ascii="Arial" w:hAnsi="Arial" w:eastAsia="等线" w:cs="Arial"/>
          <w:sz w:val="22"/>
        </w:rPr>
        <w:t xml:space="preserve">                &lt;MiniBar pct={s.pct} color={g.color} /&gt;</w:t>
      </w:r>
    </w:p>
    <w:p w14:paraId="34EED09D">
      <w:pPr>
        <w:spacing w:before="120" w:after="120" w:line="288" w:lineRule="auto"/>
        <w:ind w:left="0"/>
        <w:jc w:val="left"/>
      </w:pPr>
      <w:r>
        <w:rPr>
          <w:rFonts w:ascii="Arial" w:hAnsi="Arial" w:eastAsia="等线" w:cs="Arial"/>
          <w:sz w:val="22"/>
        </w:rPr>
        <w:t xml:space="preserve">              &lt;/div&gt;</w:t>
      </w:r>
    </w:p>
    <w:p w14:paraId="68FBB0ED">
      <w:pPr>
        <w:spacing w:before="120" w:after="120" w:line="288" w:lineRule="auto"/>
        <w:ind w:left="0"/>
        <w:jc w:val="left"/>
      </w:pPr>
      <w:r>
        <w:rPr>
          <w:rFonts w:ascii="Arial" w:hAnsi="Arial" w:eastAsia="等线" w:cs="Arial"/>
          <w:sz w:val="22"/>
        </w:rPr>
        <w:t xml:space="preserve">            );</w:t>
      </w:r>
    </w:p>
    <w:p w14:paraId="7303A521">
      <w:pPr>
        <w:spacing w:before="120" w:after="120" w:line="288" w:lineRule="auto"/>
        <w:ind w:left="0"/>
        <w:jc w:val="left"/>
      </w:pPr>
      <w:r>
        <w:rPr>
          <w:rFonts w:ascii="Arial" w:hAnsi="Arial" w:eastAsia="等线" w:cs="Arial"/>
          <w:sz w:val="22"/>
        </w:rPr>
        <w:t xml:space="preserve">          })}</w:t>
      </w:r>
    </w:p>
    <w:p w14:paraId="4E89FB56">
      <w:pPr>
        <w:spacing w:before="120" w:after="120" w:line="288" w:lineRule="auto"/>
        <w:ind w:left="0"/>
        <w:jc w:val="left"/>
      </w:pPr>
      <w:r>
        <w:rPr>
          <w:rFonts w:ascii="Arial" w:hAnsi="Arial" w:eastAsia="等线" w:cs="Arial"/>
          <w:sz w:val="22"/>
        </w:rPr>
        <w:t xml:space="preserve">        &lt;/div&gt;</w:t>
      </w:r>
    </w:p>
    <w:p w14:paraId="727302F0">
      <w:pPr>
        <w:spacing w:before="120" w:after="120" w:line="288" w:lineRule="auto"/>
        <w:ind w:left="0"/>
        <w:jc w:val="left"/>
      </w:pPr>
    </w:p>
    <w:p w14:paraId="0EBD73B3">
      <w:pPr>
        <w:spacing w:before="120" w:after="120" w:line="288" w:lineRule="auto"/>
        <w:ind w:left="0"/>
        <w:jc w:val="left"/>
      </w:pPr>
      <w:r>
        <w:rPr>
          <w:rFonts w:ascii="Arial" w:hAnsi="Arial" w:eastAsia="等线" w:cs="Arial"/>
          <w:sz w:val="22"/>
        </w:rPr>
        <w:t xml:space="preserve">        {activeTab === "score" &amp;&amp; (</w:t>
      </w:r>
    </w:p>
    <w:p w14:paraId="44466914">
      <w:pPr>
        <w:spacing w:before="120" w:after="120" w:line="288" w:lineRule="auto"/>
        <w:ind w:left="0"/>
        <w:jc w:val="left"/>
      </w:pPr>
      <w:r>
        <w:rPr>
          <w:rFonts w:ascii="Arial" w:hAnsi="Arial" w:eastAsia="等线" w:cs="Arial"/>
          <w:sz w:val="22"/>
        </w:rPr>
        <w:t xml:space="preserve">          &lt;&gt;</w:t>
      </w:r>
    </w:p>
    <w:p w14:paraId="251B5FA1">
      <w:pPr>
        <w:spacing w:before="120" w:after="120" w:line="288" w:lineRule="auto"/>
        <w:ind w:left="0"/>
        <w:jc w:val="left"/>
      </w:pPr>
      <w:r>
        <w:rPr>
          <w:rFonts w:ascii="Arial" w:hAnsi="Arial" w:eastAsia="等线" w:cs="Arial"/>
          <w:sz w:val="22"/>
        </w:rPr>
        <w:t xml:space="preserve">            {/* Expanded section detail */}</w:t>
      </w:r>
    </w:p>
    <w:p w14:paraId="78728C3E">
      <w:pPr>
        <w:spacing w:before="120" w:after="120" w:line="288" w:lineRule="auto"/>
        <w:ind w:left="0"/>
        <w:jc w:val="left"/>
      </w:pPr>
      <w:r>
        <w:rPr>
          <w:rFonts w:ascii="Arial" w:hAnsi="Arial" w:eastAsia="等线" w:cs="Arial"/>
          <w:sz w:val="22"/>
        </w:rPr>
        <w:t xml:space="preserve">            {SECTIONS.map((section) =&gt; {</w:t>
      </w:r>
    </w:p>
    <w:p w14:paraId="4FCB93DA">
      <w:pPr>
        <w:spacing w:before="120" w:after="120" w:line="288" w:lineRule="auto"/>
        <w:ind w:left="0"/>
        <w:jc w:val="left"/>
      </w:pPr>
      <w:r>
        <w:rPr>
          <w:rFonts w:ascii="Arial" w:hAnsi="Arial" w:eastAsia="等线" w:cs="Arial"/>
          <w:sz w:val="22"/>
        </w:rPr>
        <w:t xml:space="preserve">              const isOpen = expandedSection === section.id;</w:t>
      </w:r>
    </w:p>
    <w:p w14:paraId="6E51C9E5">
      <w:pPr>
        <w:spacing w:before="120" w:after="120" w:line="288" w:lineRule="auto"/>
        <w:ind w:left="0"/>
        <w:jc w:val="left"/>
      </w:pPr>
      <w:r>
        <w:rPr>
          <w:rFonts w:ascii="Arial" w:hAnsi="Arial" w:eastAsia="等线" w:cs="Arial"/>
          <w:sz w:val="22"/>
        </w:rPr>
        <w:t xml:space="preserve">              const ss = sectionScores.find((x) =&gt; x.id === section.id);</w:t>
      </w:r>
    </w:p>
    <w:p w14:paraId="7629573A">
      <w:pPr>
        <w:spacing w:before="120" w:after="120" w:line="288" w:lineRule="auto"/>
        <w:ind w:left="0"/>
        <w:jc w:val="left"/>
      </w:pPr>
      <w:r>
        <w:rPr>
          <w:rFonts w:ascii="Arial" w:hAnsi="Arial" w:eastAsia="等线" w:cs="Arial"/>
          <w:sz w:val="22"/>
        </w:rPr>
        <w:t xml:space="preserve">              const g = getGrade(ss.pct);</w:t>
      </w:r>
    </w:p>
    <w:p w14:paraId="62BA56B8">
      <w:pPr>
        <w:spacing w:before="120" w:after="120" w:line="288" w:lineRule="auto"/>
        <w:ind w:left="0"/>
        <w:jc w:val="left"/>
      </w:pPr>
      <w:r>
        <w:rPr>
          <w:rFonts w:ascii="Arial" w:hAnsi="Arial" w:eastAsia="等线" w:cs="Arial"/>
          <w:sz w:val="22"/>
        </w:rPr>
        <w:t xml:space="preserve">              return (</w:t>
      </w:r>
    </w:p>
    <w:p w14:paraId="4E78FB2D">
      <w:pPr>
        <w:spacing w:before="120" w:after="120" w:line="288" w:lineRule="auto"/>
        <w:ind w:left="0"/>
        <w:jc w:val="left"/>
      </w:pPr>
      <w:r>
        <w:rPr>
          <w:rFonts w:ascii="Arial" w:hAnsi="Arial" w:eastAsia="等线" w:cs="Arial"/>
          <w:sz w:val="22"/>
        </w:rPr>
        <w:t xml:space="preserve">                &lt;div key={section.id} style={{ marginBottom: 10 }}&gt;</w:t>
      </w:r>
    </w:p>
    <w:p w14:paraId="78A91FB8">
      <w:pPr>
        <w:spacing w:before="120" w:after="120" w:line="288" w:lineRule="auto"/>
        <w:ind w:left="0"/>
        <w:jc w:val="left"/>
      </w:pPr>
      <w:r>
        <w:rPr>
          <w:rFonts w:ascii="Arial" w:hAnsi="Arial" w:eastAsia="等线" w:cs="Arial"/>
          <w:sz w:val="22"/>
        </w:rPr>
        <w:t xml:space="preserve">                  &lt;button</w:t>
      </w:r>
    </w:p>
    <w:p w14:paraId="61EC82FC">
      <w:pPr>
        <w:spacing w:before="120" w:after="120" w:line="288" w:lineRule="auto"/>
        <w:ind w:left="0"/>
        <w:jc w:val="left"/>
      </w:pPr>
      <w:r>
        <w:rPr>
          <w:rFonts w:ascii="Arial" w:hAnsi="Arial" w:eastAsia="等线" w:cs="Arial"/>
          <w:sz w:val="22"/>
        </w:rPr>
        <w:t xml:space="preserve">                    onClick={() =&gt; setExpandedSection(isOpen ? null : section.id)}</w:t>
      </w:r>
    </w:p>
    <w:p w14:paraId="00887361">
      <w:pPr>
        <w:spacing w:before="120" w:after="120" w:line="288" w:lineRule="auto"/>
        <w:ind w:left="0"/>
        <w:jc w:val="left"/>
      </w:pPr>
      <w:r>
        <w:rPr>
          <w:rFonts w:ascii="Arial" w:hAnsi="Arial" w:eastAsia="等线" w:cs="Arial"/>
          <w:sz w:val="22"/>
        </w:rPr>
        <w:t xml:space="preserve">                    style={{</w:t>
      </w:r>
    </w:p>
    <w:p w14:paraId="65068630">
      <w:pPr>
        <w:spacing w:before="120" w:after="120" w:line="288" w:lineRule="auto"/>
        <w:ind w:left="0"/>
        <w:jc w:val="left"/>
      </w:pPr>
      <w:r>
        <w:rPr>
          <w:rFonts w:ascii="Arial" w:hAnsi="Arial" w:eastAsia="等线" w:cs="Arial"/>
          <w:sz w:val="22"/>
        </w:rPr>
        <w:t xml:space="preserve">                      width: "100%", display: "flex", justifyContent: "space-between", alignItems: "center",</w:t>
      </w:r>
    </w:p>
    <w:p w14:paraId="063EEA34">
      <w:pPr>
        <w:spacing w:before="120" w:after="120" w:line="288" w:lineRule="auto"/>
        <w:ind w:left="0"/>
        <w:jc w:val="left"/>
      </w:pPr>
      <w:r>
        <w:rPr>
          <w:rFonts w:ascii="Arial" w:hAnsi="Arial" w:eastAsia="等线" w:cs="Arial"/>
          <w:sz w:val="22"/>
        </w:rPr>
        <w:t xml:space="preserve">                      background: "#1e293b", border: "1px solid #334155", borderRadius: isOpen ? "10px 10px 0 0" : 10,</w:t>
      </w:r>
    </w:p>
    <w:p w14:paraId="38E68F2C">
      <w:pPr>
        <w:spacing w:before="120" w:after="120" w:line="288" w:lineRule="auto"/>
        <w:ind w:left="0"/>
        <w:jc w:val="left"/>
      </w:pPr>
      <w:r>
        <w:rPr>
          <w:rFonts w:ascii="Arial" w:hAnsi="Arial" w:eastAsia="等线" w:cs="Arial"/>
          <w:sz w:val="22"/>
        </w:rPr>
        <w:t xml:space="preserve">                      padding: "14px 16px", cursor: "pointer", color: "#e2e8f0",</w:t>
      </w:r>
    </w:p>
    <w:p w14:paraId="3C5BA9E2">
      <w:pPr>
        <w:spacing w:before="120" w:after="120" w:line="288" w:lineRule="auto"/>
        <w:ind w:left="0"/>
        <w:jc w:val="left"/>
      </w:pPr>
      <w:r>
        <w:rPr>
          <w:rFonts w:ascii="Arial" w:hAnsi="Arial" w:eastAsia="等线" w:cs="Arial"/>
          <w:sz w:val="22"/>
        </w:rPr>
        <w:t xml:space="preserve">                    }}</w:t>
      </w:r>
    </w:p>
    <w:p w14:paraId="34BCA1AC">
      <w:pPr>
        <w:spacing w:before="120" w:after="120" w:line="288" w:lineRule="auto"/>
        <w:ind w:left="0"/>
        <w:jc w:val="left"/>
      </w:pPr>
      <w:r>
        <w:rPr>
          <w:rFonts w:ascii="Arial" w:hAnsi="Arial" w:eastAsia="等线" w:cs="Arial"/>
          <w:sz w:val="22"/>
        </w:rPr>
        <w:t xml:space="preserve">                  &gt;</w:t>
      </w:r>
    </w:p>
    <w:p w14:paraId="0873E512">
      <w:pPr>
        <w:spacing w:before="120" w:after="120" w:line="288" w:lineRule="auto"/>
        <w:ind w:left="0"/>
        <w:jc w:val="left"/>
      </w:pPr>
      <w:r>
        <w:rPr>
          <w:rFonts w:ascii="Arial" w:hAnsi="Arial" w:eastAsia="等线" w:cs="Arial"/>
          <w:sz w:val="22"/>
        </w:rPr>
        <w:t xml:space="preserve">                    &lt;span style={{ fontWeight: 700, fontSize: 15 }}&gt;{section.icon} {section.label}&lt;/span&gt;</w:t>
      </w:r>
    </w:p>
    <w:p w14:paraId="28DB9A51">
      <w:pPr>
        <w:spacing w:before="120" w:after="120" w:line="288" w:lineRule="auto"/>
        <w:ind w:left="0"/>
        <w:jc w:val="left"/>
      </w:pPr>
      <w:r>
        <w:rPr>
          <w:rFonts w:ascii="Arial" w:hAnsi="Arial" w:eastAsia="等线" w:cs="Arial"/>
          <w:sz w:val="22"/>
        </w:rPr>
        <w:t xml:space="preserve">                    &lt;div style={{ display: "flex", alignItems: "center", gap: 10 }}&gt;</w:t>
      </w:r>
    </w:p>
    <w:p w14:paraId="0A96A848">
      <w:pPr>
        <w:spacing w:before="120" w:after="120" w:line="288" w:lineRule="auto"/>
        <w:ind w:left="0"/>
        <w:jc w:val="left"/>
      </w:pPr>
      <w:r>
        <w:rPr>
          <w:rFonts w:ascii="Arial" w:hAnsi="Arial" w:eastAsia="等线" w:cs="Arial"/>
          <w:sz w:val="22"/>
        </w:rPr>
        <w:t xml:space="preserve">                      &lt;span style={{ fontSize: 13, fontWeight: 600, color: g.color }}&gt;</w:t>
      </w:r>
    </w:p>
    <w:p w14:paraId="42BC14DE">
      <w:pPr>
        <w:spacing w:before="120" w:after="120" w:line="288" w:lineRule="auto"/>
        <w:ind w:left="0"/>
        <w:jc w:val="left"/>
      </w:pPr>
      <w:r>
        <w:rPr>
          <w:rFonts w:ascii="Arial" w:hAnsi="Arial" w:eastAsia="等线" w:cs="Arial"/>
          <w:sz w:val="22"/>
        </w:rPr>
        <w:t xml:space="preserve">                        {ss.gotW.toFixed(1)}/{ss.maxW} ({Math.round(ss.pct)}%)</w:t>
      </w:r>
    </w:p>
    <w:p w14:paraId="6ED9235F">
      <w:pPr>
        <w:spacing w:before="120" w:after="120" w:line="288" w:lineRule="auto"/>
        <w:ind w:left="0"/>
        <w:jc w:val="left"/>
      </w:pPr>
      <w:r>
        <w:rPr>
          <w:rFonts w:ascii="Arial" w:hAnsi="Arial" w:eastAsia="等线" w:cs="Arial"/>
          <w:sz w:val="22"/>
        </w:rPr>
        <w:t xml:space="preserve">                      &lt;/span&gt;</w:t>
      </w:r>
    </w:p>
    <w:p w14:paraId="325F1B47">
      <w:pPr>
        <w:spacing w:before="120" w:after="120" w:line="288" w:lineRule="auto"/>
        <w:ind w:left="0"/>
        <w:jc w:val="left"/>
      </w:pPr>
      <w:r>
        <w:rPr>
          <w:rFonts w:ascii="Arial" w:hAnsi="Arial" w:eastAsia="等线" w:cs="Arial"/>
          <w:sz w:val="22"/>
        </w:rPr>
        <w:t xml:space="preserve">                      &lt;span style={{ fontSize: 18, color: "#64748b", transition: "transform 0.2s", transform: isOpen ? "rotate(180deg)" : "rotate(0)" }}&gt;▾&lt;/span&gt;</w:t>
      </w:r>
    </w:p>
    <w:p w14:paraId="52AF2FD5">
      <w:pPr>
        <w:spacing w:before="120" w:after="120" w:line="288" w:lineRule="auto"/>
        <w:ind w:left="0"/>
        <w:jc w:val="left"/>
      </w:pPr>
      <w:r>
        <w:rPr>
          <w:rFonts w:ascii="Arial" w:hAnsi="Arial" w:eastAsia="等线" w:cs="Arial"/>
          <w:sz w:val="22"/>
        </w:rPr>
        <w:t xml:space="preserve">                    &lt;/div&gt;</w:t>
      </w:r>
    </w:p>
    <w:p w14:paraId="43FB504C">
      <w:pPr>
        <w:spacing w:before="120" w:after="120" w:line="288" w:lineRule="auto"/>
        <w:ind w:left="0"/>
        <w:jc w:val="left"/>
      </w:pPr>
      <w:r>
        <w:rPr>
          <w:rFonts w:ascii="Arial" w:hAnsi="Arial" w:eastAsia="等线" w:cs="Arial"/>
          <w:sz w:val="22"/>
        </w:rPr>
        <w:t xml:space="preserve">                  &lt;/button&gt;</w:t>
      </w:r>
    </w:p>
    <w:p w14:paraId="278705C1">
      <w:pPr>
        <w:spacing w:before="120" w:after="120" w:line="288" w:lineRule="auto"/>
        <w:ind w:left="0"/>
        <w:jc w:val="left"/>
      </w:pPr>
      <w:r>
        <w:rPr>
          <w:rFonts w:ascii="Arial" w:hAnsi="Arial" w:eastAsia="等线" w:cs="Arial"/>
          <w:sz w:val="22"/>
        </w:rPr>
        <w:t xml:space="preserve">                  {isOpen &amp;&amp; (</w:t>
      </w:r>
    </w:p>
    <w:p w14:paraId="1F9AA47B">
      <w:pPr>
        <w:spacing w:before="120" w:after="120" w:line="288" w:lineRule="auto"/>
        <w:ind w:left="0"/>
        <w:jc w:val="left"/>
      </w:pPr>
      <w:r>
        <w:rPr>
          <w:rFonts w:ascii="Arial" w:hAnsi="Arial" w:eastAsia="等线" w:cs="Arial"/>
          <w:sz w:val="22"/>
        </w:rPr>
        <w:t xml:space="preserve">                    &lt;div style={{</w:t>
      </w:r>
    </w:p>
    <w:p w14:paraId="2ED67477">
      <w:pPr>
        <w:spacing w:before="120" w:after="120" w:line="288" w:lineRule="auto"/>
        <w:ind w:left="0"/>
        <w:jc w:val="left"/>
      </w:pPr>
      <w:r>
        <w:rPr>
          <w:rFonts w:ascii="Arial" w:hAnsi="Arial" w:eastAsia="等线" w:cs="Arial"/>
          <w:sz w:val="22"/>
        </w:rPr>
        <w:t xml:space="preserve">                      background: "#1e293b", border: "1px solid #334155", borderTop: "none",</w:t>
      </w:r>
    </w:p>
    <w:p w14:paraId="647360B4">
      <w:pPr>
        <w:spacing w:before="120" w:after="120" w:line="288" w:lineRule="auto"/>
        <w:ind w:left="0"/>
        <w:jc w:val="left"/>
      </w:pPr>
      <w:r>
        <w:rPr>
          <w:rFonts w:ascii="Arial" w:hAnsi="Arial" w:eastAsia="等线" w:cs="Arial"/>
          <w:sz w:val="22"/>
        </w:rPr>
        <w:t xml:space="preserve">                      borderRadius: "0 0 10px 10px", padding: "8px 0",</w:t>
      </w:r>
    </w:p>
    <w:p w14:paraId="3698C5B0">
      <w:pPr>
        <w:spacing w:before="120" w:after="120" w:line="288" w:lineRule="auto"/>
        <w:ind w:left="0"/>
        <w:jc w:val="left"/>
      </w:pPr>
      <w:r>
        <w:rPr>
          <w:rFonts w:ascii="Arial" w:hAnsi="Arial" w:eastAsia="等线" w:cs="Arial"/>
          <w:sz w:val="22"/>
        </w:rPr>
        <w:t xml:space="preserve">                    }}&gt;</w:t>
      </w:r>
    </w:p>
    <w:p w14:paraId="409D8029">
      <w:pPr>
        <w:spacing w:before="120" w:after="120" w:line="288" w:lineRule="auto"/>
        <w:ind w:left="0"/>
        <w:jc w:val="left"/>
      </w:pPr>
      <w:r>
        <w:rPr>
          <w:rFonts w:ascii="Arial" w:hAnsi="Arial" w:eastAsia="等线" w:cs="Arial"/>
          <w:sz w:val="22"/>
        </w:rPr>
        <w:t xml:space="preserve">                      {section.items.map((item) =&gt; {</w:t>
      </w:r>
    </w:p>
    <w:p w14:paraId="7F92A80C">
      <w:pPr>
        <w:spacing w:before="120" w:after="120" w:line="288" w:lineRule="auto"/>
        <w:ind w:left="0"/>
        <w:jc w:val="left"/>
      </w:pPr>
      <w:r>
        <w:rPr>
          <w:rFonts w:ascii="Arial" w:hAnsi="Arial" w:eastAsia="等线" w:cs="Arial"/>
          <w:sz w:val="22"/>
        </w:rPr>
        <w:t xml:space="preserve">                        const iScore = calcItemScore(item, values[item.id]);</w:t>
      </w:r>
    </w:p>
    <w:p w14:paraId="7C211F51">
      <w:pPr>
        <w:spacing w:before="120" w:after="120" w:line="288" w:lineRule="auto"/>
        <w:ind w:left="0"/>
        <w:jc w:val="left"/>
      </w:pPr>
      <w:r>
        <w:rPr>
          <w:rFonts w:ascii="Arial" w:hAnsi="Arial" w:eastAsia="等线" w:cs="Arial"/>
          <w:sz w:val="22"/>
        </w:rPr>
        <w:t xml:space="preserve">                        const tipOpen = showTip === item.id;</w:t>
      </w:r>
    </w:p>
    <w:p w14:paraId="671D7A50">
      <w:pPr>
        <w:spacing w:before="120" w:after="120" w:line="288" w:lineRule="auto"/>
        <w:ind w:left="0"/>
        <w:jc w:val="left"/>
      </w:pPr>
      <w:r>
        <w:rPr>
          <w:rFonts w:ascii="Arial" w:hAnsi="Arial" w:eastAsia="等线" w:cs="Arial"/>
          <w:sz w:val="22"/>
        </w:rPr>
        <w:t xml:space="preserve">                        return (</w:t>
      </w:r>
    </w:p>
    <w:p w14:paraId="50CBF88A">
      <w:pPr>
        <w:spacing w:before="120" w:after="120" w:line="288" w:lineRule="auto"/>
        <w:ind w:left="0"/>
        <w:jc w:val="left"/>
      </w:pPr>
      <w:r>
        <w:rPr>
          <w:rFonts w:ascii="Arial" w:hAnsi="Arial" w:eastAsia="等线" w:cs="Arial"/>
          <w:sz w:val="22"/>
        </w:rPr>
        <w:t xml:space="preserve">                          &lt;div key={item.id}&gt;</w:t>
      </w:r>
    </w:p>
    <w:p w14:paraId="448434A5">
      <w:pPr>
        <w:spacing w:before="120" w:after="120" w:line="288" w:lineRule="auto"/>
        <w:ind w:left="0"/>
        <w:jc w:val="left"/>
      </w:pPr>
      <w:r>
        <w:rPr>
          <w:rFonts w:ascii="Arial" w:hAnsi="Arial" w:eastAsia="等线" w:cs="Arial"/>
          <w:sz w:val="22"/>
        </w:rPr>
        <w:t xml:space="preserve">                            &lt;div style={{</w:t>
      </w:r>
    </w:p>
    <w:p w14:paraId="3A879649">
      <w:pPr>
        <w:spacing w:before="120" w:after="120" w:line="288" w:lineRule="auto"/>
        <w:ind w:left="0"/>
        <w:jc w:val="left"/>
      </w:pPr>
      <w:r>
        <w:rPr>
          <w:rFonts w:ascii="Arial" w:hAnsi="Arial" w:eastAsia="等线" w:cs="Arial"/>
          <w:sz w:val="22"/>
        </w:rPr>
        <w:t xml:space="preserve">                              display: "flex", justifyContent: "space-between", alignItems: "center",</w:t>
      </w:r>
    </w:p>
    <w:p w14:paraId="31E80F8B">
      <w:pPr>
        <w:spacing w:before="120" w:after="120" w:line="288" w:lineRule="auto"/>
        <w:ind w:left="0"/>
        <w:jc w:val="left"/>
      </w:pPr>
      <w:r>
        <w:rPr>
          <w:rFonts w:ascii="Arial" w:hAnsi="Arial" w:eastAsia="等线" w:cs="Arial"/>
          <w:sz w:val="22"/>
        </w:rPr>
        <w:t xml:space="preserve">                              padding: "10px 16px", gap: 10,</w:t>
      </w:r>
    </w:p>
    <w:p w14:paraId="677667F1">
      <w:pPr>
        <w:spacing w:before="120" w:after="120" w:line="288" w:lineRule="auto"/>
        <w:ind w:left="0"/>
        <w:jc w:val="left"/>
      </w:pPr>
      <w:r>
        <w:rPr>
          <w:rFonts w:ascii="Arial" w:hAnsi="Arial" w:eastAsia="等线" w:cs="Arial"/>
          <w:sz w:val="22"/>
        </w:rPr>
        <w:t xml:space="preserve">                            }}&gt;</w:t>
      </w:r>
    </w:p>
    <w:p w14:paraId="5C999E51">
      <w:pPr>
        <w:spacing w:before="120" w:after="120" w:line="288" w:lineRule="auto"/>
        <w:ind w:left="0"/>
        <w:jc w:val="left"/>
      </w:pPr>
      <w:r>
        <w:rPr>
          <w:rFonts w:ascii="Arial" w:hAnsi="Arial" w:eastAsia="等线" w:cs="Arial"/>
          <w:sz w:val="22"/>
        </w:rPr>
        <w:t xml:space="preserve">                              &lt;div style={{ flex: 1, minWidth: 0 }}&gt;</w:t>
      </w:r>
    </w:p>
    <w:p w14:paraId="7D7BAC2C">
      <w:pPr>
        <w:spacing w:before="120" w:after="120" w:line="288" w:lineRule="auto"/>
        <w:ind w:left="0"/>
        <w:jc w:val="left"/>
      </w:pPr>
      <w:r>
        <w:rPr>
          <w:rFonts w:ascii="Arial" w:hAnsi="Arial" w:eastAsia="等线" w:cs="Arial"/>
          <w:sz w:val="22"/>
        </w:rPr>
        <w:t xml:space="preserve">                                &lt;div style={{ display: "flex", alignItems: "center", gap: 6 }}&gt;</w:t>
      </w:r>
    </w:p>
    <w:p w14:paraId="17310AC2">
      <w:pPr>
        <w:spacing w:before="120" w:after="120" w:line="288" w:lineRule="auto"/>
        <w:ind w:left="0"/>
        <w:jc w:val="left"/>
      </w:pPr>
      <w:r>
        <w:rPr>
          <w:rFonts w:ascii="Arial" w:hAnsi="Arial" w:eastAsia="等线" w:cs="Arial"/>
          <w:sz w:val="22"/>
        </w:rPr>
        <w:t xml:space="preserve">                                  &lt;span style={{ fontSize: 13, fontWeight: 500 }}&gt;{item.label}&lt;/span&gt;</w:t>
      </w:r>
    </w:p>
    <w:p w14:paraId="57FF9B88">
      <w:pPr>
        <w:spacing w:before="120" w:after="120" w:line="288" w:lineRule="auto"/>
        <w:ind w:left="0"/>
        <w:jc w:val="left"/>
      </w:pPr>
      <w:r>
        <w:rPr>
          <w:rFonts w:ascii="Arial" w:hAnsi="Arial" w:eastAsia="等线" w:cs="Arial"/>
          <w:sz w:val="22"/>
        </w:rPr>
        <w:t xml:space="preserve">                                  &lt;button</w:t>
      </w:r>
    </w:p>
    <w:p w14:paraId="6E6AAF1B">
      <w:pPr>
        <w:spacing w:before="120" w:after="120" w:line="288" w:lineRule="auto"/>
        <w:ind w:left="0"/>
        <w:jc w:val="left"/>
      </w:pPr>
      <w:r>
        <w:rPr>
          <w:rFonts w:ascii="Arial" w:hAnsi="Arial" w:eastAsia="等线" w:cs="Arial"/>
          <w:sz w:val="22"/>
        </w:rPr>
        <w:t xml:space="preserve">                                    onClick={(e) =&gt; { e.stopPropagation(); setShowTip(tipOpen ? null : item.id); }}</w:t>
      </w:r>
    </w:p>
    <w:p w14:paraId="34AEF56F">
      <w:pPr>
        <w:spacing w:before="120" w:after="120" w:line="288" w:lineRule="auto"/>
        <w:ind w:left="0"/>
        <w:jc w:val="left"/>
      </w:pPr>
      <w:r>
        <w:rPr>
          <w:rFonts w:ascii="Arial" w:hAnsi="Arial" w:eastAsia="等线" w:cs="Arial"/>
          <w:sz w:val="22"/>
        </w:rPr>
        <w:t xml:space="preserve">                                    style={{</w:t>
      </w:r>
    </w:p>
    <w:p w14:paraId="32855987">
      <w:pPr>
        <w:spacing w:before="120" w:after="120" w:line="288" w:lineRule="auto"/>
        <w:ind w:left="0"/>
        <w:jc w:val="left"/>
      </w:pPr>
      <w:r>
        <w:rPr>
          <w:rFonts w:ascii="Arial" w:hAnsi="Arial" w:eastAsia="等线" w:cs="Arial"/>
          <w:sz w:val="22"/>
        </w:rPr>
        <w:t xml:space="preserve">                                      width: 18, height: 18, borderRadius: 9, border: "1px solid #475569",</w:t>
      </w:r>
    </w:p>
    <w:p w14:paraId="55A7C67F">
      <w:pPr>
        <w:spacing w:before="120" w:after="120" w:line="288" w:lineRule="auto"/>
        <w:ind w:left="0"/>
        <w:jc w:val="left"/>
      </w:pPr>
      <w:r>
        <w:rPr>
          <w:rFonts w:ascii="Arial" w:hAnsi="Arial" w:eastAsia="等线" w:cs="Arial"/>
          <w:sz w:val="22"/>
        </w:rPr>
        <w:t xml:space="preserve">                                      background: tipOpen ? "#334155" : "transparent", color: "#94a3b8",</w:t>
      </w:r>
    </w:p>
    <w:p w14:paraId="45988A3F">
      <w:pPr>
        <w:spacing w:before="120" w:after="120" w:line="288" w:lineRule="auto"/>
        <w:ind w:left="0"/>
        <w:jc w:val="left"/>
      </w:pPr>
      <w:r>
        <w:rPr>
          <w:rFonts w:ascii="Arial" w:hAnsi="Arial" w:eastAsia="等线" w:cs="Arial"/>
          <w:sz w:val="22"/>
        </w:rPr>
        <w:t xml:space="preserve">                                      fontSize: 10, cursor: "pointer", fontWeight: 700, lineHeight: "16px",</w:t>
      </w:r>
    </w:p>
    <w:p w14:paraId="374282D4">
      <w:pPr>
        <w:spacing w:before="120" w:after="120" w:line="288" w:lineRule="auto"/>
        <w:ind w:left="0"/>
        <w:jc w:val="left"/>
      </w:pPr>
      <w:r>
        <w:rPr>
          <w:rFonts w:ascii="Arial" w:hAnsi="Arial" w:eastAsia="等线" w:cs="Arial"/>
          <w:sz w:val="22"/>
        </w:rPr>
        <w:t xml:space="preserve">                                      display: "inline-flex", alignItems: "center", justifyContent: "center",</w:t>
      </w:r>
    </w:p>
    <w:p w14:paraId="4883D45A">
      <w:pPr>
        <w:spacing w:before="120" w:after="120" w:line="288" w:lineRule="auto"/>
        <w:ind w:left="0"/>
        <w:jc w:val="left"/>
      </w:pPr>
      <w:r>
        <w:rPr>
          <w:rFonts w:ascii="Arial" w:hAnsi="Arial" w:eastAsia="等线" w:cs="Arial"/>
          <w:sz w:val="22"/>
        </w:rPr>
        <w:t xml:space="preserve">                                    }}</w:t>
      </w:r>
    </w:p>
    <w:p w14:paraId="0D06CA71">
      <w:pPr>
        <w:spacing w:before="120" w:after="120" w:line="288" w:lineRule="auto"/>
        <w:ind w:left="0"/>
        <w:jc w:val="left"/>
      </w:pPr>
      <w:r>
        <w:rPr>
          <w:rFonts w:ascii="Arial" w:hAnsi="Arial" w:eastAsia="等线" w:cs="Arial"/>
          <w:sz w:val="22"/>
        </w:rPr>
        <w:t xml:space="preserve">                                  &gt;?&lt;/button&gt;</w:t>
      </w:r>
    </w:p>
    <w:p w14:paraId="0F50C39D">
      <w:pPr>
        <w:spacing w:before="120" w:after="120" w:line="288" w:lineRule="auto"/>
        <w:ind w:left="0"/>
        <w:jc w:val="left"/>
      </w:pPr>
      <w:r>
        <w:rPr>
          <w:rFonts w:ascii="Arial" w:hAnsi="Arial" w:eastAsia="等线" w:cs="Arial"/>
          <w:sz w:val="22"/>
        </w:rPr>
        <w:t xml:space="preserve">                                &lt;/div&gt;</w:t>
      </w:r>
    </w:p>
    <w:p w14:paraId="3A500947">
      <w:pPr>
        <w:spacing w:before="120" w:after="120" w:line="288" w:lineRule="auto"/>
        <w:ind w:left="0"/>
        <w:jc w:val="left"/>
      </w:pPr>
      <w:r>
        <w:rPr>
          <w:rFonts w:ascii="Arial" w:hAnsi="Arial" w:eastAsia="等线" w:cs="Arial"/>
          <w:sz w:val="22"/>
        </w:rPr>
        <w:t xml:space="preserve">                                &lt;span style={{ fontSize: 11, color: "#64748b" }}&gt;权重: {item.weight}分 · 得分: {iScore.toFixed(1)}&lt;/span&gt;</w:t>
      </w:r>
    </w:p>
    <w:p w14:paraId="79FE1960">
      <w:pPr>
        <w:spacing w:before="120" w:after="120" w:line="288" w:lineRule="auto"/>
        <w:ind w:left="0"/>
        <w:jc w:val="left"/>
      </w:pPr>
      <w:r>
        <w:rPr>
          <w:rFonts w:ascii="Arial" w:hAnsi="Arial" w:eastAsia="等线" w:cs="Arial"/>
          <w:sz w:val="22"/>
        </w:rPr>
        <w:t xml:space="preserve">                              &lt;/div&gt;</w:t>
      </w:r>
    </w:p>
    <w:p w14:paraId="2AA32E92">
      <w:pPr>
        <w:spacing w:before="120" w:after="120" w:line="288" w:lineRule="auto"/>
        <w:ind w:left="0"/>
        <w:jc w:val="left"/>
      </w:pPr>
      <w:r>
        <w:rPr>
          <w:rFonts w:ascii="Arial" w:hAnsi="Arial" w:eastAsia="等线" w:cs="Arial"/>
          <w:sz w:val="22"/>
        </w:rPr>
        <w:t xml:space="preserve">                              &lt;ItemInput item={item} value={values[item.id]} onChange={(v) =&gt; set(item.id, v)} /&gt;</w:t>
      </w:r>
    </w:p>
    <w:p w14:paraId="7ACE6641">
      <w:pPr>
        <w:spacing w:before="120" w:after="120" w:line="288" w:lineRule="auto"/>
        <w:ind w:left="0"/>
        <w:jc w:val="left"/>
      </w:pPr>
      <w:r>
        <w:rPr>
          <w:rFonts w:ascii="Arial" w:hAnsi="Arial" w:eastAsia="等线" w:cs="Arial"/>
          <w:sz w:val="22"/>
        </w:rPr>
        <w:t xml:space="preserve">                            &lt;/div&gt;</w:t>
      </w:r>
    </w:p>
    <w:p w14:paraId="0C35E525">
      <w:pPr>
        <w:spacing w:before="120" w:after="120" w:line="288" w:lineRule="auto"/>
        <w:ind w:left="0"/>
        <w:jc w:val="left"/>
      </w:pPr>
      <w:r>
        <w:rPr>
          <w:rFonts w:ascii="Arial" w:hAnsi="Arial" w:eastAsia="等线" w:cs="Arial"/>
          <w:sz w:val="22"/>
        </w:rPr>
        <w:t xml:space="preserve">                            {tipOpen &amp;&amp; (</w:t>
      </w:r>
    </w:p>
    <w:p w14:paraId="62BB6B0E">
      <w:pPr>
        <w:spacing w:before="120" w:after="120" w:line="288" w:lineRule="auto"/>
        <w:ind w:left="0"/>
        <w:jc w:val="left"/>
      </w:pPr>
      <w:r>
        <w:rPr>
          <w:rFonts w:ascii="Arial" w:hAnsi="Arial" w:eastAsia="等线" w:cs="Arial"/>
          <w:sz w:val="22"/>
        </w:rPr>
        <w:t xml:space="preserve">                              &lt;div style={{</w:t>
      </w:r>
    </w:p>
    <w:p w14:paraId="3D4F5EC2">
      <w:pPr>
        <w:spacing w:before="120" w:after="120" w:line="288" w:lineRule="auto"/>
        <w:ind w:left="0"/>
        <w:jc w:val="left"/>
      </w:pPr>
      <w:r>
        <w:rPr>
          <w:rFonts w:ascii="Arial" w:hAnsi="Arial" w:eastAsia="等线" w:cs="Arial"/>
          <w:sz w:val="22"/>
        </w:rPr>
        <w:t xml:space="preserve">                                margin: "0 16px 8px", padding: "10px 14px",</w:t>
      </w:r>
    </w:p>
    <w:p w14:paraId="653F66A1">
      <w:pPr>
        <w:spacing w:before="120" w:after="120" w:line="288" w:lineRule="auto"/>
        <w:ind w:left="0"/>
        <w:jc w:val="left"/>
      </w:pPr>
      <w:r>
        <w:rPr>
          <w:rFonts w:ascii="Arial" w:hAnsi="Arial" w:eastAsia="等线" w:cs="Arial"/>
          <w:sz w:val="22"/>
        </w:rPr>
        <w:t xml:space="preserve">                                background: "#0f172a", borderRadius: 8, fontSize: 12,</w:t>
      </w:r>
    </w:p>
    <w:p w14:paraId="6099AE73">
      <w:pPr>
        <w:spacing w:before="120" w:after="120" w:line="288" w:lineRule="auto"/>
        <w:ind w:left="0"/>
        <w:jc w:val="left"/>
      </w:pPr>
      <w:r>
        <w:rPr>
          <w:rFonts w:ascii="Arial" w:hAnsi="Arial" w:eastAsia="等线" w:cs="Arial"/>
          <w:sz w:val="22"/>
        </w:rPr>
        <w:t xml:space="preserve">                                color: "#94a3b8", lineHeight: 1.7,</w:t>
      </w:r>
    </w:p>
    <w:p w14:paraId="419BA3DE">
      <w:pPr>
        <w:spacing w:before="120" w:after="120" w:line="288" w:lineRule="auto"/>
        <w:ind w:left="0"/>
        <w:jc w:val="left"/>
      </w:pPr>
      <w:r>
        <w:rPr>
          <w:rFonts w:ascii="Arial" w:hAnsi="Arial" w:eastAsia="等线" w:cs="Arial"/>
          <w:sz w:val="22"/>
        </w:rPr>
        <w:t xml:space="preserve">                                borderLeft: "3px solid #38bdf8",</w:t>
      </w:r>
    </w:p>
    <w:p w14:paraId="0B68C709">
      <w:pPr>
        <w:spacing w:before="120" w:after="120" w:line="288" w:lineRule="auto"/>
        <w:ind w:left="0"/>
        <w:jc w:val="left"/>
      </w:pPr>
      <w:r>
        <w:rPr>
          <w:rFonts w:ascii="Arial" w:hAnsi="Arial" w:eastAsia="等线" w:cs="Arial"/>
          <w:sz w:val="22"/>
        </w:rPr>
        <w:t xml:space="preserve">                              }}&gt;</w:t>
      </w:r>
    </w:p>
    <w:p w14:paraId="678C4660">
      <w:pPr>
        <w:spacing w:before="120" w:after="120" w:line="288" w:lineRule="auto"/>
        <w:ind w:left="0"/>
        <w:jc w:val="left"/>
      </w:pPr>
      <w:r>
        <w:rPr>
          <w:rFonts w:ascii="Arial" w:hAnsi="Arial" w:eastAsia="等线" w:cs="Arial"/>
          <w:sz w:val="22"/>
        </w:rPr>
        <w:t xml:space="preserve">                                💡 {item.tip}</w:t>
      </w:r>
    </w:p>
    <w:p w14:paraId="6D231A52">
      <w:pPr>
        <w:spacing w:before="120" w:after="120" w:line="288" w:lineRule="auto"/>
        <w:ind w:left="0"/>
        <w:jc w:val="left"/>
      </w:pPr>
      <w:r>
        <w:rPr>
          <w:rFonts w:ascii="Arial" w:hAnsi="Arial" w:eastAsia="等线" w:cs="Arial"/>
          <w:sz w:val="22"/>
        </w:rPr>
        <w:t xml:space="preserve">                              &lt;/div&gt;</w:t>
      </w:r>
    </w:p>
    <w:p w14:paraId="5C960B13">
      <w:pPr>
        <w:spacing w:before="120" w:after="120" w:line="288" w:lineRule="auto"/>
        <w:ind w:left="0"/>
        <w:jc w:val="left"/>
      </w:pPr>
      <w:r>
        <w:rPr>
          <w:rFonts w:ascii="Arial" w:hAnsi="Arial" w:eastAsia="等线" w:cs="Arial"/>
          <w:sz w:val="22"/>
        </w:rPr>
        <w:t xml:space="preserve">                            )}</w:t>
      </w:r>
    </w:p>
    <w:p w14:paraId="15CE7954">
      <w:pPr>
        <w:spacing w:before="120" w:after="120" w:line="288" w:lineRule="auto"/>
        <w:ind w:left="0"/>
        <w:jc w:val="left"/>
      </w:pPr>
      <w:r>
        <w:rPr>
          <w:rFonts w:ascii="Arial" w:hAnsi="Arial" w:eastAsia="等线" w:cs="Arial"/>
          <w:sz w:val="22"/>
        </w:rPr>
        <w:t xml:space="preserve">                          &lt;/div&gt;</w:t>
      </w:r>
    </w:p>
    <w:p w14:paraId="16DA1988">
      <w:pPr>
        <w:spacing w:before="120" w:after="120" w:line="288" w:lineRule="auto"/>
        <w:ind w:left="0"/>
        <w:jc w:val="left"/>
      </w:pPr>
      <w:r>
        <w:rPr>
          <w:rFonts w:ascii="Arial" w:hAnsi="Arial" w:eastAsia="等线" w:cs="Arial"/>
          <w:sz w:val="22"/>
        </w:rPr>
        <w:t xml:space="preserve">                        );</w:t>
      </w:r>
    </w:p>
    <w:p w14:paraId="54EE7342">
      <w:pPr>
        <w:spacing w:before="120" w:after="120" w:line="288" w:lineRule="auto"/>
        <w:ind w:left="0"/>
        <w:jc w:val="left"/>
      </w:pPr>
      <w:r>
        <w:rPr>
          <w:rFonts w:ascii="Arial" w:hAnsi="Arial" w:eastAsia="等线" w:cs="Arial"/>
          <w:sz w:val="22"/>
        </w:rPr>
        <w:t xml:space="preserve">                      })}</w:t>
      </w:r>
    </w:p>
    <w:p w14:paraId="47AA94CF">
      <w:pPr>
        <w:spacing w:before="120" w:after="120" w:line="288" w:lineRule="auto"/>
        <w:ind w:left="0"/>
        <w:jc w:val="left"/>
      </w:pPr>
      <w:r>
        <w:rPr>
          <w:rFonts w:ascii="Arial" w:hAnsi="Arial" w:eastAsia="等线" w:cs="Arial"/>
          <w:sz w:val="22"/>
        </w:rPr>
        <w:t xml:space="preserve">                    &lt;/div&gt;</w:t>
      </w:r>
    </w:p>
    <w:p w14:paraId="13F5B2A5">
      <w:pPr>
        <w:spacing w:before="120" w:after="120" w:line="288" w:lineRule="auto"/>
        <w:ind w:left="0"/>
        <w:jc w:val="left"/>
      </w:pPr>
      <w:r>
        <w:rPr>
          <w:rFonts w:ascii="Arial" w:hAnsi="Arial" w:eastAsia="等线" w:cs="Arial"/>
          <w:sz w:val="22"/>
        </w:rPr>
        <w:t xml:space="preserve">                  )}</w:t>
      </w:r>
    </w:p>
    <w:p w14:paraId="043A8EE2">
      <w:pPr>
        <w:spacing w:before="120" w:after="120" w:line="288" w:lineRule="auto"/>
        <w:ind w:left="0"/>
        <w:jc w:val="left"/>
      </w:pPr>
      <w:r>
        <w:rPr>
          <w:rFonts w:ascii="Arial" w:hAnsi="Arial" w:eastAsia="等线" w:cs="Arial"/>
          <w:sz w:val="22"/>
        </w:rPr>
        <w:t xml:space="preserve">                &lt;/div&gt;</w:t>
      </w:r>
    </w:p>
    <w:p w14:paraId="63E7581A">
      <w:pPr>
        <w:spacing w:before="120" w:after="120" w:line="288" w:lineRule="auto"/>
        <w:ind w:left="0"/>
        <w:jc w:val="left"/>
      </w:pPr>
      <w:r>
        <w:rPr>
          <w:rFonts w:ascii="Arial" w:hAnsi="Arial" w:eastAsia="等线" w:cs="Arial"/>
          <w:sz w:val="22"/>
        </w:rPr>
        <w:t xml:space="preserve">              );</w:t>
      </w:r>
    </w:p>
    <w:p w14:paraId="055C21D6">
      <w:pPr>
        <w:spacing w:before="120" w:after="120" w:line="288" w:lineRule="auto"/>
        <w:ind w:left="0"/>
        <w:jc w:val="left"/>
      </w:pPr>
      <w:r>
        <w:rPr>
          <w:rFonts w:ascii="Arial" w:hAnsi="Arial" w:eastAsia="等线" w:cs="Arial"/>
          <w:sz w:val="22"/>
        </w:rPr>
        <w:t xml:space="preserve">            })}</w:t>
      </w:r>
    </w:p>
    <w:p w14:paraId="673013CF">
      <w:pPr>
        <w:spacing w:before="120" w:after="120" w:line="288" w:lineRule="auto"/>
        <w:ind w:left="0"/>
        <w:jc w:val="left"/>
      </w:pPr>
      <w:r>
        <w:rPr>
          <w:rFonts w:ascii="Arial" w:hAnsi="Arial" w:eastAsia="等线" w:cs="Arial"/>
          <w:sz w:val="22"/>
        </w:rPr>
        <w:t xml:space="preserve">          &lt;/&gt;</w:t>
      </w:r>
    </w:p>
    <w:p w14:paraId="22CEDC75">
      <w:pPr>
        <w:spacing w:before="120" w:after="120" w:line="288" w:lineRule="auto"/>
        <w:ind w:left="0"/>
        <w:jc w:val="left"/>
      </w:pPr>
      <w:r>
        <w:rPr>
          <w:rFonts w:ascii="Arial" w:hAnsi="Arial" w:eastAsia="等线" w:cs="Arial"/>
          <w:sz w:val="22"/>
        </w:rPr>
        <w:t xml:space="preserve">        )}</w:t>
      </w:r>
    </w:p>
    <w:p w14:paraId="597FA3CE">
      <w:pPr>
        <w:spacing w:before="120" w:after="120" w:line="288" w:lineRule="auto"/>
        <w:ind w:left="0"/>
        <w:jc w:val="left"/>
      </w:pPr>
    </w:p>
    <w:p w14:paraId="48B4F0DD">
      <w:pPr>
        <w:spacing w:before="120" w:after="120" w:line="288" w:lineRule="auto"/>
        <w:ind w:left="0"/>
        <w:jc w:val="left"/>
      </w:pPr>
      <w:r>
        <w:rPr>
          <w:rFonts w:ascii="Arial" w:hAnsi="Arial" w:eastAsia="等线" w:cs="Arial"/>
          <w:sz w:val="22"/>
        </w:rPr>
        <w:t xml:space="preserve">        {activeTab === "improve" &amp;&amp; (</w:t>
      </w:r>
    </w:p>
    <w:p w14:paraId="28CB5C27">
      <w:pPr>
        <w:spacing w:before="120" w:after="120" w:line="288" w:lineRule="auto"/>
        <w:ind w:left="0"/>
        <w:jc w:val="left"/>
      </w:pPr>
      <w:r>
        <w:rPr>
          <w:rFonts w:ascii="Arial" w:hAnsi="Arial" w:eastAsia="等线" w:cs="Arial"/>
          <w:sz w:val="22"/>
        </w:rPr>
        <w:t xml:space="preserve">          &lt;div&gt;</w:t>
      </w:r>
    </w:p>
    <w:p w14:paraId="7C173E6E">
      <w:pPr>
        <w:spacing w:before="120" w:after="120" w:line="288" w:lineRule="auto"/>
        <w:ind w:left="0"/>
        <w:jc w:val="left"/>
      </w:pPr>
      <w:r>
        <w:rPr>
          <w:rFonts w:ascii="Arial" w:hAnsi="Arial" w:eastAsia="等线" w:cs="Arial"/>
          <w:sz w:val="22"/>
        </w:rPr>
        <w:t xml:space="preserve">            &lt;h2 style={{ fontSize: 17, fontWeight: 700, marginBottom: 16, color: "#38bdf8" }}&gt;</w:t>
      </w:r>
    </w:p>
    <w:p w14:paraId="4434AC79">
      <w:pPr>
        <w:spacing w:before="120" w:after="120" w:line="288" w:lineRule="auto"/>
        <w:ind w:left="0"/>
        <w:jc w:val="left"/>
      </w:pPr>
      <w:r>
        <w:rPr>
          <w:rFonts w:ascii="Arial" w:hAnsi="Arial" w:eastAsia="等线" w:cs="Arial"/>
          <w:sz w:val="22"/>
        </w:rPr>
        <w:t xml:space="preserve">              🎯 Top {improvements.length} 优先改进项（按潜在提升排序）</w:t>
      </w:r>
    </w:p>
    <w:p w14:paraId="39D437F8">
      <w:pPr>
        <w:spacing w:before="120" w:after="120" w:line="288" w:lineRule="auto"/>
        <w:ind w:left="0"/>
        <w:jc w:val="left"/>
      </w:pPr>
      <w:r>
        <w:rPr>
          <w:rFonts w:ascii="Arial" w:hAnsi="Arial" w:eastAsia="等线" w:cs="Arial"/>
          <w:sz w:val="22"/>
        </w:rPr>
        <w:t xml:space="preserve">            &lt;/h2&gt;</w:t>
      </w:r>
    </w:p>
    <w:p w14:paraId="5EAE133C">
      <w:pPr>
        <w:spacing w:before="120" w:after="120" w:line="288" w:lineRule="auto"/>
        <w:ind w:left="0"/>
        <w:jc w:val="left"/>
      </w:pPr>
      <w:r>
        <w:rPr>
          <w:rFonts w:ascii="Arial" w:hAnsi="Arial" w:eastAsia="等线" w:cs="Arial"/>
          <w:sz w:val="22"/>
        </w:rPr>
        <w:t xml:space="preserve">            {improvements.length === 0 &amp;&amp; (</w:t>
      </w:r>
    </w:p>
    <w:p w14:paraId="0FB256A4">
      <w:pPr>
        <w:spacing w:before="120" w:after="120" w:line="288" w:lineRule="auto"/>
        <w:ind w:left="0"/>
        <w:jc w:val="left"/>
      </w:pPr>
      <w:r>
        <w:rPr>
          <w:rFonts w:ascii="Arial" w:hAnsi="Arial" w:eastAsia="等线" w:cs="Arial"/>
          <w:sz w:val="22"/>
        </w:rPr>
        <w:t xml:space="preserve">              &lt;div style={{</w:t>
      </w:r>
    </w:p>
    <w:p w14:paraId="569092A2">
      <w:pPr>
        <w:spacing w:before="120" w:after="120" w:line="288" w:lineRule="auto"/>
        <w:ind w:left="0"/>
        <w:jc w:val="left"/>
      </w:pPr>
      <w:r>
        <w:rPr>
          <w:rFonts w:ascii="Arial" w:hAnsi="Arial" w:eastAsia="等线" w:cs="Arial"/>
          <w:sz w:val="22"/>
        </w:rPr>
        <w:t xml:space="preserve">                background: "#1e293b", borderRadius: 12, padding: 32,</w:t>
      </w:r>
    </w:p>
    <w:p w14:paraId="6D3F0207">
      <w:pPr>
        <w:spacing w:before="120" w:after="120" w:line="288" w:lineRule="auto"/>
        <w:ind w:left="0"/>
        <w:jc w:val="left"/>
      </w:pPr>
      <w:r>
        <w:rPr>
          <w:rFonts w:ascii="Arial" w:hAnsi="Arial" w:eastAsia="等线" w:cs="Arial"/>
          <w:sz w:val="22"/>
        </w:rPr>
        <w:t xml:space="preserve">                textAlign: "center", color: "#34d399", fontSize: 15, fontWeight: 600,</w:t>
      </w:r>
    </w:p>
    <w:p w14:paraId="329D3915">
      <w:pPr>
        <w:spacing w:before="120" w:after="120" w:line="288" w:lineRule="auto"/>
        <w:ind w:left="0"/>
        <w:jc w:val="left"/>
      </w:pPr>
      <w:r>
        <w:rPr>
          <w:rFonts w:ascii="Arial" w:hAnsi="Arial" w:eastAsia="等线" w:cs="Arial"/>
          <w:sz w:val="22"/>
        </w:rPr>
        <w:t xml:space="preserve">              }}&gt;</w:t>
      </w:r>
    </w:p>
    <w:p w14:paraId="68622487">
      <w:pPr>
        <w:spacing w:before="120" w:after="120" w:line="288" w:lineRule="auto"/>
        <w:ind w:left="0"/>
        <w:jc w:val="left"/>
      </w:pPr>
      <w:r>
        <w:rPr>
          <w:rFonts w:ascii="Arial" w:hAnsi="Arial" w:eastAsia="等线" w:cs="Arial"/>
          <w:sz w:val="22"/>
        </w:rPr>
        <w:t xml:space="preserve">                🎉 所有指标已达满分！你的Listing优化非常出色。</w:t>
      </w:r>
    </w:p>
    <w:p w14:paraId="185C27B3">
      <w:pPr>
        <w:spacing w:before="120" w:after="120" w:line="288" w:lineRule="auto"/>
        <w:ind w:left="0"/>
        <w:jc w:val="left"/>
      </w:pPr>
      <w:r>
        <w:rPr>
          <w:rFonts w:ascii="Arial" w:hAnsi="Arial" w:eastAsia="等线" w:cs="Arial"/>
          <w:sz w:val="22"/>
        </w:rPr>
        <w:t xml:space="preserve">              &lt;/div&gt;</w:t>
      </w:r>
    </w:p>
    <w:p w14:paraId="492A0DFF">
      <w:pPr>
        <w:spacing w:before="120" w:after="120" w:line="288" w:lineRule="auto"/>
        <w:ind w:left="0"/>
        <w:jc w:val="left"/>
      </w:pPr>
      <w:r>
        <w:rPr>
          <w:rFonts w:ascii="Arial" w:hAnsi="Arial" w:eastAsia="等线" w:cs="Arial"/>
          <w:sz w:val="22"/>
        </w:rPr>
        <w:t xml:space="preserve">            )}</w:t>
      </w:r>
    </w:p>
    <w:p w14:paraId="2BE1F7D6">
      <w:pPr>
        <w:spacing w:before="120" w:after="120" w:line="288" w:lineRule="auto"/>
        <w:ind w:left="0"/>
        <w:jc w:val="left"/>
      </w:pPr>
      <w:r>
        <w:rPr>
          <w:rFonts w:ascii="Arial" w:hAnsi="Arial" w:eastAsia="等线" w:cs="Arial"/>
          <w:sz w:val="22"/>
        </w:rPr>
        <w:t xml:space="preserve">            {improvements.map((imp, i) =&gt; {</w:t>
      </w:r>
    </w:p>
    <w:p w14:paraId="221FBD08">
      <w:pPr>
        <w:spacing w:before="120" w:after="120" w:line="288" w:lineRule="auto"/>
        <w:ind w:left="0"/>
        <w:jc w:val="left"/>
      </w:pPr>
      <w:r>
        <w:rPr>
          <w:rFonts w:ascii="Arial" w:hAnsi="Arial" w:eastAsia="等线" w:cs="Arial"/>
          <w:sz w:val="22"/>
        </w:rPr>
        <w:t xml:space="preserve">              const g = getGrade((imp.current / imp.max) * 100);</w:t>
      </w:r>
    </w:p>
    <w:p w14:paraId="7343337E">
      <w:pPr>
        <w:spacing w:before="120" w:after="120" w:line="288" w:lineRule="auto"/>
        <w:ind w:left="0"/>
        <w:jc w:val="left"/>
      </w:pPr>
      <w:r>
        <w:rPr>
          <w:rFonts w:ascii="Arial" w:hAnsi="Arial" w:eastAsia="等线" w:cs="Arial"/>
          <w:sz w:val="22"/>
        </w:rPr>
        <w:t xml:space="preserve">              return (</w:t>
      </w:r>
    </w:p>
    <w:p w14:paraId="620894A0">
      <w:pPr>
        <w:spacing w:before="120" w:after="120" w:line="288" w:lineRule="auto"/>
        <w:ind w:left="0"/>
        <w:jc w:val="left"/>
      </w:pPr>
      <w:r>
        <w:rPr>
          <w:rFonts w:ascii="Arial" w:hAnsi="Arial" w:eastAsia="等线" w:cs="Arial"/>
          <w:sz w:val="22"/>
        </w:rPr>
        <w:t xml:space="preserve">                &lt;div key={imp.id} style={{</w:t>
      </w:r>
    </w:p>
    <w:p w14:paraId="553655EE">
      <w:pPr>
        <w:spacing w:before="120" w:after="120" w:line="288" w:lineRule="auto"/>
        <w:ind w:left="0"/>
        <w:jc w:val="left"/>
      </w:pPr>
      <w:r>
        <w:rPr>
          <w:rFonts w:ascii="Arial" w:hAnsi="Arial" w:eastAsia="等线" w:cs="Arial"/>
          <w:sz w:val="22"/>
        </w:rPr>
        <w:t xml:space="preserve">                  background: "#1e293b", borderRadius: 12, padding: "16px 18px",</w:t>
      </w:r>
    </w:p>
    <w:p w14:paraId="79F25171">
      <w:pPr>
        <w:spacing w:before="120" w:after="120" w:line="288" w:lineRule="auto"/>
        <w:ind w:left="0"/>
        <w:jc w:val="left"/>
      </w:pPr>
      <w:r>
        <w:rPr>
          <w:rFonts w:ascii="Arial" w:hAnsi="Arial" w:eastAsia="等线" w:cs="Arial"/>
          <w:sz w:val="22"/>
        </w:rPr>
        <w:t xml:space="preserve">                  marginBottom: 10, borderLeft: </w:t>
      </w:r>
      <w:r>
        <w:rPr>
          <w:rFonts w:ascii="Consolas" w:hAnsi="Consolas" w:eastAsia="Consolas" w:cs="Consolas"/>
          <w:sz w:val="22"/>
          <w:shd w:val="clear" w:fill="EFF0F1"/>
        </w:rPr>
        <w:t>4px solid ${i &lt; 2 ? "#ef4444" : i &lt; 4 ? "#f59e0b" : "#38bdf8"}</w:t>
      </w:r>
      <w:r>
        <w:rPr>
          <w:rFonts w:ascii="Arial" w:hAnsi="Arial" w:eastAsia="等线" w:cs="Arial"/>
          <w:sz w:val="22"/>
        </w:rPr>
        <w:t>,</w:t>
      </w:r>
    </w:p>
    <w:p w14:paraId="64F92F73">
      <w:pPr>
        <w:spacing w:before="120" w:after="120" w:line="288" w:lineRule="auto"/>
        <w:ind w:left="0"/>
        <w:jc w:val="left"/>
      </w:pPr>
      <w:r>
        <w:rPr>
          <w:rFonts w:ascii="Arial" w:hAnsi="Arial" w:eastAsia="等线" w:cs="Arial"/>
          <w:sz w:val="22"/>
        </w:rPr>
        <w:t xml:space="preserve">                }}&gt;</w:t>
      </w:r>
    </w:p>
    <w:p w14:paraId="0F4FFBA1">
      <w:pPr>
        <w:spacing w:before="120" w:after="120" w:line="288" w:lineRule="auto"/>
        <w:ind w:left="0"/>
        <w:jc w:val="left"/>
      </w:pPr>
      <w:r>
        <w:rPr>
          <w:rFonts w:ascii="Arial" w:hAnsi="Arial" w:eastAsia="等线" w:cs="Arial"/>
          <w:sz w:val="22"/>
        </w:rPr>
        <w:t xml:space="preserve">                  &lt;div style={{ display: "flex", justifyContent: "space-between", alignItems: "flex-start", marginBottom: 8 }}&gt;</w:t>
      </w:r>
    </w:p>
    <w:p w14:paraId="0F33DA99">
      <w:pPr>
        <w:spacing w:before="120" w:after="120" w:line="288" w:lineRule="auto"/>
        <w:ind w:left="0"/>
        <w:jc w:val="left"/>
      </w:pPr>
      <w:r>
        <w:rPr>
          <w:rFonts w:ascii="Arial" w:hAnsi="Arial" w:eastAsia="等线" w:cs="Arial"/>
          <w:sz w:val="22"/>
        </w:rPr>
        <w:t xml:space="preserve">                    &lt;div&gt;</w:t>
      </w:r>
    </w:p>
    <w:p w14:paraId="2829266F">
      <w:pPr>
        <w:spacing w:before="120" w:after="120" w:line="288" w:lineRule="auto"/>
        <w:ind w:left="0"/>
        <w:jc w:val="left"/>
      </w:pPr>
      <w:r>
        <w:rPr>
          <w:rFonts w:ascii="Arial" w:hAnsi="Arial" w:eastAsia="等线" w:cs="Arial"/>
          <w:sz w:val="22"/>
        </w:rPr>
        <w:t xml:space="preserve">                      &lt;span style={{</w:t>
      </w:r>
    </w:p>
    <w:p w14:paraId="4ECF5BCB">
      <w:pPr>
        <w:spacing w:before="120" w:after="120" w:line="288" w:lineRule="auto"/>
        <w:ind w:left="0"/>
        <w:jc w:val="left"/>
      </w:pPr>
      <w:r>
        <w:rPr>
          <w:rFonts w:ascii="Arial" w:hAnsi="Arial" w:eastAsia="等线" w:cs="Arial"/>
          <w:sz w:val="22"/>
        </w:rPr>
        <w:t xml:space="preserve">                        display: "inline-block", fontSize: 10, fontWeight: 700, color: "#fff",</w:t>
      </w:r>
    </w:p>
    <w:p w14:paraId="060EF018">
      <w:pPr>
        <w:spacing w:before="120" w:after="120" w:line="288" w:lineRule="auto"/>
        <w:ind w:left="0"/>
        <w:jc w:val="left"/>
      </w:pPr>
      <w:r>
        <w:rPr>
          <w:rFonts w:ascii="Arial" w:hAnsi="Arial" w:eastAsia="等线" w:cs="Arial"/>
          <w:sz w:val="22"/>
        </w:rPr>
        <w:t xml:space="preserve">                        background: i &lt; 2 ? "#ef4444" : i &lt; 4 ? "#f59e0b" : "#38bdf8",</w:t>
      </w:r>
    </w:p>
    <w:p w14:paraId="241D6090">
      <w:pPr>
        <w:spacing w:before="120" w:after="120" w:line="288" w:lineRule="auto"/>
        <w:ind w:left="0"/>
        <w:jc w:val="left"/>
      </w:pPr>
      <w:r>
        <w:rPr>
          <w:rFonts w:ascii="Arial" w:hAnsi="Arial" w:eastAsia="等线" w:cs="Arial"/>
          <w:sz w:val="22"/>
        </w:rPr>
        <w:t xml:space="preserve">                        borderRadius: 4, padding: "2px 8px", marginRight: 8,</w:t>
      </w:r>
    </w:p>
    <w:p w14:paraId="68F88526">
      <w:pPr>
        <w:spacing w:before="120" w:after="120" w:line="288" w:lineRule="auto"/>
        <w:ind w:left="0"/>
        <w:jc w:val="left"/>
      </w:pPr>
      <w:r>
        <w:rPr>
          <w:rFonts w:ascii="Arial" w:hAnsi="Arial" w:eastAsia="等线" w:cs="Arial"/>
          <w:sz w:val="22"/>
        </w:rPr>
        <w:t xml:space="preserve">                      }}&gt;</w:t>
      </w:r>
    </w:p>
    <w:p w14:paraId="75615B13">
      <w:pPr>
        <w:spacing w:before="120" w:after="120" w:line="288" w:lineRule="auto"/>
        <w:ind w:left="0"/>
        <w:jc w:val="left"/>
      </w:pPr>
      <w:r>
        <w:rPr>
          <w:rFonts w:ascii="Arial" w:hAnsi="Arial" w:eastAsia="等线" w:cs="Arial"/>
          <w:sz w:val="22"/>
        </w:rPr>
        <w:t xml:space="preserve">                        {i &lt; 2 ? "紧急" : i &lt; 4 ? "重要" : "建议"}</w:t>
      </w:r>
    </w:p>
    <w:p w14:paraId="02C7A2E8">
      <w:pPr>
        <w:spacing w:before="120" w:after="120" w:line="288" w:lineRule="auto"/>
        <w:ind w:left="0"/>
        <w:jc w:val="left"/>
      </w:pPr>
      <w:r>
        <w:rPr>
          <w:rFonts w:ascii="Arial" w:hAnsi="Arial" w:eastAsia="等线" w:cs="Arial"/>
          <w:sz w:val="22"/>
        </w:rPr>
        <w:t xml:space="preserve">                      &lt;/span&gt;</w:t>
      </w:r>
    </w:p>
    <w:p w14:paraId="77F9F185">
      <w:pPr>
        <w:spacing w:before="120" w:after="120" w:line="288" w:lineRule="auto"/>
        <w:ind w:left="0"/>
        <w:jc w:val="left"/>
      </w:pPr>
      <w:r>
        <w:rPr>
          <w:rFonts w:ascii="Arial" w:hAnsi="Arial" w:eastAsia="等线" w:cs="Arial"/>
          <w:sz w:val="22"/>
        </w:rPr>
        <w:t xml:space="preserve">                      &lt;span style={{ fontSize: 14, fontWeight: 600 }}&gt;{imp.label}&lt;/span&gt;</w:t>
      </w:r>
    </w:p>
    <w:p w14:paraId="330AE5D1">
      <w:pPr>
        <w:spacing w:before="120" w:after="120" w:line="288" w:lineRule="auto"/>
        <w:ind w:left="0"/>
        <w:jc w:val="left"/>
      </w:pPr>
      <w:r>
        <w:rPr>
          <w:rFonts w:ascii="Arial" w:hAnsi="Arial" w:eastAsia="等线" w:cs="Arial"/>
          <w:sz w:val="22"/>
        </w:rPr>
        <w:t xml:space="preserve">                    &lt;/div&gt;</w:t>
      </w:r>
    </w:p>
    <w:p w14:paraId="249EF362">
      <w:pPr>
        <w:spacing w:before="120" w:after="120" w:line="288" w:lineRule="auto"/>
        <w:ind w:left="0"/>
        <w:jc w:val="left"/>
      </w:pPr>
      <w:r>
        <w:rPr>
          <w:rFonts w:ascii="Arial" w:hAnsi="Arial" w:eastAsia="等线" w:cs="Arial"/>
          <w:sz w:val="22"/>
        </w:rPr>
        <w:t xml:space="preserve">                    &lt;span style={{ fontSize: 13, fontWeight: 700, color: g.color }}&gt;</w:t>
      </w:r>
    </w:p>
    <w:p w14:paraId="2DECF4C8">
      <w:pPr>
        <w:spacing w:before="120" w:after="120" w:line="288" w:lineRule="auto"/>
        <w:ind w:left="0"/>
        <w:jc w:val="left"/>
      </w:pPr>
      <w:r>
        <w:rPr>
          <w:rFonts w:ascii="Arial" w:hAnsi="Arial" w:eastAsia="等线" w:cs="Arial"/>
          <w:sz w:val="22"/>
        </w:rPr>
        <w:t xml:space="preserve">                      +{imp.gap.toFixed(1)}分</w:t>
      </w:r>
    </w:p>
    <w:p w14:paraId="4E5E954D">
      <w:pPr>
        <w:spacing w:before="120" w:after="120" w:line="288" w:lineRule="auto"/>
        <w:ind w:left="0"/>
        <w:jc w:val="left"/>
      </w:pPr>
      <w:r>
        <w:rPr>
          <w:rFonts w:ascii="Arial" w:hAnsi="Arial" w:eastAsia="等线" w:cs="Arial"/>
          <w:sz w:val="22"/>
        </w:rPr>
        <w:t xml:space="preserve">                    &lt;/span&gt;</w:t>
      </w:r>
    </w:p>
    <w:p w14:paraId="3520A416">
      <w:pPr>
        <w:spacing w:before="120" w:after="120" w:line="288" w:lineRule="auto"/>
        <w:ind w:left="0"/>
        <w:jc w:val="left"/>
      </w:pPr>
      <w:r>
        <w:rPr>
          <w:rFonts w:ascii="Arial" w:hAnsi="Arial" w:eastAsia="等线" w:cs="Arial"/>
          <w:sz w:val="22"/>
        </w:rPr>
        <w:t xml:space="preserve">                  &lt;/div&gt;</w:t>
      </w:r>
    </w:p>
    <w:p w14:paraId="7916E69C">
      <w:pPr>
        <w:spacing w:before="120" w:after="120" w:line="288" w:lineRule="auto"/>
        <w:ind w:left="0"/>
        <w:jc w:val="left"/>
      </w:pPr>
      <w:r>
        <w:rPr>
          <w:rFonts w:ascii="Arial" w:hAnsi="Arial" w:eastAsia="等线" w:cs="Arial"/>
          <w:sz w:val="22"/>
        </w:rPr>
        <w:t xml:space="preserve">                  &lt;p style={{ fontSize: 12, color: "#94a3b8", margin: 0, lineHeight: 1.7 }}&gt;</w:t>
      </w:r>
    </w:p>
    <w:p w14:paraId="32156F69">
      <w:pPr>
        <w:spacing w:before="120" w:after="120" w:line="288" w:lineRule="auto"/>
        <w:ind w:left="0"/>
        <w:jc w:val="left"/>
      </w:pPr>
      <w:r>
        <w:rPr>
          <w:rFonts w:ascii="Arial" w:hAnsi="Arial" w:eastAsia="等线" w:cs="Arial"/>
          <w:sz w:val="22"/>
        </w:rPr>
        <w:t xml:space="preserve">                    {imp.tip}</w:t>
      </w:r>
    </w:p>
    <w:p w14:paraId="047F44E3">
      <w:pPr>
        <w:spacing w:before="120" w:after="120" w:line="288" w:lineRule="auto"/>
        <w:ind w:left="0"/>
        <w:jc w:val="left"/>
      </w:pPr>
      <w:r>
        <w:rPr>
          <w:rFonts w:ascii="Arial" w:hAnsi="Arial" w:eastAsia="等线" w:cs="Arial"/>
          <w:sz w:val="22"/>
        </w:rPr>
        <w:t xml:space="preserve">                  &lt;/p&gt;</w:t>
      </w:r>
    </w:p>
    <w:p w14:paraId="01209A04">
      <w:pPr>
        <w:spacing w:before="120" w:after="120" w:line="288" w:lineRule="auto"/>
        <w:ind w:left="0"/>
        <w:jc w:val="left"/>
      </w:pPr>
      <w:r>
        <w:rPr>
          <w:rFonts w:ascii="Arial" w:hAnsi="Arial" w:eastAsia="等线" w:cs="Arial"/>
          <w:sz w:val="22"/>
        </w:rPr>
        <w:t xml:space="preserve">                &lt;/div&gt;</w:t>
      </w:r>
    </w:p>
    <w:p w14:paraId="1FBA1A84">
      <w:pPr>
        <w:spacing w:before="120" w:after="120" w:line="288" w:lineRule="auto"/>
        <w:ind w:left="0"/>
        <w:jc w:val="left"/>
      </w:pPr>
      <w:r>
        <w:rPr>
          <w:rFonts w:ascii="Arial" w:hAnsi="Arial" w:eastAsia="等线" w:cs="Arial"/>
          <w:sz w:val="22"/>
        </w:rPr>
        <w:t xml:space="preserve">              );</w:t>
      </w:r>
    </w:p>
    <w:p w14:paraId="781AA502">
      <w:pPr>
        <w:spacing w:before="120" w:after="120" w:line="288" w:lineRule="auto"/>
        <w:ind w:left="0"/>
        <w:jc w:val="left"/>
      </w:pPr>
      <w:r>
        <w:rPr>
          <w:rFonts w:ascii="Arial" w:hAnsi="Arial" w:eastAsia="等线" w:cs="Arial"/>
          <w:sz w:val="22"/>
        </w:rPr>
        <w:t xml:space="preserve">            })}</w:t>
      </w:r>
    </w:p>
    <w:p w14:paraId="6F9AF04C">
      <w:pPr>
        <w:spacing w:before="120" w:after="120" w:line="288" w:lineRule="auto"/>
        <w:ind w:left="0"/>
        <w:jc w:val="left"/>
      </w:pPr>
    </w:p>
    <w:p w14:paraId="74EF0696">
      <w:pPr>
        <w:spacing w:before="120" w:after="120" w:line="288" w:lineRule="auto"/>
        <w:ind w:left="0"/>
        <w:jc w:val="left"/>
      </w:pPr>
      <w:r>
        <w:rPr>
          <w:rFonts w:ascii="Arial" w:hAnsi="Arial" w:eastAsia="等线" w:cs="Arial"/>
          <w:sz w:val="22"/>
        </w:rPr>
        <w:t xml:space="preserve">            {/* Strategy cards */}</w:t>
      </w:r>
    </w:p>
    <w:p w14:paraId="50EB552E">
      <w:pPr>
        <w:spacing w:before="120" w:after="120" w:line="288" w:lineRule="auto"/>
        <w:ind w:left="0"/>
        <w:jc w:val="left"/>
      </w:pPr>
      <w:r>
        <w:rPr>
          <w:rFonts w:ascii="Arial" w:hAnsi="Arial" w:eastAsia="等线" w:cs="Arial"/>
          <w:sz w:val="22"/>
        </w:rPr>
        <w:t xml:space="preserve">            &lt;h2 style={{ fontSize: 17, fontWeight: 700, margin: "28px 0 16px", color: "#34d399" }}&gt;</w:t>
      </w:r>
    </w:p>
    <w:p w14:paraId="75136533">
      <w:pPr>
        <w:spacing w:before="120" w:after="120" w:line="288" w:lineRule="auto"/>
        <w:ind w:left="0"/>
        <w:jc w:val="left"/>
      </w:pPr>
      <w:r>
        <w:rPr>
          <w:rFonts w:ascii="Arial" w:hAnsi="Arial" w:eastAsia="等线" w:cs="Arial"/>
          <w:sz w:val="22"/>
        </w:rPr>
        <w:t xml:space="preserve">              📖 算法策略速查</w:t>
      </w:r>
    </w:p>
    <w:p w14:paraId="5069C962">
      <w:pPr>
        <w:spacing w:before="120" w:after="120" w:line="288" w:lineRule="auto"/>
        <w:ind w:left="0"/>
        <w:jc w:val="left"/>
      </w:pPr>
      <w:r>
        <w:rPr>
          <w:rFonts w:ascii="Arial" w:hAnsi="Arial" w:eastAsia="等线" w:cs="Arial"/>
          <w:sz w:val="22"/>
        </w:rPr>
        <w:t xml:space="preserve">            &lt;/h2&gt;</w:t>
      </w:r>
    </w:p>
    <w:p w14:paraId="4BD1BD8E">
      <w:pPr>
        <w:spacing w:before="120" w:after="120" w:line="288" w:lineRule="auto"/>
        <w:ind w:left="0"/>
        <w:jc w:val="left"/>
      </w:pPr>
      <w:r>
        <w:rPr>
          <w:rFonts w:ascii="Arial" w:hAnsi="Arial" w:eastAsia="等线" w:cs="Arial"/>
          <w:sz w:val="22"/>
        </w:rPr>
        <w:t xml:space="preserve">            {[</w:t>
      </w:r>
    </w:p>
    <w:p w14:paraId="5AAD451E">
      <w:pPr>
        <w:spacing w:before="120" w:after="120" w:line="288" w:lineRule="auto"/>
        <w:ind w:left="0"/>
        <w:jc w:val="left"/>
      </w:pPr>
      <w:r>
        <w:rPr>
          <w:rFonts w:ascii="Arial" w:hAnsi="Arial" w:eastAsia="等线" w:cs="Arial"/>
          <w:sz w:val="22"/>
        </w:rPr>
        <w:t xml:space="preserve">              {</w:t>
      </w:r>
    </w:p>
    <w:p w14:paraId="6EE542C1">
      <w:pPr>
        <w:spacing w:before="120" w:after="120" w:line="288" w:lineRule="auto"/>
        <w:ind w:left="0"/>
        <w:jc w:val="left"/>
      </w:pPr>
      <w:r>
        <w:rPr>
          <w:rFonts w:ascii="Arial" w:hAnsi="Arial" w:eastAsia="等线" w:cs="Arial"/>
          <w:sz w:val="22"/>
        </w:rPr>
        <w:t xml:space="preserve">                title: "COSMO 语义图谱优化",</w:t>
      </w:r>
    </w:p>
    <w:p w14:paraId="69A91753">
      <w:pPr>
        <w:spacing w:before="120" w:after="120" w:line="288" w:lineRule="auto"/>
        <w:ind w:left="0"/>
        <w:jc w:val="left"/>
      </w:pPr>
      <w:r>
        <w:rPr>
          <w:rFonts w:ascii="Arial" w:hAnsi="Arial" w:eastAsia="等线" w:cs="Arial"/>
          <w:sz w:val="22"/>
        </w:rPr>
        <w:t xml:space="preserve">                color: "#8b5cf6",</w:t>
      </w:r>
    </w:p>
    <w:p w14:paraId="057590F5">
      <w:pPr>
        <w:spacing w:before="120" w:after="120" w:line="288" w:lineRule="auto"/>
        <w:ind w:left="0"/>
        <w:jc w:val="left"/>
      </w:pPr>
      <w:r>
        <w:rPr>
          <w:rFonts w:ascii="Arial" w:hAnsi="Arial" w:eastAsia="等线" w:cs="Arial"/>
          <w:sz w:val="22"/>
        </w:rPr>
        <w:t xml:space="preserve">                points: [</w:t>
      </w:r>
    </w:p>
    <w:p w14:paraId="3DA4630F">
      <w:pPr>
        <w:spacing w:before="120" w:after="120" w:line="288" w:lineRule="auto"/>
        <w:ind w:left="0"/>
        <w:jc w:val="left"/>
      </w:pPr>
      <w:r>
        <w:rPr>
          <w:rFonts w:ascii="Arial" w:hAnsi="Arial" w:eastAsia="等线" w:cs="Arial"/>
          <w:sz w:val="22"/>
        </w:rPr>
        <w:t xml:space="preserve">                  "从'关键词匹配'转向'意图匹配'：描述产品解决的问题，而非堆砌搜索词",</w:t>
      </w:r>
    </w:p>
    <w:p w14:paraId="5FBA49D1">
      <w:pPr>
        <w:spacing w:before="120" w:after="120" w:line="288" w:lineRule="auto"/>
        <w:ind w:left="0"/>
        <w:jc w:val="left"/>
      </w:pPr>
      <w:r>
        <w:rPr>
          <w:rFonts w:ascii="Arial" w:hAnsi="Arial" w:eastAsia="等线" w:cs="Arial"/>
          <w:sz w:val="22"/>
        </w:rPr>
        <w:t xml:space="preserve">                  "填写所有结构化属性（包括不相关属性填空格），避免被COSMO检索跳过",</w:t>
      </w:r>
    </w:p>
    <w:p w14:paraId="495956D1">
      <w:pPr>
        <w:spacing w:before="120" w:after="120" w:line="288" w:lineRule="auto"/>
        <w:ind w:left="0"/>
        <w:jc w:val="left"/>
      </w:pPr>
      <w:r>
        <w:rPr>
          <w:rFonts w:ascii="Arial" w:hAnsi="Arial" w:eastAsia="等线" w:cs="Arial"/>
          <w:sz w:val="22"/>
        </w:rPr>
        <w:t xml:space="preserve">                  "使用名词短语SEO：'保温杯 24小时保冷 防漏 户外徒步' 而非 '保温杯 不锈钢 BPA'",</w:t>
      </w:r>
    </w:p>
    <w:p w14:paraId="71D9578C">
      <w:pPr>
        <w:spacing w:before="120" w:after="120" w:line="288" w:lineRule="auto"/>
        <w:ind w:left="0"/>
        <w:jc w:val="left"/>
      </w:pPr>
      <w:r>
        <w:rPr>
          <w:rFonts w:ascii="Arial" w:hAnsi="Arial" w:eastAsia="等线" w:cs="Arial"/>
          <w:sz w:val="22"/>
        </w:rPr>
        <w:t xml:space="preserve">                  "COSMO知识图谱覆盖18个大类、630万节点，确保产品被正确映射到意图网络中",</w:t>
      </w:r>
    </w:p>
    <w:p w14:paraId="19197953">
      <w:pPr>
        <w:spacing w:before="120" w:after="120" w:line="288" w:lineRule="auto"/>
        <w:ind w:left="0"/>
        <w:jc w:val="left"/>
      </w:pPr>
      <w:r>
        <w:rPr>
          <w:rFonts w:ascii="Arial" w:hAnsi="Arial" w:eastAsia="等线" w:cs="Arial"/>
          <w:sz w:val="22"/>
        </w:rPr>
        <w:t xml:space="preserve">                  "COSMO更新需7-14天生效，优化后需耐心等待",</w:t>
      </w:r>
    </w:p>
    <w:p w14:paraId="079486EF">
      <w:pPr>
        <w:spacing w:before="120" w:after="120" w:line="288" w:lineRule="auto"/>
        <w:ind w:left="0"/>
        <w:jc w:val="left"/>
      </w:pPr>
      <w:r>
        <w:rPr>
          <w:rFonts w:ascii="Arial" w:hAnsi="Arial" w:eastAsia="等线" w:cs="Arial"/>
          <w:sz w:val="22"/>
        </w:rPr>
        <w:t xml:space="preserve">                ],</w:t>
      </w:r>
    </w:p>
    <w:p w14:paraId="577AF062">
      <w:pPr>
        <w:spacing w:before="120" w:after="120" w:line="288" w:lineRule="auto"/>
        <w:ind w:left="0"/>
        <w:jc w:val="left"/>
      </w:pPr>
      <w:r>
        <w:rPr>
          <w:rFonts w:ascii="Arial" w:hAnsi="Arial" w:eastAsia="等线" w:cs="Arial"/>
          <w:sz w:val="22"/>
        </w:rPr>
        <w:t xml:space="preserve">              },</w:t>
      </w:r>
    </w:p>
    <w:p w14:paraId="7C4E88BA">
      <w:pPr>
        <w:spacing w:before="120" w:after="120" w:line="288" w:lineRule="auto"/>
        <w:ind w:left="0"/>
        <w:jc w:val="left"/>
      </w:pPr>
      <w:r>
        <w:rPr>
          <w:rFonts w:ascii="Arial" w:hAnsi="Arial" w:eastAsia="等线" w:cs="Arial"/>
          <w:sz w:val="22"/>
        </w:rPr>
        <w:t xml:space="preserve">              {</w:t>
      </w:r>
    </w:p>
    <w:p w14:paraId="5C231FAD">
      <w:pPr>
        <w:spacing w:before="120" w:after="120" w:line="288" w:lineRule="auto"/>
        <w:ind w:left="0"/>
        <w:jc w:val="left"/>
      </w:pPr>
      <w:r>
        <w:rPr>
          <w:rFonts w:ascii="Arial" w:hAnsi="Arial" w:eastAsia="等线" w:cs="Arial"/>
          <w:sz w:val="22"/>
        </w:rPr>
        <w:t xml:space="preserve">                title: "RUFUS AI助手适配",</w:t>
      </w:r>
    </w:p>
    <w:p w14:paraId="19D56CAD">
      <w:pPr>
        <w:spacing w:before="120" w:after="120" w:line="288" w:lineRule="auto"/>
        <w:ind w:left="0"/>
        <w:jc w:val="left"/>
      </w:pPr>
      <w:r>
        <w:rPr>
          <w:rFonts w:ascii="Arial" w:hAnsi="Arial" w:eastAsia="等线" w:cs="Arial"/>
          <w:sz w:val="22"/>
        </w:rPr>
        <w:t xml:space="preserve">                color: "#38bdf8",</w:t>
      </w:r>
    </w:p>
    <w:p w14:paraId="060F6E6D">
      <w:pPr>
        <w:spacing w:before="120" w:after="120" w:line="288" w:lineRule="auto"/>
        <w:ind w:left="0"/>
        <w:jc w:val="left"/>
      </w:pPr>
      <w:r>
        <w:rPr>
          <w:rFonts w:ascii="Arial" w:hAnsi="Arial" w:eastAsia="等线" w:cs="Arial"/>
          <w:sz w:val="22"/>
        </w:rPr>
        <w:t xml:space="preserve">                points: [</w:t>
      </w:r>
    </w:p>
    <w:p w14:paraId="60F81F1E">
      <w:pPr>
        <w:spacing w:before="120" w:after="120" w:line="288" w:lineRule="auto"/>
        <w:ind w:left="0"/>
        <w:jc w:val="left"/>
      </w:pPr>
      <w:r>
        <w:rPr>
          <w:rFonts w:ascii="Arial" w:hAnsi="Arial" w:eastAsia="等线" w:cs="Arial"/>
          <w:sz w:val="22"/>
        </w:rPr>
        <w:t xml:space="preserve">                  "Rufus读取标题、五点、描述、A+、图片、评论和Q&amp;A来回答用户问题",</w:t>
      </w:r>
    </w:p>
    <w:p w14:paraId="4604ACE4">
      <w:pPr>
        <w:spacing w:before="120" w:after="120" w:line="288" w:lineRule="auto"/>
        <w:ind w:left="0"/>
        <w:jc w:val="left"/>
      </w:pPr>
      <w:r>
        <w:rPr>
          <w:rFonts w:ascii="Arial" w:hAnsi="Arial" w:eastAsia="等线" w:cs="Arial"/>
          <w:sz w:val="22"/>
        </w:rPr>
        <w:t xml:space="preserve">                  "Rufus用户转化率比普通用户高60%，目前日处理2.7亿+查询",</w:t>
      </w:r>
    </w:p>
    <w:p w14:paraId="3C99C53F">
      <w:pPr>
        <w:spacing w:before="120" w:after="120" w:line="288" w:lineRule="auto"/>
        <w:ind w:left="0"/>
        <w:jc w:val="left"/>
      </w:pPr>
      <w:r>
        <w:rPr>
          <w:rFonts w:ascii="Arial" w:hAnsi="Arial" w:eastAsia="等线" w:cs="Arial"/>
          <w:sz w:val="22"/>
        </w:rPr>
        <w:t xml:space="preserve">                  "图片Alt Text成为关键：Rufus通过Alt Text理解产品特性",</w:t>
      </w:r>
    </w:p>
    <w:p w14:paraId="5DDC4EEA">
      <w:pPr>
        <w:spacing w:before="120" w:after="120" w:line="288" w:lineRule="auto"/>
        <w:ind w:left="0"/>
        <w:jc w:val="left"/>
      </w:pPr>
      <w:r>
        <w:rPr>
          <w:rFonts w:ascii="Arial" w:hAnsi="Arial" w:eastAsia="等线" w:cs="Arial"/>
          <w:sz w:val="22"/>
        </w:rPr>
        <w:t xml:space="preserve">                  "主动在Q&amp;A区布局常见问题，提供Rufus可引用的结构化答案",</w:t>
      </w:r>
    </w:p>
    <w:p w14:paraId="052D400D">
      <w:pPr>
        <w:spacing w:before="120" w:after="120" w:line="288" w:lineRule="auto"/>
        <w:ind w:left="0"/>
        <w:jc w:val="left"/>
      </w:pPr>
      <w:r>
        <w:rPr>
          <w:rFonts w:ascii="Arial" w:hAnsi="Arial" w:eastAsia="等线" w:cs="Arial"/>
          <w:sz w:val="22"/>
        </w:rPr>
        <w:t xml:space="preserve">                  "竖版视频(9:16)更容易被Rufus在移动端聊天流中展示",</w:t>
      </w:r>
    </w:p>
    <w:p w14:paraId="1D7C7495">
      <w:pPr>
        <w:spacing w:before="120" w:after="120" w:line="288" w:lineRule="auto"/>
        <w:ind w:left="0"/>
        <w:jc w:val="left"/>
      </w:pPr>
      <w:r>
        <w:rPr>
          <w:rFonts w:ascii="Arial" w:hAnsi="Arial" w:eastAsia="等线" w:cs="Arial"/>
          <w:sz w:val="22"/>
        </w:rPr>
        <w:t xml:space="preserve">                  "写listing像在回答用户对话，而非填写关键词模板",</w:t>
      </w:r>
    </w:p>
    <w:p w14:paraId="609FA0AF">
      <w:pPr>
        <w:spacing w:before="120" w:after="120" w:line="288" w:lineRule="auto"/>
        <w:ind w:left="0"/>
        <w:jc w:val="left"/>
      </w:pPr>
      <w:r>
        <w:rPr>
          <w:rFonts w:ascii="Arial" w:hAnsi="Arial" w:eastAsia="等线" w:cs="Arial"/>
          <w:sz w:val="22"/>
        </w:rPr>
        <w:t xml:space="preserve">                ],</w:t>
      </w:r>
    </w:p>
    <w:p w14:paraId="6D03E047">
      <w:pPr>
        <w:spacing w:before="120" w:after="120" w:line="288" w:lineRule="auto"/>
        <w:ind w:left="0"/>
        <w:jc w:val="left"/>
      </w:pPr>
      <w:r>
        <w:rPr>
          <w:rFonts w:ascii="Arial" w:hAnsi="Arial" w:eastAsia="等线" w:cs="Arial"/>
          <w:sz w:val="22"/>
        </w:rPr>
        <w:t xml:space="preserve">              },</w:t>
      </w:r>
    </w:p>
    <w:p w14:paraId="770363F0">
      <w:pPr>
        <w:spacing w:before="120" w:after="120" w:line="288" w:lineRule="auto"/>
        <w:ind w:left="0"/>
        <w:jc w:val="left"/>
      </w:pPr>
      <w:r>
        <w:rPr>
          <w:rFonts w:ascii="Arial" w:hAnsi="Arial" w:eastAsia="等线" w:cs="Arial"/>
          <w:sz w:val="22"/>
        </w:rPr>
        <w:t xml:space="preserve">              {</w:t>
      </w:r>
    </w:p>
    <w:p w14:paraId="020BB517">
      <w:pPr>
        <w:spacing w:before="120" w:after="120" w:line="288" w:lineRule="auto"/>
        <w:ind w:left="0"/>
        <w:jc w:val="left"/>
      </w:pPr>
      <w:r>
        <w:rPr>
          <w:rFonts w:ascii="Arial" w:hAnsi="Arial" w:eastAsia="等线" w:cs="Arial"/>
          <w:sz w:val="22"/>
        </w:rPr>
        <w:t xml:space="preserve">                title: "CDQv3 评分体系",</w:t>
      </w:r>
    </w:p>
    <w:p w14:paraId="24965341">
      <w:pPr>
        <w:spacing w:before="120" w:after="120" w:line="288" w:lineRule="auto"/>
        <w:ind w:left="0"/>
        <w:jc w:val="left"/>
      </w:pPr>
      <w:r>
        <w:rPr>
          <w:rFonts w:ascii="Arial" w:hAnsi="Arial" w:eastAsia="等线" w:cs="Arial"/>
          <w:sz w:val="22"/>
        </w:rPr>
        <w:t xml:space="preserve">                color: "#f59e0b",</w:t>
      </w:r>
    </w:p>
    <w:p w14:paraId="72C0F45F">
      <w:pPr>
        <w:spacing w:before="120" w:after="120" w:line="288" w:lineRule="auto"/>
        <w:ind w:left="0"/>
        <w:jc w:val="left"/>
      </w:pPr>
      <w:r>
        <w:rPr>
          <w:rFonts w:ascii="Arial" w:hAnsi="Arial" w:eastAsia="等线" w:cs="Arial"/>
          <w:sz w:val="22"/>
        </w:rPr>
        <w:t xml:space="preserve">                points: [</w:t>
      </w:r>
    </w:p>
    <w:p w14:paraId="39D05316">
      <w:pPr>
        <w:spacing w:before="120" w:after="120" w:line="288" w:lineRule="auto"/>
        <w:ind w:left="0"/>
        <w:jc w:val="left"/>
      </w:pPr>
      <w:r>
        <w:rPr>
          <w:rFonts w:ascii="Arial" w:hAnsi="Arial" w:eastAsia="等线" w:cs="Arial"/>
          <w:sz w:val="22"/>
        </w:rPr>
        <w:t xml:space="preserve">                  "结构化属性30% + 标题质量25% + 变体质量20% + 描述5% + A+内容5% + 图片15%",</w:t>
      </w:r>
    </w:p>
    <w:p w14:paraId="03E8A93E">
      <w:pPr>
        <w:spacing w:before="120" w:after="120" w:line="288" w:lineRule="auto"/>
        <w:ind w:left="0"/>
        <w:jc w:val="left"/>
      </w:pPr>
      <w:r>
        <w:rPr>
          <w:rFonts w:ascii="Arial" w:hAnsi="Arial" w:eastAsia="等线" w:cs="Arial"/>
          <w:sz w:val="22"/>
        </w:rPr>
        <w:t xml:space="preserve">                  "A级(85+) B级(70-85) C级(0-70) D级(0严重缺陷) U级(违规)",</w:t>
      </w:r>
    </w:p>
    <w:p w14:paraId="652E17B9">
      <w:pPr>
        <w:spacing w:before="120" w:after="120" w:line="288" w:lineRule="auto"/>
        <w:ind w:left="0"/>
        <w:jc w:val="left"/>
      </w:pPr>
      <w:r>
        <w:rPr>
          <w:rFonts w:ascii="Arial" w:hAnsi="Arial" w:eastAsia="等线" w:cs="Arial"/>
          <w:sz w:val="22"/>
        </w:rPr>
        <w:t xml:space="preserve">                  "标题评估：完整性≥0.6 + 无冗余 + 长度≤200 + 无特殊字符 + 无限制短语",</w:t>
      </w:r>
    </w:p>
    <w:p w14:paraId="2938F72F">
      <w:pPr>
        <w:spacing w:before="120" w:after="120" w:line="288" w:lineRule="auto"/>
        <w:ind w:left="0"/>
        <w:jc w:val="left"/>
      </w:pPr>
      <w:r>
        <w:rPr>
          <w:rFonts w:ascii="Arial" w:hAnsi="Arial" w:eastAsia="等线" w:cs="Arial"/>
          <w:sz w:val="22"/>
        </w:rPr>
        <w:t xml:space="preserve">                  "图片S3系统标准：原图为A级，非原图/截图为F级，可通过修改EXIF元数据提升",</w:t>
      </w:r>
    </w:p>
    <w:p w14:paraId="32079FE3">
      <w:pPr>
        <w:spacing w:before="120" w:after="120" w:line="288" w:lineRule="auto"/>
        <w:ind w:left="0"/>
        <w:jc w:val="left"/>
      </w:pPr>
      <w:r>
        <w:rPr>
          <w:rFonts w:ascii="Arial" w:hAnsi="Arial" w:eastAsia="等线" w:cs="Arial"/>
          <w:sz w:val="22"/>
        </w:rPr>
        <w:t xml:space="preserve">                  "PQS算法: 0.35×品牌权重 + 0.45×Listing质量 + 0.2×价格竞争力",</w:t>
      </w:r>
    </w:p>
    <w:p w14:paraId="020DB600">
      <w:pPr>
        <w:spacing w:before="120" w:after="120" w:line="288" w:lineRule="auto"/>
        <w:ind w:left="0"/>
        <w:jc w:val="left"/>
      </w:pPr>
      <w:r>
        <w:rPr>
          <w:rFonts w:ascii="Arial" w:hAnsi="Arial" w:eastAsia="等线" w:cs="Arial"/>
          <w:sz w:val="22"/>
        </w:rPr>
        <w:t xml:space="preserve">                ],</w:t>
      </w:r>
    </w:p>
    <w:p w14:paraId="4B4F3A78">
      <w:pPr>
        <w:spacing w:before="120" w:after="120" w:line="288" w:lineRule="auto"/>
        <w:ind w:left="0"/>
        <w:jc w:val="left"/>
      </w:pPr>
      <w:r>
        <w:rPr>
          <w:rFonts w:ascii="Arial" w:hAnsi="Arial" w:eastAsia="等线" w:cs="Arial"/>
          <w:sz w:val="22"/>
        </w:rPr>
        <w:t xml:space="preserve">              },</w:t>
      </w:r>
    </w:p>
    <w:p w14:paraId="540FA8F6">
      <w:pPr>
        <w:spacing w:before="120" w:after="120" w:line="288" w:lineRule="auto"/>
        <w:ind w:left="0"/>
        <w:jc w:val="left"/>
      </w:pPr>
      <w:r>
        <w:rPr>
          <w:rFonts w:ascii="Arial" w:hAnsi="Arial" w:eastAsia="等线" w:cs="Arial"/>
          <w:sz w:val="22"/>
        </w:rPr>
        <w:t xml:space="preserve">              {</w:t>
      </w:r>
    </w:p>
    <w:p w14:paraId="604EAD89">
      <w:pPr>
        <w:spacing w:before="120" w:after="120" w:line="288" w:lineRule="auto"/>
        <w:ind w:left="0"/>
        <w:jc w:val="left"/>
      </w:pPr>
      <w:r>
        <w:rPr>
          <w:rFonts w:ascii="Arial" w:hAnsi="Arial" w:eastAsia="等线" w:cs="Arial"/>
          <w:sz w:val="22"/>
        </w:rPr>
        <w:t xml:space="preserve">                title: "收录与流量策略",</w:t>
      </w:r>
    </w:p>
    <w:p w14:paraId="19ECEB03">
      <w:pPr>
        <w:spacing w:before="120" w:after="120" w:line="288" w:lineRule="auto"/>
        <w:ind w:left="0"/>
        <w:jc w:val="left"/>
      </w:pPr>
      <w:r>
        <w:rPr>
          <w:rFonts w:ascii="Arial" w:hAnsi="Arial" w:eastAsia="等线" w:cs="Arial"/>
          <w:sz w:val="22"/>
        </w:rPr>
        <w:t xml:space="preserve">                color: "#ef4444",</w:t>
      </w:r>
    </w:p>
    <w:p w14:paraId="4E7ABA60">
      <w:pPr>
        <w:spacing w:before="120" w:after="120" w:line="288" w:lineRule="auto"/>
        <w:ind w:left="0"/>
        <w:jc w:val="left"/>
      </w:pPr>
      <w:r>
        <w:rPr>
          <w:rFonts w:ascii="Arial" w:hAnsi="Arial" w:eastAsia="等线" w:cs="Arial"/>
          <w:sz w:val="22"/>
        </w:rPr>
        <w:t xml:space="preserve">                points: [</w:t>
      </w:r>
    </w:p>
    <w:p w14:paraId="43739875">
      <w:pPr>
        <w:spacing w:before="120" w:after="120" w:line="288" w:lineRule="auto"/>
        <w:ind w:left="0"/>
        <w:jc w:val="left"/>
      </w:pPr>
      <w:r>
        <w:rPr>
          <w:rFonts w:ascii="Arial" w:hAnsi="Arial" w:eastAsia="等线" w:cs="Arial"/>
          <w:sz w:val="22"/>
        </w:rPr>
        <w:t xml:space="preserve">                  "上架瞬间即完成权威链接抓取，首次上架时标题五点必须已优化完毕",</w:t>
      </w:r>
    </w:p>
    <w:p w14:paraId="5C7C5A30">
      <w:pPr>
        <w:spacing w:before="120" w:after="120" w:line="288" w:lineRule="auto"/>
        <w:ind w:left="0"/>
        <w:jc w:val="left"/>
      </w:pPr>
      <w:r>
        <w:rPr>
          <w:rFonts w:ascii="Arial" w:hAnsi="Arial" w:eastAsia="等线" w:cs="Arial"/>
          <w:sz w:val="22"/>
        </w:rPr>
        <w:t xml:space="preserve">                  "空格-空格是唯一可百分百控制亚马逊收录词的分隔符（仅限新品）",</w:t>
      </w:r>
    </w:p>
    <w:p w14:paraId="6DB5CD6E">
      <w:pPr>
        <w:spacing w:before="120" w:after="120" w:line="288" w:lineRule="auto"/>
        <w:ind w:left="0"/>
        <w:jc w:val="left"/>
      </w:pPr>
      <w:r>
        <w:rPr>
          <w:rFonts w:ascii="Arial" w:hAnsi="Arial" w:eastAsia="等线" w:cs="Arial"/>
          <w:sz w:val="22"/>
        </w:rPr>
        <w:t xml:space="preserve">                  "高频词策略：核心词在标题+五点+QA+图片标签出现≥3次加速收录",</w:t>
      </w:r>
    </w:p>
    <w:p w14:paraId="21E8BA5F">
      <w:pPr>
        <w:spacing w:before="120" w:after="120" w:line="288" w:lineRule="auto"/>
        <w:ind w:left="0"/>
        <w:jc w:val="left"/>
      </w:pPr>
      <w:r>
        <w:rPr>
          <w:rFonts w:ascii="Arial" w:hAnsi="Arial" w:eastAsia="等线" w:cs="Arial"/>
          <w:sz w:val="22"/>
        </w:rPr>
        <w:t xml:space="preserve">                  "点击即收录：搜索词被点击后即使无转化也逐步获得收录和排名",</w:t>
      </w:r>
    </w:p>
    <w:p w14:paraId="22B364FD">
      <w:pPr>
        <w:spacing w:before="120" w:after="120" w:line="288" w:lineRule="auto"/>
        <w:ind w:left="0"/>
        <w:jc w:val="left"/>
      </w:pPr>
      <w:r>
        <w:rPr>
          <w:rFonts w:ascii="Arial" w:hAnsi="Arial" w:eastAsia="等线" w:cs="Arial"/>
          <w:sz w:val="22"/>
        </w:rPr>
        <w:t xml:space="preserve">                  "击穿关联流量：通过放量突破流量阶层阈值，带动收录词数量级跃升",</w:t>
      </w:r>
    </w:p>
    <w:p w14:paraId="2621E141">
      <w:pPr>
        <w:spacing w:before="120" w:after="120" w:line="288" w:lineRule="auto"/>
        <w:ind w:left="0"/>
        <w:jc w:val="left"/>
      </w:pPr>
      <w:r>
        <w:rPr>
          <w:rFonts w:ascii="Arial" w:hAnsi="Arial" w:eastAsia="等线" w:cs="Arial"/>
          <w:sz w:val="22"/>
        </w:rPr>
        <w:t xml:space="preserve">                ],</w:t>
      </w:r>
    </w:p>
    <w:p w14:paraId="52F05B1A">
      <w:pPr>
        <w:spacing w:before="120" w:after="120" w:line="288" w:lineRule="auto"/>
        <w:ind w:left="0"/>
        <w:jc w:val="left"/>
      </w:pPr>
      <w:r>
        <w:rPr>
          <w:rFonts w:ascii="Arial" w:hAnsi="Arial" w:eastAsia="等线" w:cs="Arial"/>
          <w:sz w:val="22"/>
        </w:rPr>
        <w:t xml:space="preserve">              },</w:t>
      </w:r>
    </w:p>
    <w:p w14:paraId="0358BD89">
      <w:pPr>
        <w:spacing w:before="120" w:after="120" w:line="288" w:lineRule="auto"/>
        <w:ind w:left="0"/>
        <w:jc w:val="left"/>
      </w:pPr>
      <w:r>
        <w:rPr>
          <w:rFonts w:ascii="Arial" w:hAnsi="Arial" w:eastAsia="等线" w:cs="Arial"/>
          <w:sz w:val="22"/>
        </w:rPr>
        <w:t xml:space="preserve">            ].map((card) =&gt; (</w:t>
      </w:r>
    </w:p>
    <w:p w14:paraId="4CD85208">
      <w:pPr>
        <w:spacing w:before="120" w:after="120" w:line="288" w:lineRule="auto"/>
        <w:ind w:left="0"/>
        <w:jc w:val="left"/>
      </w:pPr>
      <w:r>
        <w:rPr>
          <w:rFonts w:ascii="Arial" w:hAnsi="Arial" w:eastAsia="等线" w:cs="Arial"/>
          <w:sz w:val="22"/>
        </w:rPr>
        <w:t xml:space="preserve">              &lt;div key={card.title} style={{</w:t>
      </w:r>
    </w:p>
    <w:p w14:paraId="12C0CC3C">
      <w:pPr>
        <w:spacing w:before="120" w:after="120" w:line="288" w:lineRule="auto"/>
        <w:ind w:left="0"/>
        <w:jc w:val="left"/>
      </w:pPr>
      <w:r>
        <w:rPr>
          <w:rFonts w:ascii="Arial" w:hAnsi="Arial" w:eastAsia="等线" w:cs="Arial"/>
          <w:sz w:val="22"/>
        </w:rPr>
        <w:t xml:space="preserve">                background: "#1e293b", borderRadius: 12, padding: "16px 18px",</w:t>
      </w:r>
    </w:p>
    <w:p w14:paraId="7287D1BD">
      <w:pPr>
        <w:spacing w:before="120" w:after="120" w:line="288" w:lineRule="auto"/>
        <w:ind w:left="0"/>
        <w:jc w:val="left"/>
      </w:pPr>
      <w:r>
        <w:rPr>
          <w:rFonts w:ascii="Arial" w:hAnsi="Arial" w:eastAsia="等线" w:cs="Arial"/>
          <w:sz w:val="22"/>
        </w:rPr>
        <w:t xml:space="preserve">                marginBottom: 12, borderTop: </w:t>
      </w:r>
      <w:r>
        <w:rPr>
          <w:rFonts w:ascii="Consolas" w:hAnsi="Consolas" w:eastAsia="Consolas" w:cs="Consolas"/>
          <w:sz w:val="22"/>
          <w:shd w:val="clear" w:fill="EFF0F1"/>
        </w:rPr>
        <w:t>3px solid ${card.color}</w:t>
      </w:r>
      <w:r>
        <w:rPr>
          <w:rFonts w:ascii="Arial" w:hAnsi="Arial" w:eastAsia="等线" w:cs="Arial"/>
          <w:sz w:val="22"/>
        </w:rPr>
        <w:t>,</w:t>
      </w:r>
    </w:p>
    <w:p w14:paraId="63F0BAE4">
      <w:pPr>
        <w:spacing w:before="120" w:after="120" w:line="288" w:lineRule="auto"/>
        <w:ind w:left="0"/>
        <w:jc w:val="left"/>
      </w:pPr>
      <w:r>
        <w:rPr>
          <w:rFonts w:ascii="Arial" w:hAnsi="Arial" w:eastAsia="等线" w:cs="Arial"/>
          <w:sz w:val="22"/>
        </w:rPr>
        <w:t xml:space="preserve">              }}&gt;</w:t>
      </w:r>
    </w:p>
    <w:p w14:paraId="11DEF172">
      <w:pPr>
        <w:spacing w:before="120" w:after="120" w:line="288" w:lineRule="auto"/>
        <w:ind w:left="0"/>
        <w:jc w:val="left"/>
      </w:pPr>
      <w:r>
        <w:rPr>
          <w:rFonts w:ascii="Arial" w:hAnsi="Arial" w:eastAsia="等线" w:cs="Arial"/>
          <w:sz w:val="22"/>
        </w:rPr>
        <w:t xml:space="preserve">                &lt;h3 style={{ fontSize: 14, fontWeight: 700, color: card.color, margin: "0 0 10px" }}&gt;</w:t>
      </w:r>
    </w:p>
    <w:p w14:paraId="1F0E13F4">
      <w:pPr>
        <w:spacing w:before="120" w:after="120" w:line="288" w:lineRule="auto"/>
        <w:ind w:left="0"/>
        <w:jc w:val="left"/>
      </w:pPr>
      <w:r>
        <w:rPr>
          <w:rFonts w:ascii="Arial" w:hAnsi="Arial" w:eastAsia="等线" w:cs="Arial"/>
          <w:sz w:val="22"/>
        </w:rPr>
        <w:t xml:space="preserve">                  {card.title}</w:t>
      </w:r>
    </w:p>
    <w:p w14:paraId="0D0EF6F5">
      <w:pPr>
        <w:spacing w:before="120" w:after="120" w:line="288" w:lineRule="auto"/>
        <w:ind w:left="0"/>
        <w:jc w:val="left"/>
      </w:pPr>
      <w:r>
        <w:rPr>
          <w:rFonts w:ascii="Arial" w:hAnsi="Arial" w:eastAsia="等线" w:cs="Arial"/>
          <w:sz w:val="22"/>
        </w:rPr>
        <w:t xml:space="preserve">                &lt;/h3&gt;</w:t>
      </w:r>
    </w:p>
    <w:p w14:paraId="7D810771">
      <w:pPr>
        <w:spacing w:before="120" w:after="120" w:line="288" w:lineRule="auto"/>
        <w:ind w:left="0"/>
        <w:jc w:val="left"/>
      </w:pPr>
      <w:r>
        <w:rPr>
          <w:rFonts w:ascii="Arial" w:hAnsi="Arial" w:eastAsia="等线" w:cs="Arial"/>
          <w:sz w:val="22"/>
        </w:rPr>
        <w:t xml:space="preserve">                {card.points.map((p, i) =&gt; (</w:t>
      </w:r>
    </w:p>
    <w:p w14:paraId="04B12D9E">
      <w:pPr>
        <w:spacing w:before="120" w:after="120" w:line="288" w:lineRule="auto"/>
        <w:ind w:left="0"/>
        <w:jc w:val="left"/>
      </w:pPr>
      <w:r>
        <w:rPr>
          <w:rFonts w:ascii="Arial" w:hAnsi="Arial" w:eastAsia="等线" w:cs="Arial"/>
          <w:sz w:val="22"/>
        </w:rPr>
        <w:t xml:space="preserve">                  &lt;div key={i} style={{</w:t>
      </w:r>
    </w:p>
    <w:p w14:paraId="0A0ACEE5">
      <w:pPr>
        <w:spacing w:before="120" w:after="120" w:line="288" w:lineRule="auto"/>
        <w:ind w:left="0"/>
        <w:jc w:val="left"/>
      </w:pPr>
      <w:r>
        <w:rPr>
          <w:rFonts w:ascii="Arial" w:hAnsi="Arial" w:eastAsia="等线" w:cs="Arial"/>
          <w:sz w:val="22"/>
        </w:rPr>
        <w:t xml:space="preserve">                    fontSize: 12, color: "#cbd5e1", lineHeight: 1.7,</w:t>
      </w:r>
    </w:p>
    <w:p w14:paraId="0D510594">
      <w:pPr>
        <w:spacing w:before="120" w:after="120" w:line="288" w:lineRule="auto"/>
        <w:ind w:left="0"/>
        <w:jc w:val="left"/>
      </w:pPr>
      <w:r>
        <w:rPr>
          <w:rFonts w:ascii="Arial" w:hAnsi="Arial" w:eastAsia="等线" w:cs="Arial"/>
          <w:sz w:val="22"/>
        </w:rPr>
        <w:t xml:space="preserve">                    padding: "4px 0 4px 16px", position: "relative",</w:t>
      </w:r>
    </w:p>
    <w:p w14:paraId="602A8C6F">
      <w:pPr>
        <w:spacing w:before="120" w:after="120" w:line="288" w:lineRule="auto"/>
        <w:ind w:left="0"/>
        <w:jc w:val="left"/>
      </w:pPr>
      <w:r>
        <w:rPr>
          <w:rFonts w:ascii="Arial" w:hAnsi="Arial" w:eastAsia="等线" w:cs="Arial"/>
          <w:sz w:val="22"/>
        </w:rPr>
        <w:t xml:space="preserve">                  }}&gt;</w:t>
      </w:r>
    </w:p>
    <w:p w14:paraId="53A5B3DA">
      <w:pPr>
        <w:spacing w:before="120" w:after="120" w:line="288" w:lineRule="auto"/>
        <w:ind w:left="0"/>
        <w:jc w:val="left"/>
      </w:pPr>
      <w:r>
        <w:rPr>
          <w:rFonts w:ascii="Arial" w:hAnsi="Arial" w:eastAsia="等线" w:cs="Arial"/>
          <w:sz w:val="22"/>
        </w:rPr>
        <w:t xml:space="preserve">                    &lt;span style={{ position: "absolute", left: 0, color: card.color, fontWeight: 700 }}&gt;›&lt;/span&gt;</w:t>
      </w:r>
    </w:p>
    <w:p w14:paraId="384007B8">
      <w:pPr>
        <w:spacing w:before="120" w:after="120" w:line="288" w:lineRule="auto"/>
        <w:ind w:left="0"/>
        <w:jc w:val="left"/>
      </w:pPr>
      <w:r>
        <w:rPr>
          <w:rFonts w:ascii="Arial" w:hAnsi="Arial" w:eastAsia="等线" w:cs="Arial"/>
          <w:sz w:val="22"/>
        </w:rPr>
        <w:t xml:space="preserve">                    {p}</w:t>
      </w:r>
    </w:p>
    <w:p w14:paraId="463793B7">
      <w:pPr>
        <w:spacing w:before="120" w:after="120" w:line="288" w:lineRule="auto"/>
        <w:ind w:left="0"/>
        <w:jc w:val="left"/>
      </w:pPr>
      <w:r>
        <w:rPr>
          <w:rFonts w:ascii="Arial" w:hAnsi="Arial" w:eastAsia="等线" w:cs="Arial"/>
          <w:sz w:val="22"/>
        </w:rPr>
        <w:t xml:space="preserve">                  &lt;/div&gt;</w:t>
      </w:r>
    </w:p>
    <w:p w14:paraId="0D2DA545">
      <w:pPr>
        <w:spacing w:before="120" w:after="120" w:line="288" w:lineRule="auto"/>
        <w:ind w:left="0"/>
        <w:jc w:val="left"/>
      </w:pPr>
      <w:r>
        <w:rPr>
          <w:rFonts w:ascii="Arial" w:hAnsi="Arial" w:eastAsia="等线" w:cs="Arial"/>
          <w:sz w:val="22"/>
        </w:rPr>
        <w:t xml:space="preserve">                ))}</w:t>
      </w:r>
    </w:p>
    <w:p w14:paraId="70760B11">
      <w:pPr>
        <w:spacing w:before="120" w:after="120" w:line="288" w:lineRule="auto"/>
        <w:ind w:left="0"/>
        <w:jc w:val="left"/>
      </w:pPr>
      <w:r>
        <w:rPr>
          <w:rFonts w:ascii="Arial" w:hAnsi="Arial" w:eastAsia="等线" w:cs="Arial"/>
          <w:sz w:val="22"/>
        </w:rPr>
        <w:t xml:space="preserve">              &lt;/div&gt;</w:t>
      </w:r>
    </w:p>
    <w:p w14:paraId="7A07939F">
      <w:pPr>
        <w:spacing w:before="120" w:after="120" w:line="288" w:lineRule="auto"/>
        <w:ind w:left="0"/>
        <w:jc w:val="left"/>
      </w:pPr>
      <w:r>
        <w:rPr>
          <w:rFonts w:ascii="Arial" w:hAnsi="Arial" w:eastAsia="等线" w:cs="Arial"/>
          <w:sz w:val="22"/>
        </w:rPr>
        <w:t xml:space="preserve">            ))}</w:t>
      </w:r>
    </w:p>
    <w:p w14:paraId="496F012F">
      <w:pPr>
        <w:spacing w:before="120" w:after="120" w:line="288" w:lineRule="auto"/>
        <w:ind w:left="0"/>
        <w:jc w:val="left"/>
      </w:pPr>
      <w:r>
        <w:rPr>
          <w:rFonts w:ascii="Arial" w:hAnsi="Arial" w:eastAsia="等线" w:cs="Arial"/>
          <w:sz w:val="22"/>
        </w:rPr>
        <w:t xml:space="preserve">          &lt;/div&gt;</w:t>
      </w:r>
    </w:p>
    <w:p w14:paraId="6FD93514">
      <w:pPr>
        <w:spacing w:before="120" w:after="120" w:line="288" w:lineRule="auto"/>
        <w:ind w:left="0"/>
        <w:jc w:val="left"/>
      </w:pPr>
      <w:r>
        <w:rPr>
          <w:rFonts w:ascii="Arial" w:hAnsi="Arial" w:eastAsia="等线" w:cs="Arial"/>
          <w:sz w:val="22"/>
        </w:rPr>
        <w:t xml:space="preserve">        )}</w:t>
      </w:r>
    </w:p>
    <w:p w14:paraId="347309DB">
      <w:pPr>
        <w:spacing w:before="120" w:after="120" w:line="288" w:lineRule="auto"/>
        <w:ind w:left="0"/>
        <w:jc w:val="left"/>
      </w:pPr>
      <w:r>
        <w:rPr>
          <w:rFonts w:ascii="Arial" w:hAnsi="Arial" w:eastAsia="等线" w:cs="Arial"/>
          <w:sz w:val="22"/>
        </w:rPr>
        <w:t xml:space="preserve">      &lt;/div&gt;</w:t>
      </w:r>
    </w:p>
    <w:p w14:paraId="3746D011">
      <w:pPr>
        <w:spacing w:before="120" w:after="120" w:line="288" w:lineRule="auto"/>
        <w:ind w:left="0"/>
        <w:jc w:val="left"/>
      </w:pPr>
      <w:r>
        <w:rPr>
          <w:rFonts w:ascii="Arial" w:hAnsi="Arial" w:eastAsia="等线" w:cs="Arial"/>
          <w:sz w:val="22"/>
        </w:rPr>
        <w:t xml:space="preserve">    &lt;/div&gt;</w:t>
      </w:r>
    </w:p>
    <w:p w14:paraId="22F0B423">
      <w:pPr>
        <w:spacing w:before="120" w:after="120" w:line="288" w:lineRule="auto"/>
        <w:ind w:left="0"/>
        <w:jc w:val="left"/>
      </w:pPr>
      <w:r>
        <w:rPr>
          <w:rFonts w:ascii="Arial" w:hAnsi="Arial" w:eastAsia="等线" w:cs="Arial"/>
          <w:sz w:val="22"/>
        </w:rPr>
        <w:t xml:space="preserve">  );</w:t>
      </w:r>
    </w:p>
    <w:p w14:paraId="4E06BB73">
      <w:pPr>
        <w:spacing w:before="120" w:after="120" w:line="288" w:lineRule="auto"/>
        <w:ind w:left="0"/>
        <w:jc w:val="left"/>
      </w:pPr>
      <w:r>
        <w:rPr>
          <w:rFonts w:ascii="Arial" w:hAnsi="Arial" w:eastAsia="等线" w:cs="Arial"/>
          <w:sz w:val="22"/>
        </w:rPr>
        <w:t>}</w:t>
      </w:r>
    </w:p>
    <w:p w14:paraId="6D83B2A2">
      <w:pPr>
        <w:spacing w:before="120" w:after="120" w:line="288" w:lineRule="auto"/>
        <w:ind w:left="0"/>
        <w:jc w:val="left"/>
      </w:pPr>
    </w:p>
    <w:p w14:paraId="3F1A755B">
      <w:pPr>
        <w:spacing w:before="120" w:after="120" w:line="288" w:lineRule="auto"/>
        <w:ind w:left="0"/>
        <w:jc w:val="left"/>
      </w:pPr>
      <w:r>
        <w:rPr>
          <w:rFonts w:ascii="Arial" w:hAnsi="Arial" w:eastAsia="等线" w:cs="Arial"/>
          <w:sz w:val="22"/>
        </w:rPr>
        <w:t>最新 https://claude.ai/public/artifacts/f0c11e1f-f173-4230-9237-23321744ada4</w:t>
      </w:r>
    </w:p>
    <w:p w14:paraId="0DC08624">
      <w:pPr>
        <w:spacing w:before="120" w:after="120" w:line="288" w:lineRule="auto"/>
        <w:ind w:left="0"/>
        <w:jc w:val="left"/>
      </w:pPr>
    </w:p>
    <w:p w14:paraId="59279709">
      <w:pPr>
        <w:spacing w:before="120" w:after="120" w:line="288" w:lineRule="auto"/>
        <w:ind w:left="0"/>
        <w:jc w:val="left"/>
      </w:pPr>
    </w:p>
    <w:p w14:paraId="1D718F8A">
      <w:pPr>
        <w:spacing w:before="120" w:after="120" w:line="288" w:lineRule="auto"/>
        <w:ind w:left="0"/>
        <w:jc w:val="left"/>
      </w:pPr>
      <w:r>
        <w:rPr>
          <w:rFonts w:ascii="Arial" w:hAnsi="Arial" w:eastAsia="等线" w:cs="Arial"/>
          <w:sz w:val="22"/>
        </w:rPr>
        <w:t>灵犀AI打分系统</w:t>
      </w:r>
    </w:p>
    <w:p w14:paraId="20BC59CC">
      <w:pPr>
        <w:spacing w:before="120" w:after="120" w:line="288" w:lineRule="auto"/>
        <w:ind w:left="0"/>
        <w:jc w:val="left"/>
      </w:pPr>
      <w:r>
        <w:rPr>
          <w:rFonts w:ascii="Arial" w:hAnsi="Arial" w:eastAsia="等线" w:cs="Arial"/>
          <w:b/>
          <w:color w:val="646A73"/>
          <w:sz w:val="22"/>
        </w:rPr>
        <w:t>[CDQ Training (1)_1_5_translate.pptx]</w:t>
      </w:r>
    </w:p>
    <w:p w14:paraId="3F79F7FA">
      <w:pPr>
        <w:spacing w:before="120" w:after="120" w:line="288" w:lineRule="auto"/>
        <w:ind w:left="0"/>
        <w:jc w:val="center"/>
      </w:pPr>
      <w:r>
        <w:drawing>
          <wp:inline distT="0" distB="0" distL="0" distR="0">
            <wp:extent cx="5257800" cy="2409825"/>
            <wp:effectExtent l="0" t="0" r="0" b="9525"/>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0"/>
                    <a:stretch>
                      <a:fillRect/>
                    </a:stretch>
                  </pic:blipFill>
                  <pic:spPr>
                    <a:xfrm>
                      <a:off x="0" y="0"/>
                      <a:ext cx="5257800" cy="2409825"/>
                    </a:xfrm>
                    <a:prstGeom prst="rect">
                      <a:avLst/>
                    </a:prstGeom>
                  </pic:spPr>
                </pic:pic>
              </a:graphicData>
            </a:graphic>
          </wp:inline>
        </w:drawing>
      </w:r>
    </w:p>
    <w:p w14:paraId="5C39E95C">
      <w:pPr>
        <w:spacing w:before="120" w:after="120" w:line="288" w:lineRule="auto"/>
        <w:ind w:left="0"/>
        <w:jc w:val="center"/>
      </w:pPr>
      <w:r>
        <w:drawing>
          <wp:inline distT="0" distB="0" distL="0" distR="0">
            <wp:extent cx="5257800" cy="2276475"/>
            <wp:effectExtent l="0" t="0" r="0" b="9525"/>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1"/>
                    <a:stretch>
                      <a:fillRect/>
                    </a:stretch>
                  </pic:blipFill>
                  <pic:spPr>
                    <a:xfrm>
                      <a:off x="0" y="0"/>
                      <a:ext cx="5257800" cy="2276475"/>
                    </a:xfrm>
                    <a:prstGeom prst="rect">
                      <a:avLst/>
                    </a:prstGeom>
                  </pic:spPr>
                </pic:pic>
              </a:graphicData>
            </a:graphic>
          </wp:inline>
        </w:drawing>
      </w:r>
    </w:p>
    <w:p w14:paraId="3A80D992">
      <w:pPr>
        <w:spacing w:before="120" w:after="120" w:line="288" w:lineRule="auto"/>
        <w:ind w:left="0"/>
        <w:jc w:val="center"/>
      </w:pPr>
      <w:r>
        <w:drawing>
          <wp:inline distT="0" distB="0" distL="0" distR="0">
            <wp:extent cx="5257800" cy="2266950"/>
            <wp:effectExtent l="0" t="0" r="0" b="0"/>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22"/>
                    <a:stretch>
                      <a:fillRect/>
                    </a:stretch>
                  </pic:blipFill>
                  <pic:spPr>
                    <a:xfrm>
                      <a:off x="0" y="0"/>
                      <a:ext cx="5257800" cy="2266950"/>
                    </a:xfrm>
                    <a:prstGeom prst="rect">
                      <a:avLst/>
                    </a:prstGeom>
                  </pic:spPr>
                </pic:pic>
              </a:graphicData>
            </a:graphic>
          </wp:inline>
        </w:drawing>
      </w:r>
    </w:p>
    <w:p w14:paraId="03204116">
      <w:pPr>
        <w:spacing w:before="120" w:after="120" w:line="288" w:lineRule="auto"/>
        <w:ind w:left="0"/>
        <w:jc w:val="left"/>
      </w:pPr>
    </w:p>
    <w:p w14:paraId="45FCFF4A">
      <w:pPr>
        <w:spacing w:before="120" w:after="120" w:line="288" w:lineRule="auto"/>
        <w:ind w:left="0"/>
        <w:jc w:val="center"/>
      </w:pPr>
      <w:r>
        <w:drawing>
          <wp:inline distT="0" distB="0" distL="0" distR="0">
            <wp:extent cx="5257800" cy="447675"/>
            <wp:effectExtent l="0" t="0" r="0" b="9525"/>
            <wp:docPr id="19"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pic:cNvPicPr>
                      <a:picLocks noChangeAspect="1"/>
                    </pic:cNvPicPr>
                  </pic:nvPicPr>
                  <pic:blipFill>
                    <a:blip r:embed="rId23"/>
                    <a:stretch>
                      <a:fillRect/>
                    </a:stretch>
                  </pic:blipFill>
                  <pic:spPr>
                    <a:xfrm>
                      <a:off x="0" y="0"/>
                      <a:ext cx="5257800" cy="447675"/>
                    </a:xfrm>
                    <a:prstGeom prst="rect">
                      <a:avLst/>
                    </a:prstGeom>
                  </pic:spPr>
                </pic:pic>
              </a:graphicData>
            </a:graphic>
          </wp:inline>
        </w:drawing>
      </w:r>
    </w:p>
    <w:p w14:paraId="2B79E442">
      <w:pPr>
        <w:spacing w:before="120" w:after="120" w:line="288" w:lineRule="auto"/>
        <w:ind w:left="0"/>
        <w:jc w:val="center"/>
      </w:pPr>
      <w:r>
        <w:drawing>
          <wp:inline distT="0" distB="0" distL="0" distR="0">
            <wp:extent cx="5257800" cy="2819400"/>
            <wp:effectExtent l="0" t="0" r="0" b="0"/>
            <wp:docPr id="20"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pic:cNvPicPr>
                      <a:picLocks noChangeAspect="1"/>
                    </pic:cNvPicPr>
                  </pic:nvPicPr>
                  <pic:blipFill>
                    <a:blip r:embed="rId24"/>
                    <a:stretch>
                      <a:fillRect/>
                    </a:stretch>
                  </pic:blipFill>
                  <pic:spPr>
                    <a:xfrm>
                      <a:off x="0" y="0"/>
                      <a:ext cx="5257800" cy="2819400"/>
                    </a:xfrm>
                    <a:prstGeom prst="rect">
                      <a:avLst/>
                    </a:prstGeom>
                  </pic:spPr>
                </pic:pic>
              </a:graphicData>
            </a:graphic>
          </wp:inline>
        </w:drawing>
      </w:r>
    </w:p>
    <w:p w14:paraId="47DC14E6">
      <w:pPr>
        <w:spacing w:before="120" w:after="120" w:line="288" w:lineRule="auto"/>
        <w:ind w:left="0"/>
        <w:jc w:val="center"/>
      </w:pPr>
      <w:r>
        <w:drawing>
          <wp:inline distT="0" distB="0" distL="0" distR="0">
            <wp:extent cx="5257800" cy="2857500"/>
            <wp:effectExtent l="0" t="0" r="0" b="0"/>
            <wp:docPr id="21"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pic:cNvPicPr>
                      <a:picLocks noChangeAspect="1"/>
                    </pic:cNvPicPr>
                  </pic:nvPicPr>
                  <pic:blipFill>
                    <a:blip r:embed="rId25"/>
                    <a:stretch>
                      <a:fillRect/>
                    </a:stretch>
                  </pic:blipFill>
                  <pic:spPr>
                    <a:xfrm>
                      <a:off x="0" y="0"/>
                      <a:ext cx="5257800" cy="2857500"/>
                    </a:xfrm>
                    <a:prstGeom prst="rect">
                      <a:avLst/>
                    </a:prstGeom>
                  </pic:spPr>
                </pic:pic>
              </a:graphicData>
            </a:graphic>
          </wp:inline>
        </w:drawing>
      </w:r>
    </w:p>
    <w:p w14:paraId="56B4A773">
      <w:pPr>
        <w:spacing w:before="120" w:after="120" w:line="288" w:lineRule="auto"/>
        <w:ind w:left="0"/>
        <w:jc w:val="left"/>
      </w:pPr>
    </w:p>
    <w:p w14:paraId="7EA1E9BA">
      <w:pPr>
        <w:spacing w:before="120" w:after="120" w:line="288" w:lineRule="auto"/>
        <w:ind w:left="0"/>
        <w:jc w:val="center"/>
      </w:pPr>
      <w:r>
        <w:drawing>
          <wp:inline distT="0" distB="0" distL="0" distR="0">
            <wp:extent cx="5257800" cy="2676525"/>
            <wp:effectExtent l="0" t="0" r="0" b="9525"/>
            <wp:docPr id="22"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pic:cNvPicPr>
                      <a:picLocks noChangeAspect="1"/>
                    </pic:cNvPicPr>
                  </pic:nvPicPr>
                  <pic:blipFill>
                    <a:blip r:embed="rId26"/>
                    <a:stretch>
                      <a:fillRect/>
                    </a:stretch>
                  </pic:blipFill>
                  <pic:spPr>
                    <a:xfrm>
                      <a:off x="0" y="0"/>
                      <a:ext cx="5257800" cy="2676525"/>
                    </a:xfrm>
                    <a:prstGeom prst="rect">
                      <a:avLst/>
                    </a:prstGeom>
                  </pic:spPr>
                </pic:pic>
              </a:graphicData>
            </a:graphic>
          </wp:inline>
        </w:drawing>
      </w:r>
    </w:p>
    <w:p w14:paraId="53E96140">
      <w:pPr>
        <w:spacing w:before="120" w:after="120" w:line="288" w:lineRule="auto"/>
        <w:ind w:left="0"/>
        <w:jc w:val="left"/>
      </w:pPr>
    </w:p>
    <w:p w14:paraId="6A8A9E04">
      <w:pPr>
        <w:spacing w:before="120" w:after="120" w:line="288" w:lineRule="auto"/>
        <w:ind w:left="0"/>
        <w:jc w:val="center"/>
      </w:pPr>
      <w:r>
        <w:drawing>
          <wp:inline distT="0" distB="0" distL="0" distR="0">
            <wp:extent cx="5257800" cy="2809875"/>
            <wp:effectExtent l="0" t="0" r="0" b="9525"/>
            <wp:docPr id="23"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pic:cNvPicPr>
                      <a:picLocks noChangeAspect="1"/>
                    </pic:cNvPicPr>
                  </pic:nvPicPr>
                  <pic:blipFill>
                    <a:blip r:embed="rId27"/>
                    <a:stretch>
                      <a:fillRect/>
                    </a:stretch>
                  </pic:blipFill>
                  <pic:spPr>
                    <a:xfrm>
                      <a:off x="0" y="0"/>
                      <a:ext cx="5257800" cy="2809875"/>
                    </a:xfrm>
                    <a:prstGeom prst="rect">
                      <a:avLst/>
                    </a:prstGeom>
                  </pic:spPr>
                </pic:pic>
              </a:graphicData>
            </a:graphic>
          </wp:inline>
        </w:drawing>
      </w:r>
    </w:p>
    <w:p w14:paraId="1BDFD820">
      <w:pPr>
        <w:spacing w:before="120" w:after="120" w:line="288" w:lineRule="auto"/>
        <w:ind w:left="0"/>
        <w:jc w:val="left"/>
      </w:pPr>
    </w:p>
    <w:p w14:paraId="1964DEF8">
      <w:pPr>
        <w:spacing w:before="120" w:after="120" w:line="288" w:lineRule="auto"/>
        <w:ind w:left="0"/>
        <w:jc w:val="center"/>
      </w:pPr>
      <w:r>
        <w:drawing>
          <wp:inline distT="0" distB="0" distL="0" distR="0">
            <wp:extent cx="5257800" cy="2676525"/>
            <wp:effectExtent l="0" t="0" r="0" b="9525"/>
            <wp:docPr id="24"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pic:cNvPicPr>
                      <a:picLocks noChangeAspect="1"/>
                    </pic:cNvPicPr>
                  </pic:nvPicPr>
                  <pic:blipFill>
                    <a:blip r:embed="rId28"/>
                    <a:stretch>
                      <a:fillRect/>
                    </a:stretch>
                  </pic:blipFill>
                  <pic:spPr>
                    <a:xfrm>
                      <a:off x="0" y="0"/>
                      <a:ext cx="5257800" cy="2676525"/>
                    </a:xfrm>
                    <a:prstGeom prst="rect">
                      <a:avLst/>
                    </a:prstGeom>
                  </pic:spPr>
                </pic:pic>
              </a:graphicData>
            </a:graphic>
          </wp:inline>
        </w:drawing>
      </w:r>
    </w:p>
    <w:p w14:paraId="73BCCC9F">
      <w:pPr>
        <w:spacing w:before="120" w:after="120" w:line="288" w:lineRule="auto"/>
        <w:ind w:left="0"/>
        <w:jc w:val="left"/>
      </w:pPr>
    </w:p>
    <w:p w14:paraId="7C460AB6">
      <w:pPr>
        <w:spacing w:before="120" w:after="120" w:line="288" w:lineRule="auto"/>
        <w:ind w:left="0"/>
        <w:jc w:val="left"/>
      </w:pPr>
      <w:r>
        <w:rPr>
          <w:rFonts w:ascii="Arial" w:hAnsi="Arial" w:eastAsia="等线" w:cs="Arial"/>
          <w:sz w:val="22"/>
        </w:rPr>
        <w:t>打分系统PLaybook</w:t>
      </w:r>
    </w:p>
    <w:p w14:paraId="4747D78E">
      <w:pPr>
        <w:spacing w:before="120" w:after="120" w:line="288" w:lineRule="auto"/>
        <w:ind w:left="0"/>
        <w:jc w:val="left"/>
      </w:pPr>
      <w:r>
        <w:rPr>
          <w:rFonts w:ascii="Arial" w:hAnsi="Arial" w:eastAsia="等线" w:cs="Arial"/>
          <w:sz w:val="22"/>
        </w:rPr>
        <w:t>这是VC的 VM账号经理发过来的PPT，说明衡量和监控亚马逊账户数据质量的方式发生了变化，从IDQ变成了CDQ，新加了变体质量等衡量指标，其衡量现有目录属性的方式也将发生变化，引入新的定性概念，如正确 性、一致性和规范化，利用 人工智能和大型语言模型，有助于提供对整体目录健康状况的更全面视角。</w:t>
      </w:r>
    </w:p>
    <w:p w14:paraId="0A9FA190">
      <w:pPr>
        <w:spacing w:before="120" w:after="120" w:line="288" w:lineRule="auto"/>
        <w:ind w:left="0"/>
        <w:jc w:val="left"/>
      </w:pPr>
    </w:p>
    <w:p w14:paraId="1A017051">
      <w:pPr>
        <w:spacing w:before="120" w:after="120" w:line="288" w:lineRule="auto"/>
        <w:ind w:left="0"/>
        <w:jc w:val="left"/>
      </w:pPr>
      <w:r>
        <w:rPr>
          <w:rFonts w:ascii="Arial" w:hAnsi="Arial" w:eastAsia="等线" w:cs="Arial"/>
          <w:sz w:val="22"/>
        </w:rPr>
        <w:t>亚马逊后台的要求 原文</w:t>
      </w:r>
    </w:p>
    <w:p w14:paraId="742E9396">
      <w:pPr>
        <w:spacing w:before="120" w:after="120" w:line="288" w:lineRule="auto"/>
        <w:ind w:left="0"/>
        <w:jc w:val="left"/>
      </w:pPr>
      <w:r>
        <w:rPr>
          <w:rFonts w:ascii="Arial" w:hAnsi="Arial" w:eastAsia="等线" w:cs="Arial"/>
          <w:sz w:val="22"/>
        </w:rPr>
        <w:t>亚马逊商品名称要求</w:t>
      </w:r>
    </w:p>
    <w:p w14:paraId="0882C2D9">
      <w:pPr>
        <w:spacing w:before="120" w:after="120" w:line="288" w:lineRule="auto"/>
        <w:ind w:left="0"/>
        <w:jc w:val="left"/>
      </w:pPr>
      <w:r>
        <w:rPr>
          <w:rFonts w:ascii="Arial" w:hAnsi="Arial" w:eastAsia="等线" w:cs="Arial"/>
          <w:sz w:val="22"/>
        </w:rPr>
        <w:t>字符数限制  商品名称不应超过 200 个字符，包括空格</w:t>
      </w:r>
    </w:p>
    <w:p w14:paraId="25537347">
      <w:pPr>
        <w:spacing w:before="120" w:after="120" w:line="288" w:lineRule="auto"/>
        <w:ind w:left="0"/>
        <w:jc w:val="left"/>
      </w:pPr>
      <w:r>
        <w:rPr>
          <w:rFonts w:ascii="Arial" w:hAnsi="Arial" w:eastAsia="等线" w:cs="Arial"/>
          <w:sz w:val="22"/>
        </w:rPr>
        <w:t>促销内容 商品名称不应包含促销用语，如“free shipping ”或“100% quality guaranteed ”。</w:t>
      </w:r>
    </w:p>
    <w:p w14:paraId="04A3C460">
      <w:pPr>
        <w:spacing w:before="120" w:after="120" w:line="288" w:lineRule="auto"/>
        <w:ind w:left="0"/>
        <w:jc w:val="left"/>
      </w:pPr>
      <w:r>
        <w:rPr>
          <w:rFonts w:ascii="Arial" w:hAnsi="Arial" w:eastAsia="等线" w:cs="Arial"/>
          <w:sz w:val="22"/>
        </w:rPr>
        <w:t>特殊字符：商品名称不应使用以下特殊字符：!、$、?、_、{、}、^、¬、¦。其他特殊字符，如 ~、#、&lt;、&gt; 和 *，只能在特定上下文中使用。例如，您可以使用这些符号作为商品编码（“款式 #4301”）或测量值（“&lt;10 磅”）。不允许使用特殊字符作为装饰。例如，商品名称“Paradise Towel Wear Co. Beach Coverup &lt;&lt; Size Kids XXS &gt;&gt;”不符合要求，因为尺码前后存在过多使用符号的情况。</w:t>
      </w:r>
    </w:p>
    <w:p w14:paraId="649F070C">
      <w:pPr>
        <w:spacing w:before="120" w:after="120" w:line="288" w:lineRule="auto"/>
        <w:ind w:left="0"/>
        <w:jc w:val="left"/>
      </w:pPr>
      <w:r>
        <w:rPr>
          <w:rFonts w:ascii="Arial" w:hAnsi="Arial" w:eastAsia="等线" w:cs="Arial"/>
          <w:b/>
          <w:sz w:val="22"/>
        </w:rPr>
        <w:t>大写</w:t>
      </w:r>
      <w:r>
        <w:rPr>
          <w:rFonts w:ascii="Arial" w:hAnsi="Arial" w:eastAsia="等线" w:cs="Arial"/>
          <w:sz w:val="22"/>
        </w:rPr>
        <w:t>： 请勿全部使用大写字母。每个单词的首字母大写，介词（in、on、over、with）、连词（and、or、for）或冠词（the、a、an）除外</w:t>
      </w:r>
    </w:p>
    <w:p w14:paraId="27D219C3">
      <w:pPr>
        <w:spacing w:before="120" w:after="120" w:line="288" w:lineRule="auto"/>
        <w:ind w:left="0"/>
        <w:jc w:val="left"/>
      </w:pPr>
    </w:p>
    <w:p w14:paraId="33807EFB">
      <w:pPr>
        <w:spacing w:before="120" w:after="120" w:line="288" w:lineRule="auto"/>
        <w:ind w:left="0"/>
        <w:jc w:val="left"/>
      </w:pPr>
      <w:r>
        <w:rPr>
          <w:rFonts w:ascii="Arial" w:hAnsi="Arial" w:eastAsia="等线" w:cs="Arial"/>
          <w:b/>
          <w:sz w:val="22"/>
        </w:rPr>
        <w:t>数字</w:t>
      </w:r>
      <w:r>
        <w:rPr>
          <w:rFonts w:ascii="Arial" w:hAnsi="Arial" w:eastAsia="等线" w:cs="Arial"/>
          <w:sz w:val="22"/>
        </w:rPr>
        <w:t>： 使用阿拉伯数字，而不是英语单词  使用数字 “2”，而不是“two”。</w:t>
      </w:r>
    </w:p>
    <w:p w14:paraId="5B66CCF9">
      <w:pPr>
        <w:spacing w:before="120" w:after="120" w:line="288" w:lineRule="auto"/>
        <w:ind w:left="0"/>
        <w:jc w:val="left"/>
      </w:pPr>
      <w:r>
        <w:rPr>
          <w:rFonts w:ascii="Arial" w:hAnsi="Arial" w:eastAsia="等线" w:cs="Arial"/>
          <w:sz w:val="22"/>
        </w:rPr>
        <w:t>字词重复：商品名称中不能有重复字词。例如，“Baby Boy Outfits Baby Boy fall Winter Clothes Baby Boy Long Sleeve Suspender Outfit Sets”是不符合要求的商品名称。介词、冠词和连词可以在商品名称中使用两次以上。但是，品牌名称还是不能出现两次。如果品牌名称的一部分出现在不同的上下文中（例如“Old Navy and Navy Blue”），则不会视为重复</w:t>
      </w:r>
    </w:p>
    <w:p w14:paraId="121160FD">
      <w:pPr>
        <w:spacing w:before="120" w:after="120" w:line="288" w:lineRule="auto"/>
        <w:ind w:left="0"/>
        <w:jc w:val="left"/>
      </w:pPr>
    </w:p>
    <w:p w14:paraId="341762AE">
      <w:pPr>
        <w:spacing w:before="120" w:after="120" w:line="288" w:lineRule="auto"/>
        <w:ind w:left="0"/>
        <w:jc w:val="left"/>
      </w:pPr>
      <w:r>
        <w:rPr>
          <w:rFonts w:ascii="Arial" w:hAnsi="Arial" w:eastAsia="等线" w:cs="Arial"/>
          <w:sz w:val="22"/>
        </w:rPr>
        <w:t>长度： 保持商品名称简洁，最好不超过 80 个字符（最多 200 个字符）  冗余： 避免使用重复词语或信息</w:t>
      </w:r>
    </w:p>
    <w:p w14:paraId="1748AE15">
      <w:pPr>
        <w:spacing w:before="120" w:after="120" w:line="288" w:lineRule="auto"/>
        <w:ind w:left="0"/>
        <w:jc w:val="left"/>
      </w:pPr>
      <w:r>
        <w:rPr>
          <w:rFonts w:ascii="Arial" w:hAnsi="Arial" w:eastAsia="等线" w:cs="Arial"/>
          <w:sz w:val="22"/>
        </w:rPr>
        <w:t>主观性评价用语： 请勿使用主观性用语 主观性评价用语示例包括“Hot Item”或“Best seller”。</w:t>
      </w:r>
    </w:p>
    <w:p w14:paraId="2CA9F1CE">
      <w:pPr>
        <w:spacing w:before="120" w:after="120" w:line="288" w:lineRule="auto"/>
        <w:ind w:left="0"/>
        <w:jc w:val="left"/>
      </w:pPr>
      <w:r>
        <w:rPr>
          <w:rFonts w:ascii="Arial" w:hAnsi="Arial" w:eastAsia="等线" w:cs="Arial"/>
          <w:sz w:val="22"/>
        </w:rPr>
        <w:t>缩写词： 计量单位可以缩写   计量单位缩写示例：“cm”“oz”“in”和“kg”。</w:t>
      </w:r>
    </w:p>
    <w:p w14:paraId="20BDC032">
      <w:pPr>
        <w:spacing w:before="120" w:after="120" w:line="288" w:lineRule="auto"/>
        <w:ind w:left="0"/>
        <w:jc w:val="left"/>
      </w:pPr>
    </w:p>
    <w:p w14:paraId="0BEAE787">
      <w:pPr>
        <w:spacing w:before="120" w:after="120" w:line="288" w:lineRule="auto"/>
        <w:ind w:left="0"/>
        <w:jc w:val="left"/>
      </w:pPr>
    </w:p>
    <w:p w14:paraId="7E74FC6F">
      <w:pPr>
        <w:spacing w:before="120" w:after="120" w:line="288" w:lineRule="auto"/>
        <w:ind w:left="0"/>
        <w:jc w:val="left"/>
      </w:pPr>
      <w:r>
        <w:rPr>
          <w:rFonts w:ascii="Arial" w:hAnsi="Arial" w:eastAsia="等线" w:cs="Arial"/>
          <w:b/>
          <w:sz w:val="22"/>
        </w:rPr>
        <w:t>型号</w:t>
      </w:r>
      <w:r>
        <w:rPr>
          <w:rFonts w:ascii="Arial" w:hAnsi="Arial" w:eastAsia="等线" w:cs="Arial"/>
          <w:sz w:val="22"/>
        </w:rPr>
        <w:t>： 包含特定分类的型号</w:t>
      </w:r>
    </w:p>
    <w:p w14:paraId="72F024A3">
      <w:pPr>
        <w:spacing w:before="120" w:after="120" w:line="288" w:lineRule="auto"/>
        <w:ind w:left="0"/>
        <w:jc w:val="left"/>
      </w:pPr>
      <w:r>
        <w:rPr>
          <w:rFonts w:ascii="Arial" w:hAnsi="Arial" w:eastAsia="等线" w:cs="Arial"/>
          <w:sz w:val="22"/>
        </w:rPr>
        <w:t>规则如下：</w:t>
      </w:r>
    </w:p>
    <w:p w14:paraId="7F8EA2C5">
      <w:pPr>
        <w:numPr>
          <w:ilvl w:val="0"/>
          <w:numId w:val="107"/>
        </w:numPr>
        <w:spacing w:before="120" w:after="120" w:line="288" w:lineRule="auto"/>
        <w:ind w:left="0"/>
        <w:jc w:val="left"/>
      </w:pPr>
      <w:r>
        <w:rPr>
          <w:rFonts w:ascii="Arial" w:hAnsi="Arial" w:eastAsia="等线" w:cs="Arial"/>
          <w:sz w:val="22"/>
        </w:rPr>
        <w:t>遵守所有相关风格指南，避免使用 HTML、JavaScript 或其他代码。</w:t>
      </w:r>
    </w:p>
    <w:p w14:paraId="5FF01FF8">
      <w:pPr>
        <w:numPr>
          <w:ilvl w:val="0"/>
          <w:numId w:val="108"/>
        </w:numPr>
        <w:spacing w:before="120" w:after="120" w:line="288" w:lineRule="auto"/>
        <w:ind w:left="0"/>
        <w:jc w:val="left"/>
      </w:pPr>
      <w:r>
        <w:rPr>
          <w:rFonts w:ascii="Arial" w:hAnsi="Arial" w:eastAsia="等线" w:cs="Arial"/>
          <w:sz w:val="22"/>
        </w:rPr>
        <w:t>不包含不适宜的内容，例如淫秽或冒犯性材料、链接或联系信息、情节剧透、评论或评论请求以及广告等。</w:t>
      </w:r>
    </w:p>
    <w:p w14:paraId="1DD700EF">
      <w:pPr>
        <w:numPr>
          <w:ilvl w:val="0"/>
          <w:numId w:val="109"/>
        </w:numPr>
        <w:spacing w:before="120" w:after="120" w:line="288" w:lineRule="auto"/>
        <w:ind w:left="0"/>
        <w:jc w:val="left"/>
      </w:pPr>
      <w:r>
        <w:rPr>
          <w:rFonts w:ascii="Arial" w:hAnsi="Arial" w:eastAsia="等线" w:cs="Arial"/>
          <w:sz w:val="22"/>
        </w:rPr>
        <w:t>准确地分类和描述您的商品。</w:t>
      </w:r>
    </w:p>
    <w:p w14:paraId="1DA9D34C">
      <w:pPr>
        <w:numPr>
          <w:ilvl w:val="0"/>
          <w:numId w:val="110"/>
        </w:numPr>
        <w:spacing w:before="120" w:after="120" w:line="288" w:lineRule="auto"/>
        <w:ind w:left="0"/>
        <w:jc w:val="left"/>
      </w:pPr>
      <w:r>
        <w:rPr>
          <w:rFonts w:ascii="Arial" w:hAnsi="Arial" w:eastAsia="等线" w:cs="Arial"/>
          <w:sz w:val="22"/>
        </w:rPr>
        <w:t>如果商品被认定为故意采用不准确的描述、分类错误或欺骗性的描述，以规避亚马逊的任何</w:t>
      </w:r>
      <w:r>
        <w:fldChar w:fldCharType="begin"/>
      </w:r>
      <w:r>
        <w:instrText xml:space="preserve"> HYPERLINK "https://sellercentral.amazon.com/help/hub/reference/external/G200301050" \h </w:instrText>
      </w:r>
      <w:r>
        <w:fldChar w:fldCharType="separate"/>
      </w:r>
      <w:r>
        <w:rPr>
          <w:rFonts w:ascii="Arial" w:hAnsi="Arial" w:eastAsia="等线" w:cs="Arial"/>
          <w:color w:val="3370FF"/>
          <w:sz w:val="22"/>
        </w:rPr>
        <w:t>分类、商品和商品信息限制</w:t>
      </w:r>
      <w:r>
        <w:rPr>
          <w:rFonts w:ascii="Arial" w:hAnsi="Arial" w:eastAsia="等线" w:cs="Arial"/>
          <w:color w:val="3370FF"/>
          <w:sz w:val="22"/>
        </w:rPr>
        <w:fldChar w:fldCharType="end"/>
      </w:r>
      <w:r>
        <w:rPr>
          <w:rFonts w:ascii="Arial" w:hAnsi="Arial" w:eastAsia="等线" w:cs="Arial"/>
          <w:sz w:val="22"/>
        </w:rPr>
        <w:t>，我们可能会对您的账户采取纠正措施，包括但不限于立即终止销售权限。</w:t>
      </w:r>
    </w:p>
    <w:p w14:paraId="7DF0E6D4">
      <w:pPr>
        <w:numPr>
          <w:ilvl w:val="0"/>
          <w:numId w:val="111"/>
        </w:numPr>
        <w:spacing w:before="120" w:after="120" w:line="288" w:lineRule="auto"/>
        <w:ind w:left="0"/>
        <w:jc w:val="left"/>
      </w:pPr>
      <w:r>
        <w:rPr>
          <w:rFonts w:ascii="Arial" w:hAnsi="Arial" w:eastAsia="等线" w:cs="Arial"/>
          <w:sz w:val="22"/>
        </w:rPr>
        <w:t>避免为已有详情页面的商品创建重复页面。</w:t>
      </w:r>
    </w:p>
    <w:p w14:paraId="0681475A">
      <w:pPr>
        <w:numPr>
          <w:ilvl w:val="0"/>
          <w:numId w:val="112"/>
        </w:numPr>
        <w:spacing w:before="120" w:after="120" w:line="288" w:lineRule="auto"/>
        <w:ind w:left="0"/>
        <w:jc w:val="left"/>
      </w:pPr>
      <w:r>
        <w:rPr>
          <w:rFonts w:ascii="Arial" w:hAnsi="Arial" w:eastAsia="等线" w:cs="Arial"/>
          <w:sz w:val="22"/>
        </w:rPr>
        <w:t>为新商品或新版本创建新的详情页面。</w:t>
      </w:r>
    </w:p>
    <w:p w14:paraId="19C018F4">
      <w:pPr>
        <w:numPr>
          <w:ilvl w:val="0"/>
          <w:numId w:val="113"/>
        </w:numPr>
        <w:spacing w:before="120" w:after="120" w:line="288" w:lineRule="auto"/>
        <w:ind w:left="0"/>
        <w:jc w:val="left"/>
      </w:pPr>
      <w:r>
        <w:rPr>
          <w:rFonts w:ascii="Arial" w:hAnsi="Arial" w:eastAsia="等线" w:cs="Arial"/>
          <w:sz w:val="22"/>
        </w:rPr>
        <w:t xml:space="preserve">仅创建与主要商品相关的有效“变体”。有关更多详情，请参阅 </w:t>
      </w:r>
      <w:r>
        <w:fldChar w:fldCharType="begin"/>
      </w:r>
      <w:r>
        <w:instrText xml:space="preserve"> HYPERLINK "https://sellercentral.amazon.com/gp/help/G201844590" \h </w:instrText>
      </w:r>
      <w:r>
        <w:fldChar w:fldCharType="separate"/>
      </w:r>
      <w:r>
        <w:rPr>
          <w:rFonts w:ascii="Arial" w:hAnsi="Arial" w:eastAsia="等线" w:cs="Arial"/>
          <w:color w:val="3370FF"/>
          <w:sz w:val="22"/>
        </w:rPr>
        <w:t>ASIN 创建政策</w:t>
      </w:r>
      <w:r>
        <w:rPr>
          <w:rFonts w:ascii="Arial" w:hAnsi="Arial" w:eastAsia="等线" w:cs="Arial"/>
          <w:color w:val="3370FF"/>
          <w:sz w:val="22"/>
        </w:rPr>
        <w:fldChar w:fldCharType="end"/>
      </w:r>
      <w:r>
        <w:rPr>
          <w:rFonts w:ascii="Arial" w:hAnsi="Arial" w:eastAsia="等线" w:cs="Arial"/>
          <w:sz w:val="22"/>
        </w:rPr>
        <w:t>。</w:t>
      </w:r>
    </w:p>
    <w:p w14:paraId="68A1D173">
      <w:pPr>
        <w:numPr>
          <w:ilvl w:val="0"/>
          <w:numId w:val="114"/>
        </w:numPr>
        <w:spacing w:before="120" w:after="120" w:line="288" w:lineRule="auto"/>
        <w:ind w:left="0"/>
        <w:jc w:val="left"/>
      </w:pPr>
      <w:r>
        <w:rPr>
          <w:rFonts w:ascii="Arial" w:hAnsi="Arial" w:eastAsia="等线" w:cs="Arial"/>
          <w:sz w:val="22"/>
        </w:rPr>
        <w:t>如需以不同的商标（品牌或制造商名称）销售商品，请创建一个新的 ASIN，而不是编辑现有的 ASIN。这也适用于现有 ASIN 未列出品牌或制造商（如无品牌商品）的情况。切勿修改现有 ASIN 的商标信息。</w:t>
      </w:r>
    </w:p>
    <w:p w14:paraId="65AC8D94">
      <w:pPr>
        <w:spacing w:before="120" w:after="120" w:line="288" w:lineRule="auto"/>
        <w:ind w:left="0"/>
        <w:jc w:val="left"/>
      </w:pPr>
    </w:p>
    <w:p w14:paraId="1D0A9563">
      <w:pPr>
        <w:spacing w:before="320" w:after="120" w:line="288" w:lineRule="auto"/>
        <w:ind w:left="0"/>
        <w:jc w:val="left"/>
        <w:outlineLvl w:val="1"/>
      </w:pPr>
      <w:bookmarkStart w:id="44" w:name="heading_44"/>
      <w:r>
        <w:rPr>
          <w:rFonts w:ascii="Arial" w:hAnsi="Arial" w:eastAsia="等线" w:cs="Arial"/>
          <w:b/>
          <w:sz w:val="32"/>
        </w:rPr>
        <w:t>商品信息编写政策</w:t>
      </w:r>
      <w:bookmarkEnd w:id="44"/>
    </w:p>
    <w:p w14:paraId="7B26A67E">
      <w:pPr>
        <w:numPr>
          <w:ilvl w:val="0"/>
          <w:numId w:val="115"/>
        </w:numPr>
        <w:spacing w:before="120" w:after="120" w:line="288" w:lineRule="auto"/>
        <w:ind w:left="0"/>
        <w:jc w:val="left"/>
      </w:pPr>
      <w:r>
        <w:rPr>
          <w:rFonts w:ascii="Arial" w:hAnsi="Arial" w:eastAsia="等线" w:cs="Arial"/>
          <w:sz w:val="22"/>
        </w:rPr>
        <w:t>请遵守所发布商品的相关风格指南。您可以在</w:t>
      </w:r>
      <w:r>
        <w:fldChar w:fldCharType="begin"/>
      </w:r>
      <w:r>
        <w:instrText xml:space="preserve"> HYPERLINK "https://images-na.ssl-images-amazon.com/images/G/01/Lite_Inventory_Templates/Selling_on_Amazon_Quick_Start_Style_Guide.pdf" \h </w:instrText>
      </w:r>
      <w:r>
        <w:fldChar w:fldCharType="separate"/>
      </w:r>
      <w:r>
        <w:rPr>
          <w:rFonts w:ascii="Arial" w:hAnsi="Arial" w:eastAsia="等线" w:cs="Arial"/>
          <w:color w:val="3370FF"/>
          <w:sz w:val="22"/>
        </w:rPr>
        <w:t>亚马逊开店服务快速入门风格指南</w:t>
      </w:r>
      <w:r>
        <w:rPr>
          <w:rFonts w:ascii="Arial" w:hAnsi="Arial" w:eastAsia="等线" w:cs="Arial"/>
          <w:color w:val="3370FF"/>
          <w:sz w:val="22"/>
        </w:rPr>
        <w:fldChar w:fldCharType="end"/>
      </w:r>
      <w:r>
        <w:rPr>
          <w:rFonts w:ascii="Arial" w:hAnsi="Arial" w:eastAsia="等线" w:cs="Arial"/>
          <w:sz w:val="22"/>
        </w:rPr>
        <w:t>中找到适用于所有商品的通用规则。某些类型的商品还需要遵循额外的风格指南。您可以在</w:t>
      </w:r>
      <w:r>
        <w:fldChar w:fldCharType="begin"/>
      </w:r>
      <w:r>
        <w:instrText xml:space="preserve"> HYPERLINK "https://sellercentral.amazon.com/gp/help/G1641" \h </w:instrText>
      </w:r>
      <w:r>
        <w:fldChar w:fldCharType="separate"/>
      </w:r>
      <w:r>
        <w:rPr>
          <w:rFonts w:ascii="Arial" w:hAnsi="Arial" w:eastAsia="等线" w:cs="Arial"/>
          <w:color w:val="3370FF"/>
          <w:sz w:val="22"/>
        </w:rPr>
        <w:t>特定分类的模板</w:t>
      </w:r>
      <w:r>
        <w:rPr>
          <w:rFonts w:ascii="Arial" w:hAnsi="Arial" w:eastAsia="等线" w:cs="Arial"/>
          <w:color w:val="3370FF"/>
          <w:sz w:val="22"/>
        </w:rPr>
        <w:fldChar w:fldCharType="end"/>
      </w:r>
      <w:r>
        <w:rPr>
          <w:rFonts w:ascii="Arial" w:hAnsi="Arial" w:eastAsia="等线" w:cs="Arial"/>
          <w:sz w:val="22"/>
        </w:rPr>
        <w:t>中找到全套风格指南。</w:t>
      </w:r>
    </w:p>
    <w:p w14:paraId="7E418446">
      <w:pPr>
        <w:numPr>
          <w:ilvl w:val="0"/>
          <w:numId w:val="116"/>
        </w:numPr>
        <w:spacing w:before="120" w:after="120" w:line="288" w:lineRule="auto"/>
        <w:ind w:left="0"/>
        <w:jc w:val="left"/>
      </w:pPr>
      <w:r>
        <w:rPr>
          <w:rFonts w:ascii="Arial" w:hAnsi="Arial" w:eastAsia="等线" w:cs="Arial"/>
          <w:sz w:val="22"/>
        </w:rPr>
        <w:t>请勿在商品详情页面使用 HTML、JavaScript 或其他类型的代码。在特殊情况下，您可以在描述中使用换行符 &lt;/br&gt;。</w:t>
      </w:r>
    </w:p>
    <w:p w14:paraId="5AE125B6">
      <w:pPr>
        <w:numPr>
          <w:ilvl w:val="0"/>
          <w:numId w:val="117"/>
        </w:numPr>
        <w:spacing w:before="120" w:after="120" w:line="288" w:lineRule="auto"/>
        <w:ind w:left="0"/>
        <w:jc w:val="left"/>
      </w:pPr>
      <w:r>
        <w:rPr>
          <w:rFonts w:ascii="Arial" w:hAnsi="Arial" w:eastAsia="等线" w:cs="Arial"/>
          <w:sz w:val="22"/>
        </w:rPr>
        <w:t>商品详情页面中的商品名称、描述、要点或图片不允许出现以下任何内容：</w:t>
      </w:r>
    </w:p>
    <w:p w14:paraId="02A97D64">
      <w:pPr>
        <w:numPr>
          <w:ilvl w:val="0"/>
          <w:numId w:val="118"/>
        </w:numPr>
        <w:spacing w:before="120" w:after="120" w:line="288" w:lineRule="auto"/>
        <w:ind w:left="453"/>
        <w:jc w:val="left"/>
      </w:pPr>
      <w:r>
        <w:rPr>
          <w:rFonts w:ascii="Arial" w:hAnsi="Arial" w:eastAsia="等线" w:cs="Arial"/>
          <w:sz w:val="22"/>
        </w:rPr>
        <w:t>色情、淫秽或冒犯性内容。</w:t>
      </w:r>
    </w:p>
    <w:p w14:paraId="73AA0D14">
      <w:pPr>
        <w:numPr>
          <w:ilvl w:val="0"/>
          <w:numId w:val="119"/>
        </w:numPr>
        <w:spacing w:before="120" w:after="120" w:line="288" w:lineRule="auto"/>
        <w:ind w:left="453"/>
        <w:jc w:val="left"/>
      </w:pPr>
      <w:r>
        <w:rPr>
          <w:rFonts w:ascii="Arial" w:hAnsi="Arial" w:eastAsia="等线" w:cs="Arial"/>
          <w:sz w:val="22"/>
        </w:rPr>
        <w:t>电话号码、地址、电子邮件地址或网站 URL。</w:t>
      </w:r>
    </w:p>
    <w:p w14:paraId="762CF554">
      <w:pPr>
        <w:numPr>
          <w:ilvl w:val="0"/>
          <w:numId w:val="120"/>
        </w:numPr>
        <w:spacing w:before="120" w:after="120" w:line="288" w:lineRule="auto"/>
        <w:ind w:left="453"/>
        <w:jc w:val="left"/>
      </w:pPr>
      <w:r>
        <w:rPr>
          <w:rFonts w:ascii="Arial" w:hAnsi="Arial" w:eastAsia="等线" w:cs="Arial"/>
          <w:sz w:val="22"/>
        </w:rPr>
        <w:t>供货情况、商品价格或状况详情。</w:t>
      </w:r>
    </w:p>
    <w:p w14:paraId="1CC141B5">
      <w:pPr>
        <w:numPr>
          <w:ilvl w:val="0"/>
          <w:numId w:val="121"/>
        </w:numPr>
        <w:spacing w:before="120" w:after="120" w:line="288" w:lineRule="auto"/>
        <w:ind w:left="453"/>
        <w:jc w:val="left"/>
      </w:pPr>
      <w:r>
        <w:rPr>
          <w:rFonts w:ascii="Arial" w:hAnsi="Arial" w:eastAsia="等线" w:cs="Arial"/>
          <w:sz w:val="22"/>
        </w:rPr>
        <w:t>其他可下单网站的链接或备选配送服务（例如免费配送）。</w:t>
      </w:r>
    </w:p>
    <w:p w14:paraId="16242ACA">
      <w:pPr>
        <w:numPr>
          <w:ilvl w:val="0"/>
          <w:numId w:val="122"/>
        </w:numPr>
        <w:spacing w:before="120" w:after="120" w:line="288" w:lineRule="auto"/>
        <w:ind w:left="453"/>
        <w:jc w:val="left"/>
      </w:pPr>
      <w:r>
        <w:rPr>
          <w:rFonts w:ascii="Arial" w:hAnsi="Arial" w:eastAsia="等线" w:cs="Arial"/>
          <w:sz w:val="22"/>
        </w:rPr>
        <w:t>对媒介类商品（图书、音乐、影视）的剧透，包括透露对故事的悬念或结局非常关键的详细情节。</w:t>
      </w:r>
    </w:p>
    <w:p w14:paraId="1D6D551C">
      <w:pPr>
        <w:numPr>
          <w:ilvl w:val="0"/>
          <w:numId w:val="123"/>
        </w:numPr>
        <w:spacing w:before="120" w:after="120" w:line="288" w:lineRule="auto"/>
        <w:ind w:left="453"/>
        <w:jc w:val="left"/>
      </w:pPr>
      <w:r>
        <w:rPr>
          <w:rFonts w:ascii="Arial" w:hAnsi="Arial" w:eastAsia="等线" w:cs="Arial"/>
          <w:sz w:val="22"/>
        </w:rPr>
        <w:t>评论、引言或感言。</w:t>
      </w:r>
    </w:p>
    <w:p w14:paraId="362DC1C9">
      <w:pPr>
        <w:numPr>
          <w:ilvl w:val="0"/>
          <w:numId w:val="124"/>
        </w:numPr>
        <w:spacing w:before="120" w:after="120" w:line="288" w:lineRule="auto"/>
        <w:ind w:left="453"/>
        <w:jc w:val="left"/>
      </w:pPr>
      <w:r>
        <w:rPr>
          <w:rFonts w:ascii="Arial" w:hAnsi="Arial" w:eastAsia="等线" w:cs="Arial"/>
          <w:sz w:val="22"/>
        </w:rPr>
        <w:t>请求买家发布正面评论的言辞。</w:t>
      </w:r>
    </w:p>
    <w:p w14:paraId="415E1677">
      <w:pPr>
        <w:numPr>
          <w:ilvl w:val="0"/>
          <w:numId w:val="125"/>
        </w:numPr>
        <w:spacing w:before="120" w:after="120" w:line="288" w:lineRule="auto"/>
        <w:ind w:left="453"/>
        <w:jc w:val="left"/>
      </w:pPr>
      <w:r>
        <w:rPr>
          <w:rFonts w:ascii="Arial" w:hAnsi="Arial" w:eastAsia="等线" w:cs="Arial"/>
          <w:sz w:val="22"/>
        </w:rPr>
        <w:t>图片、照片或视频中的广告、促销材料或水印。</w:t>
      </w:r>
    </w:p>
    <w:p w14:paraId="55E6162F">
      <w:pPr>
        <w:numPr>
          <w:ilvl w:val="0"/>
          <w:numId w:val="126"/>
        </w:numPr>
        <w:spacing w:before="120" w:after="120" w:line="288" w:lineRule="auto"/>
        <w:ind w:left="453"/>
        <w:jc w:val="left"/>
      </w:pPr>
      <w:r>
        <w:rPr>
          <w:rFonts w:ascii="Arial" w:hAnsi="Arial" w:eastAsia="等线" w:cs="Arial"/>
          <w:sz w:val="22"/>
        </w:rPr>
        <w:t>有时效性的信息，例如宣传活动、研讨会或讲座的日期。</w:t>
      </w:r>
    </w:p>
    <w:p w14:paraId="193D7052">
      <w:pPr>
        <w:numPr>
          <w:ilvl w:val="0"/>
          <w:numId w:val="127"/>
        </w:numPr>
        <w:spacing w:before="120" w:after="120" w:line="288" w:lineRule="auto"/>
        <w:ind w:left="453"/>
        <w:jc w:val="left"/>
      </w:pPr>
      <w:r>
        <w:rPr>
          <w:rFonts w:ascii="Arial" w:hAnsi="Arial" w:eastAsia="等线" w:cs="Arial"/>
          <w:sz w:val="22"/>
        </w:rPr>
        <w:t>在“无品牌”商品的商品信息中显示品牌特定信息，如品牌的知识产权。</w:t>
      </w:r>
    </w:p>
    <w:p w14:paraId="609BD86F">
      <w:pPr>
        <w:numPr>
          <w:ilvl w:val="0"/>
          <w:numId w:val="128"/>
        </w:numPr>
        <w:spacing w:before="120" w:after="120" w:line="288" w:lineRule="auto"/>
        <w:ind w:left="453"/>
        <w:jc w:val="left"/>
      </w:pPr>
      <w:r>
        <w:rPr>
          <w:rFonts w:ascii="Arial" w:hAnsi="Arial" w:eastAsia="等线" w:cs="Arial"/>
          <w:sz w:val="22"/>
        </w:rPr>
        <w:t>受限短语，如“符合 FSA/HSA 要求”</w:t>
      </w:r>
    </w:p>
    <w:p w14:paraId="61D11166">
      <w:pPr>
        <w:numPr>
          <w:ilvl w:val="0"/>
          <w:numId w:val="129"/>
        </w:numPr>
        <w:spacing w:before="120" w:after="120" w:line="288" w:lineRule="auto"/>
        <w:ind w:left="0"/>
        <w:jc w:val="left"/>
      </w:pPr>
      <w:r>
        <w:rPr>
          <w:rFonts w:ascii="Arial" w:hAnsi="Arial" w:eastAsia="等线" w:cs="Arial"/>
          <w:sz w:val="22"/>
        </w:rPr>
        <w:t>商品名称不能超过 200 个字符（含空格）。虽然 200 个字符是上限，但我们建议您最多使用 80 个字符，因为手机屏幕会截断较长的商品名称。某些分类允许的字符数可能更少。请参阅</w:t>
      </w:r>
      <w:r>
        <w:fldChar w:fldCharType="begin"/>
      </w:r>
      <w:r>
        <w:instrText xml:space="preserve"> HYPERLINK "https://sellercentral.amazon.com/gp/help/G1641" \h </w:instrText>
      </w:r>
      <w:r>
        <w:fldChar w:fldCharType="separate"/>
      </w:r>
      <w:r>
        <w:rPr>
          <w:rFonts w:ascii="Arial" w:hAnsi="Arial" w:eastAsia="等线" w:cs="Arial"/>
          <w:color w:val="3370FF"/>
          <w:sz w:val="22"/>
        </w:rPr>
        <w:t>“特定分类的模板”了解详情</w:t>
      </w:r>
      <w:r>
        <w:rPr>
          <w:rFonts w:ascii="Arial" w:hAnsi="Arial" w:eastAsia="等线" w:cs="Arial"/>
          <w:color w:val="3370FF"/>
          <w:sz w:val="22"/>
        </w:rPr>
        <w:fldChar w:fldCharType="end"/>
      </w:r>
      <w:r>
        <w:rPr>
          <w:rFonts w:ascii="Arial" w:hAnsi="Arial" w:eastAsia="等线" w:cs="Arial"/>
          <w:sz w:val="22"/>
        </w:rPr>
        <w:t>。</w:t>
      </w:r>
    </w:p>
    <w:p w14:paraId="710CAFD0">
      <w:pPr>
        <w:numPr>
          <w:ilvl w:val="0"/>
          <w:numId w:val="130"/>
        </w:numPr>
        <w:spacing w:before="120" w:after="120" w:line="288" w:lineRule="auto"/>
        <w:ind w:left="0"/>
        <w:jc w:val="left"/>
      </w:pPr>
      <w:r>
        <w:rPr>
          <w:rFonts w:ascii="Arial" w:hAnsi="Arial" w:eastAsia="等线" w:cs="Arial"/>
          <w:sz w:val="22"/>
        </w:rPr>
        <w:t>大写字母只能用于每个单词的第一个字母。请勿将属性全部大写。这一点适用于商品名称、要点和商品描述。禁止在每个单词的开头使用表情符号、表情图标或其他符号。要了解更多信息，请参阅</w:t>
      </w:r>
      <w:r>
        <w:fldChar w:fldCharType="begin"/>
      </w:r>
      <w:r>
        <w:instrText xml:space="preserve"> HYPERLINK "https://sellercentral.amazon.com/gp/help/GYTR6SYGFA5E3EQC" \h </w:instrText>
      </w:r>
      <w:r>
        <w:fldChar w:fldCharType="separate"/>
      </w:r>
      <w:r>
        <w:rPr>
          <w:rFonts w:ascii="Arial" w:hAnsi="Arial" w:eastAsia="等线" w:cs="Arial"/>
          <w:color w:val="3370FF"/>
          <w:sz w:val="22"/>
        </w:rPr>
        <w:t>商品名称要求和指南</w:t>
      </w:r>
      <w:r>
        <w:rPr>
          <w:rFonts w:ascii="Arial" w:hAnsi="Arial" w:eastAsia="等线" w:cs="Arial"/>
          <w:color w:val="3370FF"/>
          <w:sz w:val="22"/>
        </w:rPr>
        <w:fldChar w:fldCharType="end"/>
      </w:r>
      <w:r>
        <w:rPr>
          <w:rFonts w:ascii="Arial" w:hAnsi="Arial" w:eastAsia="等线" w:cs="Arial"/>
          <w:sz w:val="22"/>
        </w:rPr>
        <w:t>。</w:t>
      </w:r>
    </w:p>
    <w:p w14:paraId="181CBDA6">
      <w:pPr>
        <w:numPr>
          <w:ilvl w:val="0"/>
          <w:numId w:val="131"/>
        </w:numPr>
        <w:spacing w:before="120" w:after="120" w:line="288" w:lineRule="auto"/>
        <w:ind w:left="0"/>
        <w:jc w:val="left"/>
      </w:pPr>
      <w:r>
        <w:rPr>
          <w:rFonts w:ascii="Arial" w:hAnsi="Arial" w:eastAsia="等线" w:cs="Arial"/>
          <w:sz w:val="22"/>
        </w:rPr>
        <w:t>在亚马逊上销售的任何商品均应遵守我们的商品信息标准。如果未遵守这些标准，则会导致负面买家体验，并可能会导致您的销售权限被暂时或永久取消，这包括但不限于下列商品：</w:t>
      </w:r>
    </w:p>
    <w:p w14:paraId="6484FB95">
      <w:pPr>
        <w:numPr>
          <w:ilvl w:val="0"/>
          <w:numId w:val="132"/>
        </w:numPr>
        <w:spacing w:before="120" w:after="120" w:line="288" w:lineRule="auto"/>
        <w:ind w:left="453"/>
        <w:jc w:val="left"/>
      </w:pPr>
      <w:r>
        <w:rPr>
          <w:rFonts w:ascii="Arial" w:hAnsi="Arial" w:eastAsia="等线" w:cs="Arial"/>
          <w:sz w:val="22"/>
        </w:rPr>
        <w:t>必须准确地分类所有商品。要了解有关如何对商品进行正确分类的更多信息，请参阅我们的帮助页面：</w:t>
      </w:r>
      <w:r>
        <w:fldChar w:fldCharType="begin"/>
      </w:r>
      <w:r>
        <w:instrText xml:space="preserve"> HYPERLINK "https://sellercentral.amazon.com/gp/help/200956770" \h </w:instrText>
      </w:r>
      <w:r>
        <w:fldChar w:fldCharType="separate"/>
      </w:r>
      <w:r>
        <w:rPr>
          <w:rFonts w:ascii="Arial" w:hAnsi="Arial" w:eastAsia="等线" w:cs="Arial"/>
          <w:color w:val="3370FF"/>
          <w:sz w:val="22"/>
        </w:rPr>
        <w:t>商品分类工具</w:t>
      </w:r>
      <w:r>
        <w:rPr>
          <w:rFonts w:ascii="Arial" w:hAnsi="Arial" w:eastAsia="等线" w:cs="Arial"/>
          <w:color w:val="3370FF"/>
          <w:sz w:val="22"/>
        </w:rPr>
        <w:fldChar w:fldCharType="end"/>
      </w:r>
      <w:r>
        <w:rPr>
          <w:rFonts w:ascii="Arial" w:hAnsi="Arial" w:eastAsia="等线" w:cs="Arial"/>
          <w:sz w:val="22"/>
        </w:rPr>
        <w:t>、</w:t>
      </w:r>
      <w:r>
        <w:fldChar w:fldCharType="begin"/>
      </w:r>
      <w:r>
        <w:instrText xml:space="preserve"> HYPERLINK "https://sellercentral.amazon.com/gp/help/1661" \h </w:instrText>
      </w:r>
      <w:r>
        <w:fldChar w:fldCharType="separate"/>
      </w:r>
      <w:r>
        <w:rPr>
          <w:rFonts w:ascii="Arial" w:hAnsi="Arial" w:eastAsia="等线" w:cs="Arial"/>
          <w:color w:val="3370FF"/>
          <w:sz w:val="22"/>
        </w:rPr>
        <w:t>分类树指南</w:t>
      </w:r>
      <w:r>
        <w:rPr>
          <w:rFonts w:ascii="Arial" w:hAnsi="Arial" w:eastAsia="等线" w:cs="Arial"/>
          <w:color w:val="3370FF"/>
          <w:sz w:val="22"/>
        </w:rPr>
        <w:fldChar w:fldCharType="end"/>
      </w:r>
      <w:r>
        <w:rPr>
          <w:rFonts w:ascii="Arial" w:hAnsi="Arial" w:eastAsia="等线" w:cs="Arial"/>
          <w:sz w:val="22"/>
        </w:rPr>
        <w:t xml:space="preserve">和 </w:t>
      </w:r>
      <w:r>
        <w:fldChar w:fldCharType="begin"/>
      </w:r>
      <w:r>
        <w:instrText xml:space="preserve"> HYPERLINK "https://sellercentral.amazon.com/gp/help/201844590" \h </w:instrText>
      </w:r>
      <w:r>
        <w:fldChar w:fldCharType="separate"/>
      </w:r>
      <w:r>
        <w:rPr>
          <w:rFonts w:ascii="Arial" w:hAnsi="Arial" w:eastAsia="等线" w:cs="Arial"/>
          <w:color w:val="3370FF"/>
          <w:sz w:val="22"/>
        </w:rPr>
        <w:t>ASIN 创建政策</w:t>
      </w:r>
      <w:r>
        <w:rPr>
          <w:rFonts w:ascii="Arial" w:hAnsi="Arial" w:eastAsia="等线" w:cs="Arial"/>
          <w:color w:val="3370FF"/>
          <w:sz w:val="22"/>
        </w:rPr>
        <w:fldChar w:fldCharType="end"/>
      </w:r>
      <w:r>
        <w:rPr>
          <w:rFonts w:ascii="Arial" w:hAnsi="Arial" w:eastAsia="等线" w:cs="Arial"/>
          <w:sz w:val="22"/>
        </w:rPr>
        <w:t>。</w:t>
      </w:r>
    </w:p>
    <w:p w14:paraId="02DFC492">
      <w:pPr>
        <w:numPr>
          <w:ilvl w:val="0"/>
          <w:numId w:val="133"/>
        </w:numPr>
        <w:spacing w:before="120" w:after="120" w:line="288" w:lineRule="auto"/>
        <w:ind w:left="453"/>
        <w:jc w:val="left"/>
      </w:pPr>
      <w:r>
        <w:rPr>
          <w:rFonts w:ascii="Arial" w:hAnsi="Arial" w:eastAsia="等线" w:cs="Arial"/>
          <w:sz w:val="22"/>
        </w:rPr>
        <w:t>必须清楚地编写商品名称、商品描述和要点，以帮助买家了解商品。</w:t>
      </w:r>
    </w:p>
    <w:p w14:paraId="225D928E">
      <w:pPr>
        <w:numPr>
          <w:ilvl w:val="0"/>
          <w:numId w:val="134"/>
        </w:numPr>
        <w:spacing w:before="120" w:after="120" w:line="288" w:lineRule="auto"/>
        <w:ind w:left="453"/>
        <w:jc w:val="left"/>
      </w:pPr>
      <w:r>
        <w:rPr>
          <w:rFonts w:ascii="Arial" w:hAnsi="Arial" w:eastAsia="等线" w:cs="Arial"/>
          <w:sz w:val="22"/>
        </w:rPr>
        <w:t>商品信息必须准确且可信，且不可在商品的品质或特征方面误导买家。要了解有关允许使用的声明的更多信息，请查看我们的</w:t>
      </w:r>
      <w:r>
        <w:fldChar w:fldCharType="begin"/>
      </w:r>
      <w:r>
        <w:instrText xml:space="preserve"> HYPERLINK "https://sellercentral.amazon.com/help/hub/reference/external/G202024200" \h </w:instrText>
      </w:r>
      <w:r>
        <w:fldChar w:fldCharType="separate"/>
      </w:r>
      <w:r>
        <w:rPr>
          <w:rFonts w:ascii="Arial" w:hAnsi="Arial" w:eastAsia="等线" w:cs="Arial"/>
          <w:color w:val="3370FF"/>
          <w:sz w:val="22"/>
        </w:rPr>
        <w:t>禁售商品声明</w:t>
      </w:r>
      <w:r>
        <w:rPr>
          <w:rFonts w:ascii="Arial" w:hAnsi="Arial" w:eastAsia="等线" w:cs="Arial"/>
          <w:color w:val="3370FF"/>
          <w:sz w:val="22"/>
        </w:rPr>
        <w:fldChar w:fldCharType="end"/>
      </w:r>
      <w:r>
        <w:rPr>
          <w:rFonts w:ascii="Arial" w:hAnsi="Arial" w:eastAsia="等线" w:cs="Arial"/>
          <w:sz w:val="22"/>
        </w:rPr>
        <w:t>政策。</w:t>
      </w:r>
    </w:p>
    <w:p w14:paraId="61E72584">
      <w:pPr>
        <w:numPr>
          <w:ilvl w:val="0"/>
          <w:numId w:val="135"/>
        </w:numPr>
        <w:spacing w:before="120" w:after="120" w:line="288" w:lineRule="auto"/>
        <w:ind w:left="453"/>
        <w:jc w:val="left"/>
      </w:pPr>
      <w:r>
        <w:rPr>
          <w:rFonts w:ascii="Arial" w:hAnsi="Arial" w:eastAsia="等线" w:cs="Arial"/>
          <w:sz w:val="22"/>
        </w:rPr>
        <w:t>商品图片必须遵守亚马逊图片标准以及任何特定分类图片指南。要了解更多信息，请参阅</w:t>
      </w:r>
      <w:r>
        <w:fldChar w:fldCharType="begin"/>
      </w:r>
      <w:r>
        <w:instrText xml:space="preserve"> HYPERLINK "https://sellercentral.amazon.com/gp/help/G1881" \h </w:instrText>
      </w:r>
      <w:r>
        <w:fldChar w:fldCharType="separate"/>
      </w:r>
      <w:r>
        <w:rPr>
          <w:rFonts w:ascii="Arial" w:hAnsi="Arial" w:eastAsia="等线" w:cs="Arial"/>
          <w:color w:val="3370FF"/>
          <w:sz w:val="22"/>
        </w:rPr>
        <w:t>商品图片要求</w:t>
      </w:r>
      <w:r>
        <w:rPr>
          <w:rFonts w:ascii="Arial" w:hAnsi="Arial" w:eastAsia="等线" w:cs="Arial"/>
          <w:color w:val="3370FF"/>
          <w:sz w:val="22"/>
        </w:rPr>
        <w:fldChar w:fldCharType="end"/>
      </w:r>
      <w:r>
        <w:rPr>
          <w:rFonts w:ascii="Arial" w:hAnsi="Arial" w:eastAsia="等线" w:cs="Arial"/>
          <w:sz w:val="22"/>
        </w:rPr>
        <w:t>。</w:t>
      </w:r>
    </w:p>
    <w:p w14:paraId="1BA53C51">
      <w:pPr>
        <w:numPr>
          <w:ilvl w:val="0"/>
          <w:numId w:val="136"/>
        </w:numPr>
        <w:spacing w:before="120" w:after="120" w:line="288" w:lineRule="auto"/>
        <w:ind w:left="453"/>
        <w:jc w:val="left"/>
      </w:pPr>
      <w:r>
        <w:rPr>
          <w:rFonts w:ascii="Arial" w:hAnsi="Arial" w:eastAsia="等线" w:cs="Arial"/>
          <w:sz w:val="22"/>
        </w:rPr>
        <w:t>确保商品详情页面概述了对商品功能至关重要的其他任何事项。</w:t>
      </w:r>
    </w:p>
    <w:p w14:paraId="197E099E">
      <w:pPr>
        <w:spacing w:before="320" w:after="120" w:line="288" w:lineRule="auto"/>
        <w:ind w:left="0"/>
        <w:jc w:val="left"/>
        <w:outlineLvl w:val="1"/>
      </w:pPr>
      <w:bookmarkStart w:id="45" w:name="heading_45"/>
      <w:r>
        <w:rPr>
          <w:rFonts w:ascii="Arial" w:hAnsi="Arial" w:eastAsia="等线" w:cs="Arial"/>
          <w:b/>
          <w:sz w:val="32"/>
        </w:rPr>
        <w:t>详情页面添加政策</w:t>
      </w:r>
      <w:bookmarkEnd w:id="45"/>
    </w:p>
    <w:p w14:paraId="14C5EDD8">
      <w:pPr>
        <w:numPr>
          <w:ilvl w:val="0"/>
          <w:numId w:val="137"/>
        </w:numPr>
        <w:spacing w:before="120" w:after="120" w:line="288" w:lineRule="auto"/>
        <w:ind w:left="0"/>
        <w:jc w:val="left"/>
      </w:pPr>
      <w:r>
        <w:rPr>
          <w:rFonts w:ascii="Arial" w:hAnsi="Arial" w:eastAsia="等线" w:cs="Arial"/>
          <w:sz w:val="22"/>
        </w:rPr>
        <w:t>您添加的详情不能侵犯其他各方或其他个人的知识产权。有关更多详情，请查看</w:t>
      </w:r>
      <w:r>
        <w:fldChar w:fldCharType="begin"/>
      </w:r>
      <w:r>
        <w:instrText xml:space="preserve"> HYPERLINK "https://sellercentral.amazon.com/gp/help/G201361070" \h </w:instrText>
      </w:r>
      <w:r>
        <w:fldChar w:fldCharType="separate"/>
      </w:r>
      <w:r>
        <w:rPr>
          <w:rFonts w:ascii="Arial" w:hAnsi="Arial" w:eastAsia="等线" w:cs="Arial"/>
          <w:color w:val="3370FF"/>
          <w:sz w:val="22"/>
        </w:rPr>
        <w:t>卖家的知识产权</w:t>
      </w:r>
      <w:r>
        <w:rPr>
          <w:rFonts w:ascii="Arial" w:hAnsi="Arial" w:eastAsia="等线" w:cs="Arial"/>
          <w:color w:val="3370FF"/>
          <w:sz w:val="22"/>
        </w:rPr>
        <w:fldChar w:fldCharType="end"/>
      </w:r>
      <w:r>
        <w:rPr>
          <w:rFonts w:ascii="Arial" w:hAnsi="Arial" w:eastAsia="等线" w:cs="Arial"/>
          <w:sz w:val="22"/>
        </w:rPr>
        <w:t>页面。</w:t>
      </w:r>
    </w:p>
    <w:p w14:paraId="16DE05D1">
      <w:pPr>
        <w:numPr>
          <w:ilvl w:val="0"/>
          <w:numId w:val="138"/>
        </w:numPr>
        <w:spacing w:before="120" w:after="120" w:line="288" w:lineRule="auto"/>
        <w:ind w:left="0"/>
        <w:jc w:val="left"/>
      </w:pPr>
      <w:r>
        <w:rPr>
          <w:rFonts w:ascii="Arial" w:hAnsi="Arial" w:eastAsia="等线" w:cs="Arial"/>
          <w:sz w:val="22"/>
        </w:rPr>
        <w:t>您不能在商品详情页面使用虚假的商品编码信息，包括 UPC 编码和出版日期。</w:t>
      </w:r>
    </w:p>
    <w:p w14:paraId="3A8CF88D">
      <w:pPr>
        <w:numPr>
          <w:ilvl w:val="0"/>
          <w:numId w:val="139"/>
        </w:numPr>
        <w:spacing w:before="120" w:after="120" w:line="288" w:lineRule="auto"/>
        <w:ind w:left="0"/>
        <w:jc w:val="left"/>
      </w:pPr>
      <w:r>
        <w:rPr>
          <w:rFonts w:ascii="Arial" w:hAnsi="Arial" w:eastAsia="等线" w:cs="Arial"/>
          <w:sz w:val="22"/>
        </w:rPr>
        <w:t>您只能使用您拥有或获得授权使用的 GTIN。GTIN 必须直接从 GS1 处购买，或者您必须获得 GTIN 前缀所有者的明确授权。使用未经授权的 GTIN 提交的商品信息将被屏蔽。</w:t>
      </w:r>
    </w:p>
    <w:p w14:paraId="016644B7">
      <w:pPr>
        <w:numPr>
          <w:ilvl w:val="0"/>
          <w:numId w:val="140"/>
        </w:numPr>
        <w:spacing w:before="120" w:after="120" w:line="288" w:lineRule="auto"/>
        <w:ind w:left="0"/>
        <w:jc w:val="left"/>
      </w:pPr>
      <w:r>
        <w:rPr>
          <w:rFonts w:ascii="Arial" w:hAnsi="Arial" w:eastAsia="等线" w:cs="Arial"/>
          <w:sz w:val="22"/>
        </w:rPr>
        <w:t>您不能为亚马逊目录中已有的商品创建商品详情页面。</w:t>
      </w:r>
    </w:p>
    <w:p w14:paraId="1DF28CD7">
      <w:pPr>
        <w:numPr>
          <w:ilvl w:val="0"/>
          <w:numId w:val="141"/>
        </w:numPr>
        <w:spacing w:before="120" w:after="120" w:line="288" w:lineRule="auto"/>
        <w:ind w:left="0"/>
        <w:jc w:val="left"/>
      </w:pPr>
      <w:r>
        <w:rPr>
          <w:rFonts w:ascii="Arial" w:hAnsi="Arial" w:eastAsia="等线" w:cs="Arial"/>
          <w:sz w:val="22"/>
        </w:rPr>
        <w:t>您不能利用商品详情页面来交叉销售或交叉推广商品。</w:t>
      </w:r>
    </w:p>
    <w:p w14:paraId="595EDB64">
      <w:pPr>
        <w:numPr>
          <w:ilvl w:val="0"/>
          <w:numId w:val="142"/>
        </w:numPr>
        <w:spacing w:before="120" w:after="120" w:line="288" w:lineRule="auto"/>
        <w:ind w:left="0"/>
        <w:jc w:val="left"/>
      </w:pPr>
      <w:r>
        <w:rPr>
          <w:rFonts w:ascii="Arial" w:hAnsi="Arial" w:eastAsia="等线" w:cs="Arial"/>
          <w:sz w:val="22"/>
        </w:rPr>
        <w:t>对于媒介类商品（图书、音乐、影视），您不得使用单个商品详情页面推广多个商品。仅包含媒介类商品（图书、音乐、影视）的捆绑商品必须由出版商或制造商进行确定，并应具有与捆绑商品内任何单个商品的商品编码不同的唯一 ISBN、UPC 或 EAN。</w:t>
      </w:r>
    </w:p>
    <w:p w14:paraId="78EA64B4">
      <w:pPr>
        <w:spacing w:before="320" w:after="120" w:line="288" w:lineRule="auto"/>
        <w:ind w:left="0"/>
        <w:jc w:val="left"/>
        <w:outlineLvl w:val="1"/>
      </w:pPr>
      <w:bookmarkStart w:id="46" w:name="heading_46"/>
      <w:r>
        <w:rPr>
          <w:rFonts w:ascii="Arial" w:hAnsi="Arial" w:eastAsia="等线" w:cs="Arial"/>
          <w:b/>
          <w:sz w:val="32"/>
        </w:rPr>
        <w:t>详情页面编辑政策</w:t>
      </w:r>
      <w:bookmarkEnd w:id="46"/>
    </w:p>
    <w:p w14:paraId="5646950C">
      <w:pPr>
        <w:spacing w:before="120" w:after="120" w:line="288" w:lineRule="auto"/>
        <w:ind w:left="0"/>
        <w:jc w:val="left"/>
      </w:pPr>
      <w:r>
        <w:rPr>
          <w:rFonts w:ascii="Arial" w:hAnsi="Arial" w:eastAsia="等线" w:cs="Arial"/>
          <w:sz w:val="22"/>
        </w:rPr>
        <w:t xml:space="preserve">我们采用 TQS 逻辑进行标题质量评估 </w:t>
      </w:r>
    </w:p>
    <w:p w14:paraId="3C92255A">
      <w:pPr>
        <w:spacing w:before="120" w:after="120" w:line="288" w:lineRule="auto"/>
        <w:ind w:left="0"/>
        <w:jc w:val="left"/>
      </w:pPr>
      <w:r>
        <w:rPr>
          <w:rFonts w:ascii="Arial" w:hAnsi="Arial" w:eastAsia="等线" w:cs="Arial"/>
          <w:sz w:val="22"/>
        </w:rPr>
        <w:t>listing质量得分（listing quality score）</w:t>
      </w:r>
    </w:p>
    <w:p w14:paraId="4001A3F2">
      <w:pPr>
        <w:spacing w:before="120" w:after="120" w:line="288" w:lineRule="auto"/>
        <w:ind w:left="0"/>
        <w:jc w:val="left"/>
      </w:pPr>
      <w:r>
        <w:rPr>
          <w:rFonts w:ascii="Arial" w:hAnsi="Arial" w:eastAsia="等线" w:cs="Arial"/>
          <w:sz w:val="22"/>
        </w:rPr>
        <w:t xml:space="preserve"> </w:t>
      </w:r>
    </w:p>
    <w:p w14:paraId="49F3645D">
      <w:pPr>
        <w:spacing w:before="120" w:after="120" w:line="288" w:lineRule="auto"/>
        <w:ind w:left="0"/>
        <w:jc w:val="left"/>
      </w:pPr>
      <w:r>
        <w:rPr>
          <w:rFonts w:ascii="Arial" w:hAnsi="Arial" w:eastAsia="等线" w:cs="Arial"/>
          <w:b/>
          <w:sz w:val="22"/>
        </w:rPr>
        <w:t>Listing Quality Indicator</w:t>
      </w:r>
    </w:p>
    <w:p w14:paraId="1D5250AB">
      <w:pPr>
        <w:spacing w:before="120" w:after="120" w:line="288" w:lineRule="auto"/>
        <w:ind w:left="0"/>
        <w:jc w:val="left"/>
      </w:pPr>
      <w:r>
        <w:rPr>
          <w:rFonts w:ascii="Arial" w:hAnsi="Arial" w:eastAsia="等线" w:cs="Arial"/>
          <w:b/>
          <w:sz w:val="22"/>
        </w:rPr>
        <w:t>Listing Quality Indicator</w:t>
      </w:r>
    </w:p>
    <w:p w14:paraId="7B5FB9C6">
      <w:pPr>
        <w:spacing w:before="120" w:after="120" w:line="288" w:lineRule="auto"/>
        <w:ind w:left="0"/>
        <w:jc w:val="left"/>
      </w:pPr>
      <w:r>
        <w:rPr>
          <w:rFonts w:ascii="Arial" w:hAnsi="Arial" w:eastAsia="等线" w:cs="Arial"/>
          <w:sz w:val="22"/>
        </w:rPr>
        <w:t>The Listing Quality Indicator measures how complete and correct your product detail page is, based on two pillars:</w:t>
      </w:r>
    </w:p>
    <w:p w14:paraId="52A4EA2B">
      <w:pPr>
        <w:numPr>
          <w:ilvl w:val="0"/>
          <w:numId w:val="143"/>
        </w:numPr>
        <w:spacing w:before="120" w:after="120" w:line="288" w:lineRule="auto"/>
        <w:ind w:left="0"/>
        <w:jc w:val="left"/>
      </w:pPr>
      <w:r>
        <w:rPr>
          <w:rFonts w:ascii="Arial" w:hAnsi="Arial" w:eastAsia="等线" w:cs="Arial"/>
          <w:sz w:val="22"/>
        </w:rPr>
        <w:t>Content quality: Evaluates product data such as titles, bullet points, and key attributes for correctness, completeness, and policy compliance. Requirements vary by product type.</w:t>
      </w:r>
    </w:p>
    <w:p w14:paraId="2A1458D2">
      <w:pPr>
        <w:numPr>
          <w:ilvl w:val="0"/>
          <w:numId w:val="144"/>
        </w:numPr>
        <w:spacing w:before="120" w:after="120" w:line="288" w:lineRule="auto"/>
        <w:ind w:left="0"/>
        <w:jc w:val="left"/>
      </w:pPr>
      <w:r>
        <w:rPr>
          <w:rFonts w:ascii="Arial" w:hAnsi="Arial" w:eastAsia="等线" w:cs="Arial"/>
          <w:sz w:val="22"/>
        </w:rPr>
        <w:t>Multimedia quality: Reviews image and A+ content quality and completeness.</w:t>
      </w:r>
    </w:p>
    <w:p w14:paraId="11932D01">
      <w:pPr>
        <w:spacing w:before="120" w:after="120" w:line="288" w:lineRule="auto"/>
        <w:ind w:left="0"/>
        <w:jc w:val="left"/>
      </w:pPr>
    </w:p>
    <w:p w14:paraId="23E1EEF6">
      <w:pPr>
        <w:spacing w:before="120" w:after="120" w:line="288" w:lineRule="auto"/>
        <w:ind w:left="0"/>
        <w:jc w:val="left"/>
      </w:pPr>
      <w:r>
        <w:rPr>
          <w:rFonts w:ascii="Arial" w:hAnsi="Arial" w:eastAsia="等线" w:cs="Arial"/>
          <w:sz w:val="22"/>
        </w:rPr>
        <w:t>Based on the quality of these two pillars, your listing is classified into one of the following listing quality categories:</w:t>
      </w:r>
    </w:p>
    <w:p w14:paraId="3DF9D935">
      <w:pPr>
        <w:numPr>
          <w:ilvl w:val="0"/>
          <w:numId w:val="145"/>
        </w:numPr>
        <w:spacing w:before="120" w:after="120" w:line="288" w:lineRule="auto"/>
        <w:ind w:left="0"/>
        <w:jc w:val="left"/>
      </w:pPr>
      <w:r>
        <w:rPr>
          <w:rFonts w:ascii="Arial" w:hAnsi="Arial" w:eastAsia="等线" w:cs="Arial"/>
          <w:sz w:val="22"/>
        </w:rPr>
        <w:t>Poor: Listing violates Amazon detail page policies, for example, the title contains special characters (!, $, ?, _, {, }, ^, ¬, ¦.) or the listing is missing key information.</w:t>
      </w:r>
    </w:p>
    <w:p w14:paraId="47DE2801">
      <w:pPr>
        <w:numPr>
          <w:ilvl w:val="0"/>
          <w:numId w:val="146"/>
        </w:numPr>
        <w:spacing w:before="120" w:after="120" w:line="288" w:lineRule="auto"/>
        <w:ind w:left="0"/>
        <w:jc w:val="left"/>
      </w:pPr>
      <w:r>
        <w:rPr>
          <w:rFonts w:ascii="Arial" w:hAnsi="Arial" w:eastAsia="等线" w:cs="Arial"/>
          <w:sz w:val="22"/>
        </w:rPr>
        <w:t>Fair: Meets minimum requirements and all Amazon policies but lacks some key product information. Shoppers may need more details before purchasing.</w:t>
      </w:r>
    </w:p>
    <w:p w14:paraId="2CDD8EAD">
      <w:pPr>
        <w:numPr>
          <w:ilvl w:val="0"/>
          <w:numId w:val="147"/>
        </w:numPr>
        <w:spacing w:before="120" w:after="120" w:line="288" w:lineRule="auto"/>
        <w:ind w:left="0"/>
        <w:jc w:val="left"/>
      </w:pPr>
      <w:r>
        <w:rPr>
          <w:rFonts w:ascii="Arial" w:hAnsi="Arial" w:eastAsia="等线" w:cs="Arial"/>
          <w:sz w:val="22"/>
        </w:rPr>
        <w:t>Good: Listing has reasonable depth of information (high-quality title and images, most primary attributes filled), with minor gaps remaining.</w:t>
      </w:r>
    </w:p>
    <w:p w14:paraId="7AF54005">
      <w:pPr>
        <w:numPr>
          <w:ilvl w:val="0"/>
          <w:numId w:val="148"/>
        </w:numPr>
        <w:spacing w:before="120" w:after="120" w:line="288" w:lineRule="auto"/>
        <w:ind w:left="0"/>
        <w:jc w:val="left"/>
      </w:pPr>
      <w:r>
        <w:rPr>
          <w:rFonts w:ascii="Arial" w:hAnsi="Arial" w:eastAsia="等线" w:cs="Arial"/>
          <w:sz w:val="22"/>
        </w:rPr>
        <w:t>Great: Near-perfect and shopper-ready. Listing is complete and high quality in both content and multimedia, with minimal missing secondary information.</w:t>
      </w:r>
    </w:p>
    <w:p w14:paraId="4E823EDE">
      <w:pPr>
        <w:numPr>
          <w:ilvl w:val="0"/>
          <w:numId w:val="149"/>
        </w:numPr>
        <w:spacing w:before="120" w:after="120" w:line="288" w:lineRule="auto"/>
        <w:ind w:left="0"/>
        <w:jc w:val="left"/>
      </w:pPr>
      <w:r>
        <w:rPr>
          <w:rFonts w:ascii="Arial" w:hAnsi="Arial" w:eastAsia="等线" w:cs="Arial"/>
          <w:sz w:val="22"/>
        </w:rPr>
        <w:t>Optimized: Fully optimized listing that meets all current standards. Listing quality evolves over time, and you can check back periodically for new opportunities.</w:t>
      </w:r>
    </w:p>
    <w:p w14:paraId="440A57DC">
      <w:pPr>
        <w:spacing w:before="120" w:after="120" w:line="288" w:lineRule="auto"/>
        <w:ind w:left="0"/>
        <w:jc w:val="left"/>
      </w:pPr>
    </w:p>
    <w:p w14:paraId="628F08E7">
      <w:pPr>
        <w:spacing w:before="120" w:after="120" w:line="288" w:lineRule="auto"/>
        <w:ind w:left="0"/>
        <w:jc w:val="left"/>
      </w:pPr>
      <w:r>
        <w:rPr>
          <w:rFonts w:ascii="Arial" w:hAnsi="Arial" w:eastAsia="等线" w:cs="Arial"/>
          <w:b/>
          <w:sz w:val="22"/>
        </w:rPr>
        <w:t xml:space="preserve">Note: </w:t>
      </w:r>
      <w:r>
        <w:rPr>
          <w:rFonts w:ascii="Arial" w:hAnsi="Arial" w:eastAsia="等线" w:cs="Arial"/>
          <w:sz w:val="22"/>
        </w:rPr>
        <w:t>The Listing Quality Indicator measures how your listing’s content and attributes compare to best-in-class listings in similar categories. It evaluates completeness, accuracy, and policy compliance, but does not account for dynamic factors such as offer price, fulfillment, or seasonality. While high-quality listings are generally better positioned to perform, the score should be used as a directional indicator rather than a predictor of visibility or sales.</w:t>
      </w:r>
    </w:p>
    <w:p w14:paraId="2D1B67C1">
      <w:pPr>
        <w:spacing w:before="120" w:after="120" w:line="288" w:lineRule="auto"/>
        <w:ind w:left="0"/>
        <w:jc w:val="center"/>
      </w:pPr>
      <w:r>
        <w:drawing>
          <wp:inline distT="0" distB="0" distL="0" distR="0">
            <wp:extent cx="5257800" cy="2724150"/>
            <wp:effectExtent l="0" t="0" r="0" b="0"/>
            <wp:docPr id="25"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pic:cNvPicPr>
                      <a:picLocks noChangeAspect="1"/>
                    </pic:cNvPicPr>
                  </pic:nvPicPr>
                  <pic:blipFill>
                    <a:blip r:embed="rId29"/>
                    <a:stretch>
                      <a:fillRect/>
                    </a:stretch>
                  </pic:blipFill>
                  <pic:spPr>
                    <a:xfrm>
                      <a:off x="0" y="0"/>
                      <a:ext cx="5257800" cy="2724150"/>
                    </a:xfrm>
                    <a:prstGeom prst="rect">
                      <a:avLst/>
                    </a:prstGeom>
                  </pic:spPr>
                </pic:pic>
              </a:graphicData>
            </a:graphic>
          </wp:inline>
        </w:drawing>
      </w:r>
    </w:p>
    <w:p w14:paraId="0AF447C1">
      <w:pPr>
        <w:spacing w:before="120" w:after="120" w:line="288" w:lineRule="auto"/>
        <w:ind w:left="0"/>
        <w:jc w:val="left"/>
      </w:pPr>
      <w:r>
        <w:rPr>
          <w:rFonts w:ascii="Arial" w:hAnsi="Arial" w:eastAsia="等线" w:cs="Arial"/>
          <w:sz w:val="22"/>
        </w:rPr>
        <w:t>CDQ 指标概述</w:t>
      </w:r>
    </w:p>
    <w:p w14:paraId="51D180BB">
      <w:pPr>
        <w:spacing w:before="120" w:after="120" w:line="288" w:lineRule="auto"/>
        <w:ind w:left="0"/>
        <w:jc w:val="left"/>
      </w:pPr>
      <w:r>
        <w:rPr>
          <w:rFonts w:ascii="Arial" w:hAnsi="Arial" w:eastAsia="等线" w:cs="Arial"/>
          <w:sz w:val="22"/>
        </w:rPr>
        <w:t>CDQ 指标概述 CDQ 指标旨在全面评估亚马逊单个商品目录数据质量对客户完整购买流程的影响。CDQv3由亚马逊精选与目录系统团队（ASCS）于2025年3月推出，用于检测目录数据的完整性、准确性和一致性。</w:t>
      </w:r>
    </w:p>
    <w:p w14:paraId="082FC5BB">
      <w:pPr>
        <w:spacing w:before="120" w:after="120" w:line="288" w:lineRule="auto"/>
        <w:ind w:left="0"/>
        <w:jc w:val="center"/>
      </w:pPr>
      <w:r>
        <w:drawing>
          <wp:inline distT="0" distB="0" distL="0" distR="0">
            <wp:extent cx="3971925" cy="2638425"/>
            <wp:effectExtent l="0" t="0" r="9525" b="9525"/>
            <wp:docPr id="26"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pic:cNvPicPr>
                      <a:picLocks noChangeAspect="1"/>
                    </pic:cNvPicPr>
                  </pic:nvPicPr>
                  <pic:blipFill>
                    <a:blip r:embed="rId30"/>
                    <a:stretch>
                      <a:fillRect/>
                    </a:stretch>
                  </pic:blipFill>
                  <pic:spPr>
                    <a:xfrm>
                      <a:off x="0" y="0"/>
                      <a:ext cx="3971925" cy="2638425"/>
                    </a:xfrm>
                    <a:prstGeom prst="rect">
                      <a:avLst/>
                    </a:prstGeom>
                  </pic:spPr>
                </pic:pic>
              </a:graphicData>
            </a:graphic>
          </wp:inline>
        </w:drawing>
      </w:r>
    </w:p>
    <w:p w14:paraId="43048F7F">
      <w:pPr>
        <w:spacing w:before="120" w:after="120" w:line="288" w:lineRule="auto"/>
        <w:ind w:left="0"/>
        <w:jc w:val="center"/>
      </w:pPr>
      <w:r>
        <w:drawing>
          <wp:inline distT="0" distB="0" distL="0" distR="0">
            <wp:extent cx="5257800" cy="2733675"/>
            <wp:effectExtent l="0" t="0" r="0" b="9525"/>
            <wp:docPr id="27" name="Draw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6"/>
                    <pic:cNvPicPr>
                      <a:picLocks noChangeAspect="1"/>
                    </pic:cNvPicPr>
                  </pic:nvPicPr>
                  <pic:blipFill>
                    <a:blip r:embed="rId31"/>
                    <a:stretch>
                      <a:fillRect/>
                    </a:stretch>
                  </pic:blipFill>
                  <pic:spPr>
                    <a:xfrm>
                      <a:off x="0" y="0"/>
                      <a:ext cx="5257800" cy="2733675"/>
                    </a:xfrm>
                    <a:prstGeom prst="rect">
                      <a:avLst/>
                    </a:prstGeom>
                  </pic:spPr>
                </pic:pic>
              </a:graphicData>
            </a:graphic>
          </wp:inline>
        </w:drawing>
      </w:r>
    </w:p>
    <w:p w14:paraId="79029960">
      <w:pPr>
        <w:spacing w:before="120" w:after="120" w:line="288" w:lineRule="auto"/>
        <w:ind w:left="0"/>
        <w:jc w:val="left"/>
      </w:pPr>
      <w:r>
        <w:rPr>
          <w:rFonts w:ascii="Arial" w:hAnsi="Arial" w:eastAsia="等线" w:cs="Arial"/>
          <w:b/>
          <w:color w:val="646A73"/>
          <w:sz w:val="22"/>
        </w:rPr>
        <w:t>[CDQ Training (1)_1_5_translate.pptx]</w:t>
      </w:r>
    </w:p>
    <w:p w14:paraId="4A23B044">
      <w:pPr>
        <w:spacing w:before="120" w:after="120" w:line="288" w:lineRule="auto"/>
        <w:ind w:left="0"/>
        <w:jc w:val="left"/>
      </w:pPr>
      <w:r>
        <w:rPr>
          <w:rFonts w:ascii="Arial" w:hAnsi="Arial" w:eastAsia="等线" w:cs="Arial"/>
          <w:b/>
          <w:color w:val="646A73"/>
          <w:sz w:val="22"/>
        </w:rPr>
        <w:t>[CDQ打分系统算法结构mrd.md]</w:t>
      </w:r>
    </w:p>
    <w:p w14:paraId="0ABCE507">
      <w:pPr>
        <w:spacing w:before="120" w:after="120" w:line="288" w:lineRule="auto"/>
        <w:ind w:left="0"/>
        <w:jc w:val="left"/>
      </w:pPr>
      <w:r>
        <w:rPr>
          <w:rFonts w:ascii="Arial" w:hAnsi="Arial" w:eastAsia="等线" w:cs="Arial"/>
          <w:sz w:val="22"/>
        </w:rPr>
        <w:t>您好，来自亚马逊卖家合作伙伴支持团队，感谢您联系亚马逊供应商支持。我了解到您希望获得关于如何提升 ASIN  的促销质量得分 (PQS) 的指导，并且您也咨询了子类别得分。关于提升 PQS，该得分由三个关键因素决定：1. 首先也是影响最大的因素是商品信息质量，它占总分的 71%。您可以通过增加浏览量、提升客户评论和评分、通过更好的图片、A+ 内容、要点式描述和关键词来提升图片和详情质量 (IDQ) 得分，以及提高过去 30 天的销量来提升此项得分。2. 第二个因素是价格竞争力——提供比类别平均价格更低的折扣，以及提供稀有或独特的定价（例如，比近期非促销价格更低的价格），都将对您的得分产生积极影响。 3. 第三个组成部分是品牌指标，您可以通过提升整体品牌运营效率 (OPS)、扩大客户群以及增加品牌组合中的评价来改进该指标。关于您提到的子类别评分，能否请您具体说明您指的是哪个评分，以及您在供应商中心的哪个位置看到该指标？这将有助于我们为您提供准确且相关的信息。感谢您的合作与理解。为了帮助我们不断改进，请您花一点时间填写下面的调查问卷，告诉我们您此次互动的体验。您对我们提供的支持是否满意？</w:t>
      </w:r>
    </w:p>
    <w:p w14:paraId="0F7806E2">
      <w:pPr>
        <w:spacing w:before="120" w:after="120" w:line="288" w:lineRule="auto"/>
        <w:ind w:left="0"/>
        <w:jc w:val="left"/>
      </w:pPr>
      <w:r>
        <w:rPr>
          <w:rFonts w:ascii="Arial" w:hAnsi="Arial" w:eastAsia="等线" w:cs="Arial"/>
          <w:sz w:val="22"/>
        </w:rPr>
        <w:t xml:space="preserve">Hello from Amazon Selling Partner Support, Thank you for contacting Amazon Vendor Support. </w:t>
      </w:r>
    </w:p>
    <w:p w14:paraId="4C9AF8A1">
      <w:pPr>
        <w:spacing w:before="120" w:after="120" w:line="288" w:lineRule="auto"/>
        <w:ind w:left="0"/>
        <w:jc w:val="left"/>
      </w:pPr>
    </w:p>
    <w:p w14:paraId="0564BD7A">
      <w:pPr>
        <w:spacing w:before="120" w:after="120" w:line="288" w:lineRule="auto"/>
        <w:ind w:left="0"/>
        <w:jc w:val="left"/>
      </w:pPr>
      <w:r>
        <w:rPr>
          <w:rFonts w:ascii="Arial" w:hAnsi="Arial" w:eastAsia="等线" w:cs="Arial"/>
          <w:sz w:val="22"/>
        </w:rPr>
        <w:t>I understand you would like guidance on how to improve your Promotion Quality Score (PQS) for ASIN  , and you are also inquiring about your sub-category score.</w:t>
      </w:r>
    </w:p>
    <w:p w14:paraId="1304F0F3">
      <w:pPr>
        <w:spacing w:before="120" w:after="120" w:line="288" w:lineRule="auto"/>
        <w:ind w:left="0"/>
        <w:jc w:val="left"/>
      </w:pPr>
    </w:p>
    <w:p w14:paraId="0D65BBD0">
      <w:pPr>
        <w:spacing w:before="120" w:after="120" w:line="288" w:lineRule="auto"/>
        <w:ind w:left="0"/>
        <w:jc w:val="left"/>
      </w:pPr>
      <w:r>
        <w:rPr>
          <w:rFonts w:ascii="Arial" w:hAnsi="Arial" w:eastAsia="等线" w:cs="Arial"/>
          <w:sz w:val="22"/>
        </w:rPr>
        <w:t>Regarding improving your PQS, the score is determined by three key components:</w:t>
      </w:r>
    </w:p>
    <w:p w14:paraId="4873522A">
      <w:pPr>
        <w:spacing w:before="120" w:after="120" w:line="288" w:lineRule="auto"/>
        <w:ind w:left="0"/>
        <w:jc w:val="left"/>
      </w:pPr>
    </w:p>
    <w:p w14:paraId="6E7DEE1B">
      <w:pPr>
        <w:spacing w:before="120" w:after="120" w:line="288" w:lineRule="auto"/>
        <w:ind w:left="0"/>
        <w:jc w:val="left"/>
      </w:pPr>
      <w:r>
        <w:rPr>
          <w:rFonts w:ascii="Arial" w:hAnsi="Arial" w:eastAsia="等线" w:cs="Arial"/>
          <w:sz w:val="22"/>
        </w:rPr>
        <w:t xml:space="preserve">1.The first and most impactful is Listing Quality, which accounts for 71% of the overall score. </w:t>
      </w:r>
    </w:p>
    <w:p w14:paraId="69717744">
      <w:pPr>
        <w:spacing w:before="120" w:after="120" w:line="288" w:lineRule="auto"/>
        <w:ind w:left="0"/>
        <w:jc w:val="left"/>
      </w:pPr>
    </w:p>
    <w:p w14:paraId="18DE52FF">
      <w:pPr>
        <w:spacing w:before="120" w:after="120" w:line="288" w:lineRule="auto"/>
        <w:ind w:left="0"/>
        <w:jc w:val="left"/>
      </w:pPr>
      <w:r>
        <w:rPr>
          <w:rFonts w:ascii="Arial" w:hAnsi="Arial" w:eastAsia="等线" w:cs="Arial"/>
          <w:sz w:val="22"/>
        </w:rPr>
        <w:t xml:space="preserve">You can improve this by increasing glance views, boosting customer reviews and ratings, enhancing your Image and Detail Quality (IDQ) score through better images, A+ content, bullet points, and keywords, and growing your trailing 30-day sales. </w:t>
      </w:r>
    </w:p>
    <w:p w14:paraId="68FA82FC">
      <w:pPr>
        <w:spacing w:before="120" w:after="120" w:line="288" w:lineRule="auto"/>
        <w:ind w:left="0"/>
        <w:jc w:val="left"/>
      </w:pPr>
    </w:p>
    <w:p w14:paraId="33B42B20">
      <w:pPr>
        <w:spacing w:before="120" w:after="120" w:line="288" w:lineRule="auto"/>
        <w:ind w:left="0"/>
        <w:jc w:val="left"/>
      </w:pPr>
      <w:r>
        <w:rPr>
          <w:rFonts w:ascii="Arial" w:hAnsi="Arial" w:eastAsia="等线" w:cs="Arial"/>
          <w:sz w:val="22"/>
        </w:rPr>
        <w:t xml:space="preserve">2.The second component is Competitive Pricing — offering deeper discounts relative to category averages and providing rare or unique pricing (i.e., the lowest price compared to recent non-promotional prices) will positively impact your score. </w:t>
      </w:r>
    </w:p>
    <w:p w14:paraId="60976180">
      <w:pPr>
        <w:spacing w:before="120" w:after="120" w:line="288" w:lineRule="auto"/>
        <w:ind w:left="0"/>
        <w:jc w:val="left"/>
      </w:pPr>
    </w:p>
    <w:p w14:paraId="65E27BEE">
      <w:pPr>
        <w:spacing w:before="120" w:after="120" w:line="288" w:lineRule="auto"/>
        <w:ind w:left="0"/>
        <w:jc w:val="left"/>
      </w:pPr>
      <w:r>
        <w:rPr>
          <w:rFonts w:ascii="Arial" w:hAnsi="Arial" w:eastAsia="等线" w:cs="Arial"/>
          <w:sz w:val="22"/>
        </w:rPr>
        <w:t>3.The third component is Brand Metrics, which you can improve by growing your overall brand OPS, expanding your customer base, and increasing reviews across your brand portfolio.</w:t>
      </w:r>
    </w:p>
    <w:p w14:paraId="031C595F">
      <w:pPr>
        <w:spacing w:before="120" w:after="120" w:line="288" w:lineRule="auto"/>
        <w:ind w:left="0"/>
        <w:jc w:val="left"/>
      </w:pPr>
    </w:p>
    <w:p w14:paraId="025C0624">
      <w:pPr>
        <w:spacing w:before="120" w:after="120" w:line="288" w:lineRule="auto"/>
        <w:ind w:left="0"/>
        <w:jc w:val="left"/>
      </w:pPr>
      <w:r>
        <w:rPr>
          <w:rFonts w:ascii="Arial" w:hAnsi="Arial" w:eastAsia="等线" w:cs="Arial"/>
          <w:sz w:val="22"/>
        </w:rPr>
        <w:t>Regarding your question about the sub-category score, could you please clarify what specific score you are referring to and where you encountered this metric in Vendor Central? This will help us provide you with accurate and relevant information.</w:t>
      </w:r>
    </w:p>
    <w:p w14:paraId="6F2B5A13">
      <w:pPr>
        <w:spacing w:before="120" w:after="120" w:line="288" w:lineRule="auto"/>
        <w:ind w:left="0"/>
        <w:jc w:val="left"/>
      </w:pPr>
    </w:p>
    <w:p w14:paraId="6FF931E0">
      <w:pPr>
        <w:spacing w:before="120" w:after="120" w:line="288" w:lineRule="auto"/>
        <w:ind w:left="0"/>
        <w:jc w:val="left"/>
      </w:pPr>
      <w:r>
        <w:rPr>
          <w:rFonts w:ascii="Arial" w:hAnsi="Arial" w:eastAsia="等线" w:cs="Arial"/>
          <w:sz w:val="22"/>
        </w:rPr>
        <w:t>We appreciate your cooperation and understanding in this regard.</w:t>
      </w:r>
    </w:p>
    <w:p w14:paraId="249DF28C">
      <w:pPr>
        <w:spacing w:before="120" w:after="120" w:line="288" w:lineRule="auto"/>
        <w:ind w:left="0"/>
        <w:jc w:val="left"/>
      </w:pPr>
    </w:p>
    <w:p w14:paraId="0139D97B">
      <w:pPr>
        <w:spacing w:before="120" w:after="120" w:line="288" w:lineRule="auto"/>
        <w:ind w:left="0"/>
        <w:jc w:val="left"/>
      </w:pPr>
      <w:r>
        <w:rPr>
          <w:rFonts w:ascii="Arial" w:hAnsi="Arial" w:eastAsia="等线" w:cs="Arial"/>
          <w:sz w:val="22"/>
        </w:rPr>
        <w:t>To help us continually improve, we ask that you take a moment to complete our survey below to tell us about your experience with this specific interaction.</w:t>
      </w:r>
    </w:p>
    <w:p w14:paraId="7D3CA404">
      <w:pPr>
        <w:spacing w:before="120" w:after="120" w:line="288" w:lineRule="auto"/>
        <w:ind w:left="0"/>
        <w:jc w:val="left"/>
      </w:pPr>
    </w:p>
    <w:p w14:paraId="237A80AF">
      <w:pPr>
        <w:spacing w:before="120" w:after="120" w:line="288" w:lineRule="auto"/>
        <w:ind w:left="0"/>
        <w:jc w:val="left"/>
      </w:pPr>
      <w:r>
        <w:rPr>
          <w:rFonts w:ascii="Arial" w:hAnsi="Arial" w:eastAsia="等线" w:cs="Arial"/>
          <w:sz w:val="22"/>
        </w:rPr>
        <w:t>Were you satisfied with the support provided?</w:t>
      </w:r>
    </w:p>
    <w:p w14:paraId="54BC75DE">
      <w:pPr>
        <w:spacing w:before="120" w:after="120" w:line="288" w:lineRule="auto"/>
        <w:ind w:left="0"/>
        <w:jc w:val="left"/>
      </w:pPr>
      <w:r>
        <w:rPr>
          <w:rFonts w:ascii="Arial" w:hAnsi="Arial" w:eastAsia="等线" w:cs="Arial"/>
          <w:b/>
          <w:color w:val="646A73"/>
          <w:sz w:val="22"/>
        </w:rPr>
        <w:t>[亚马逊高阶训练营笔记分享(大卖家__James).pdf]</w:t>
      </w:r>
    </w:p>
    <w:p w14:paraId="70D5E2AE">
      <w:pPr>
        <w:spacing w:before="120" w:after="120" w:line="288" w:lineRule="auto"/>
        <w:ind w:left="0"/>
        <w:jc w:val="left"/>
      </w:pPr>
      <w:r>
        <w:rPr>
          <w:rFonts w:ascii="Arial" w:hAnsi="Arial" w:eastAsia="等线" w:cs="Arial"/>
          <w:b/>
          <w:color w:val="646A73"/>
          <w:sz w:val="22"/>
        </w:rPr>
        <w:t>[亚马逊算法原理之一_产品相关性.docx]</w:t>
      </w:r>
    </w:p>
    <w:p w14:paraId="3FF84252">
      <w:pPr>
        <w:spacing w:before="120" w:after="120" w:line="288" w:lineRule="auto"/>
        <w:ind w:left="0"/>
        <w:jc w:val="left"/>
      </w:pPr>
      <w:r>
        <w:rPr>
          <w:rFonts w:ascii="Arial" w:hAnsi="Arial" w:eastAsia="等线" w:cs="Arial"/>
          <w:b/>
          <w:color w:val="646A73"/>
          <w:sz w:val="22"/>
        </w:rPr>
        <w:t>[亚马逊行业内卷之下，如何通过站内站外加速推新.pdf]</w:t>
      </w:r>
    </w:p>
    <w:p w14:paraId="388B5716">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C74E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CD74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rPr>
    </w:lvl>
  </w:abstractNum>
  <w:abstractNum w:abstractNumId="5">
    <w:nsid w:val="883B3669"/>
    <w:multiLevelType w:val="singleLevel"/>
    <w:tmpl w:val="883B3669"/>
    <w:lvl w:ilvl="0" w:tentative="0">
      <w:start w:val="0"/>
      <w:numFmt w:val="bullet"/>
      <w:lvlText w:val="•"/>
      <w:lvlJc w:val="left"/>
      <w:rPr>
        <w:color w:val="3370FF"/>
      </w:rPr>
    </w:lvl>
  </w:abstractNum>
  <w:abstractNum w:abstractNumId="6">
    <w:nsid w:val="8CAEB125"/>
    <w:multiLevelType w:val="singleLevel"/>
    <w:tmpl w:val="8CAEB125"/>
    <w:lvl w:ilvl="0" w:tentative="0">
      <w:start w:val="0"/>
      <w:numFmt w:val="bullet"/>
      <w:lvlText w:val="•"/>
      <w:lvlJc w:val="left"/>
      <w:rPr>
        <w:color w:val="3370FF"/>
      </w:rPr>
    </w:lvl>
  </w:abstractNum>
  <w:abstractNum w:abstractNumId="7">
    <w:nsid w:val="91995D4F"/>
    <w:multiLevelType w:val="singleLevel"/>
    <w:tmpl w:val="91995D4F"/>
    <w:lvl w:ilvl="0" w:tentative="0">
      <w:start w:val="0"/>
      <w:numFmt w:val="bullet"/>
      <w:lvlText w:val="•"/>
      <w:lvlJc w:val="left"/>
      <w:rPr>
        <w:color w:val="3370FF"/>
      </w:rPr>
    </w:lvl>
  </w:abstractNum>
  <w:abstractNum w:abstractNumId="8">
    <w:nsid w:val="91B69C97"/>
    <w:multiLevelType w:val="singleLevel"/>
    <w:tmpl w:val="91B69C97"/>
    <w:lvl w:ilvl="0" w:tentative="0">
      <w:start w:val="0"/>
      <w:numFmt w:val="bullet"/>
      <w:lvlText w:val="￮"/>
      <w:lvlJc w:val="left"/>
      <w:rPr>
        <w:color w:val="3370FF"/>
      </w:rPr>
    </w:lvl>
  </w:abstractNum>
  <w:abstractNum w:abstractNumId="9">
    <w:nsid w:val="9239341B"/>
    <w:multiLevelType w:val="singleLevel"/>
    <w:tmpl w:val="9239341B"/>
    <w:lvl w:ilvl="0" w:tentative="0">
      <w:start w:val="0"/>
      <w:numFmt w:val="bullet"/>
      <w:lvlText w:val="•"/>
      <w:lvlJc w:val="left"/>
      <w:rPr>
        <w:color w:val="3370FF"/>
      </w:rPr>
    </w:lvl>
  </w:abstractNum>
  <w:abstractNum w:abstractNumId="10">
    <w:nsid w:val="9288B902"/>
    <w:multiLevelType w:val="singleLevel"/>
    <w:tmpl w:val="9288B902"/>
    <w:lvl w:ilvl="0" w:tentative="0">
      <w:start w:val="0"/>
      <w:numFmt w:val="bullet"/>
      <w:lvlText w:val="•"/>
      <w:lvlJc w:val="left"/>
      <w:rPr>
        <w:color w:val="3370FF"/>
      </w:rPr>
    </w:lvl>
  </w:abstractNum>
  <w:abstractNum w:abstractNumId="11">
    <w:nsid w:val="9377BC45"/>
    <w:multiLevelType w:val="singleLevel"/>
    <w:tmpl w:val="9377BC45"/>
    <w:lvl w:ilvl="0" w:tentative="0">
      <w:start w:val="3"/>
      <w:numFmt w:val="decimal"/>
      <w:lvlText w:val="%1."/>
      <w:lvlJc w:val="left"/>
      <w:rPr>
        <w:color w:val="3370FF"/>
      </w:rPr>
    </w:lvl>
  </w:abstractNum>
  <w:abstractNum w:abstractNumId="12">
    <w:nsid w:val="95E682A1"/>
    <w:multiLevelType w:val="singleLevel"/>
    <w:tmpl w:val="95E682A1"/>
    <w:lvl w:ilvl="0" w:tentative="0">
      <w:start w:val="0"/>
      <w:numFmt w:val="bullet"/>
      <w:lvlText w:val="•"/>
      <w:lvlJc w:val="left"/>
      <w:rPr>
        <w:color w:val="3370FF"/>
      </w:rPr>
    </w:lvl>
  </w:abstractNum>
  <w:abstractNum w:abstractNumId="13">
    <w:nsid w:val="98CD717A"/>
    <w:multiLevelType w:val="singleLevel"/>
    <w:tmpl w:val="98CD717A"/>
    <w:lvl w:ilvl="0" w:tentative="0">
      <w:start w:val="0"/>
      <w:numFmt w:val="bullet"/>
      <w:lvlText w:val="￮"/>
      <w:lvlJc w:val="left"/>
      <w:rPr>
        <w:color w:val="3370FF"/>
      </w:rPr>
    </w:lvl>
  </w:abstractNum>
  <w:abstractNum w:abstractNumId="14">
    <w:nsid w:val="9ACF65A0"/>
    <w:multiLevelType w:val="singleLevel"/>
    <w:tmpl w:val="9ACF65A0"/>
    <w:lvl w:ilvl="0" w:tentative="0">
      <w:start w:val="0"/>
      <w:numFmt w:val="bullet"/>
      <w:lvlText w:val="•"/>
      <w:lvlJc w:val="left"/>
      <w:rPr>
        <w:color w:val="3370FF"/>
      </w:rPr>
    </w:lvl>
  </w:abstractNum>
  <w:abstractNum w:abstractNumId="15">
    <w:nsid w:val="9C11E984"/>
    <w:multiLevelType w:val="singleLevel"/>
    <w:tmpl w:val="9C11E984"/>
    <w:lvl w:ilvl="0" w:tentative="0">
      <w:start w:val="0"/>
      <w:numFmt w:val="bullet"/>
      <w:lvlText w:val="￮"/>
      <w:lvlJc w:val="left"/>
      <w:rPr>
        <w:color w:val="3370FF"/>
      </w:rPr>
    </w:lvl>
  </w:abstractNum>
  <w:abstractNum w:abstractNumId="16">
    <w:nsid w:val="9C7198AA"/>
    <w:multiLevelType w:val="singleLevel"/>
    <w:tmpl w:val="9C7198AA"/>
    <w:lvl w:ilvl="0" w:tentative="0">
      <w:start w:val="0"/>
      <w:numFmt w:val="bullet"/>
      <w:lvlText w:val="￮"/>
      <w:lvlJc w:val="left"/>
      <w:rPr>
        <w:color w:val="3370FF"/>
      </w:rPr>
    </w:lvl>
  </w:abstractNum>
  <w:abstractNum w:abstractNumId="17">
    <w:nsid w:val="9C8AC8EF"/>
    <w:multiLevelType w:val="singleLevel"/>
    <w:tmpl w:val="9C8AC8EF"/>
    <w:lvl w:ilvl="0" w:tentative="0">
      <w:start w:val="0"/>
      <w:numFmt w:val="bullet"/>
      <w:lvlText w:val="•"/>
      <w:lvlJc w:val="left"/>
      <w:rPr>
        <w:color w:val="3370FF"/>
      </w:rPr>
    </w:lvl>
  </w:abstractNum>
  <w:abstractNum w:abstractNumId="18">
    <w:nsid w:val="9D5D7490"/>
    <w:multiLevelType w:val="singleLevel"/>
    <w:tmpl w:val="9D5D7490"/>
    <w:lvl w:ilvl="0" w:tentative="0">
      <w:start w:val="0"/>
      <w:numFmt w:val="bullet"/>
      <w:lvlText w:val="￮"/>
      <w:lvlJc w:val="left"/>
      <w:rPr>
        <w:color w:val="3370FF"/>
      </w:rPr>
    </w:lvl>
  </w:abstractNum>
  <w:abstractNum w:abstractNumId="19">
    <w:nsid w:val="9D7EB8E6"/>
    <w:multiLevelType w:val="singleLevel"/>
    <w:tmpl w:val="9D7EB8E6"/>
    <w:lvl w:ilvl="0" w:tentative="0">
      <w:start w:val="0"/>
      <w:numFmt w:val="bullet"/>
      <w:lvlText w:val="￮"/>
      <w:lvlJc w:val="left"/>
      <w:rPr>
        <w:color w:val="3370FF"/>
      </w:rPr>
    </w:lvl>
  </w:abstractNum>
  <w:abstractNum w:abstractNumId="20">
    <w:nsid w:val="9DFC6F65"/>
    <w:multiLevelType w:val="singleLevel"/>
    <w:tmpl w:val="9DFC6F65"/>
    <w:lvl w:ilvl="0" w:tentative="0">
      <w:start w:val="0"/>
      <w:numFmt w:val="bullet"/>
      <w:lvlText w:val="￮"/>
      <w:lvlJc w:val="left"/>
      <w:rPr>
        <w:color w:val="3370FF"/>
      </w:rPr>
    </w:lvl>
  </w:abstractNum>
  <w:abstractNum w:abstractNumId="21">
    <w:nsid w:val="9F81B9F9"/>
    <w:multiLevelType w:val="singleLevel"/>
    <w:tmpl w:val="9F81B9F9"/>
    <w:lvl w:ilvl="0" w:tentative="0">
      <w:start w:val="0"/>
      <w:numFmt w:val="bullet"/>
      <w:lvlText w:val="•"/>
      <w:lvlJc w:val="left"/>
      <w:rPr>
        <w:color w:val="3370FF"/>
      </w:rPr>
    </w:lvl>
  </w:abstractNum>
  <w:abstractNum w:abstractNumId="22">
    <w:nsid w:val="A0C93552"/>
    <w:multiLevelType w:val="singleLevel"/>
    <w:tmpl w:val="A0C93552"/>
    <w:lvl w:ilvl="0" w:tentative="0">
      <w:start w:val="0"/>
      <w:numFmt w:val="bullet"/>
      <w:lvlText w:val="•"/>
      <w:lvlJc w:val="left"/>
      <w:rPr>
        <w:color w:val="3370FF"/>
      </w:rPr>
    </w:lvl>
  </w:abstractNum>
  <w:abstractNum w:abstractNumId="23">
    <w:nsid w:val="A0F05207"/>
    <w:multiLevelType w:val="singleLevel"/>
    <w:tmpl w:val="A0F05207"/>
    <w:lvl w:ilvl="0" w:tentative="0">
      <w:start w:val="3"/>
      <w:numFmt w:val="decimal"/>
      <w:lvlText w:val="%1."/>
      <w:lvlJc w:val="left"/>
      <w:rPr>
        <w:color w:val="3370FF"/>
      </w:rPr>
    </w:lvl>
  </w:abstractNum>
  <w:abstractNum w:abstractNumId="24">
    <w:nsid w:val="A9AC3AA7"/>
    <w:multiLevelType w:val="singleLevel"/>
    <w:tmpl w:val="A9AC3AA7"/>
    <w:lvl w:ilvl="0" w:tentative="0">
      <w:start w:val="0"/>
      <w:numFmt w:val="bullet"/>
      <w:lvlText w:val="•"/>
      <w:lvlJc w:val="left"/>
      <w:rPr>
        <w:color w:val="3370FF"/>
      </w:rPr>
    </w:lvl>
  </w:abstractNum>
  <w:abstractNum w:abstractNumId="25">
    <w:nsid w:val="AAF3F3FA"/>
    <w:multiLevelType w:val="singleLevel"/>
    <w:tmpl w:val="AAF3F3FA"/>
    <w:lvl w:ilvl="0" w:tentative="0">
      <w:start w:val="0"/>
      <w:numFmt w:val="bullet"/>
      <w:lvlText w:val="￮"/>
      <w:lvlJc w:val="left"/>
      <w:rPr>
        <w:color w:val="3370FF"/>
      </w:rPr>
    </w:lvl>
  </w:abstractNum>
  <w:abstractNum w:abstractNumId="26">
    <w:nsid w:val="B0ED9BEA"/>
    <w:multiLevelType w:val="singleLevel"/>
    <w:tmpl w:val="B0ED9BEA"/>
    <w:lvl w:ilvl="0" w:tentative="0">
      <w:start w:val="2"/>
      <w:numFmt w:val="decimal"/>
      <w:lvlText w:val="%1."/>
      <w:lvlJc w:val="left"/>
      <w:rPr>
        <w:color w:val="3370FF"/>
      </w:rPr>
    </w:lvl>
  </w:abstractNum>
  <w:abstractNum w:abstractNumId="27">
    <w:nsid w:val="B0F1ACD9"/>
    <w:multiLevelType w:val="singleLevel"/>
    <w:tmpl w:val="B0F1ACD9"/>
    <w:lvl w:ilvl="0" w:tentative="0">
      <w:start w:val="0"/>
      <w:numFmt w:val="bullet"/>
      <w:lvlText w:val="•"/>
      <w:lvlJc w:val="left"/>
      <w:rPr>
        <w:color w:val="3370FF"/>
      </w:rPr>
    </w:lvl>
  </w:abstractNum>
  <w:abstractNum w:abstractNumId="28">
    <w:nsid w:val="B23A94A9"/>
    <w:multiLevelType w:val="singleLevel"/>
    <w:tmpl w:val="B23A94A9"/>
    <w:lvl w:ilvl="0" w:tentative="0">
      <w:start w:val="0"/>
      <w:numFmt w:val="bullet"/>
      <w:lvlText w:val="•"/>
      <w:lvlJc w:val="left"/>
      <w:rPr>
        <w:color w:val="3370FF"/>
      </w:rPr>
    </w:lvl>
  </w:abstractNum>
  <w:abstractNum w:abstractNumId="29">
    <w:nsid w:val="B53F3350"/>
    <w:multiLevelType w:val="singleLevel"/>
    <w:tmpl w:val="B53F3350"/>
    <w:lvl w:ilvl="0" w:tentative="0">
      <w:start w:val="4"/>
      <w:numFmt w:val="decimal"/>
      <w:lvlText w:val="%1."/>
      <w:lvlJc w:val="left"/>
      <w:rPr>
        <w:color w:val="3370FF"/>
      </w:rPr>
    </w:lvl>
  </w:abstractNum>
  <w:abstractNum w:abstractNumId="30">
    <w:nsid w:val="B5E306ED"/>
    <w:multiLevelType w:val="singleLevel"/>
    <w:tmpl w:val="B5E306ED"/>
    <w:lvl w:ilvl="0" w:tentative="0">
      <w:start w:val="0"/>
      <w:numFmt w:val="bullet"/>
      <w:lvlText w:val="•"/>
      <w:lvlJc w:val="left"/>
      <w:rPr>
        <w:color w:val="3370FF"/>
      </w:rPr>
    </w:lvl>
  </w:abstractNum>
  <w:abstractNum w:abstractNumId="31">
    <w:nsid w:val="B88D21A8"/>
    <w:multiLevelType w:val="singleLevel"/>
    <w:tmpl w:val="B88D21A8"/>
    <w:lvl w:ilvl="0" w:tentative="0">
      <w:start w:val="2"/>
      <w:numFmt w:val="lowerLetter"/>
      <w:lvlText w:val="%1."/>
      <w:lvlJc w:val="left"/>
      <w:rPr>
        <w:color w:val="3370FF"/>
      </w:rPr>
    </w:lvl>
  </w:abstractNum>
  <w:abstractNum w:abstractNumId="32">
    <w:nsid w:val="B8CEF35B"/>
    <w:multiLevelType w:val="singleLevel"/>
    <w:tmpl w:val="B8CEF35B"/>
    <w:lvl w:ilvl="0" w:tentative="0">
      <w:start w:val="0"/>
      <w:numFmt w:val="bullet"/>
      <w:lvlText w:val="•"/>
      <w:lvlJc w:val="left"/>
      <w:rPr>
        <w:color w:val="3370FF"/>
      </w:rPr>
    </w:lvl>
  </w:abstractNum>
  <w:abstractNum w:abstractNumId="33">
    <w:nsid w:val="BB64CFA9"/>
    <w:multiLevelType w:val="singleLevel"/>
    <w:tmpl w:val="BB64CFA9"/>
    <w:lvl w:ilvl="0" w:tentative="0">
      <w:start w:val="0"/>
      <w:numFmt w:val="bullet"/>
      <w:lvlText w:val="•"/>
      <w:lvlJc w:val="left"/>
      <w:rPr>
        <w:color w:val="3370FF"/>
      </w:rPr>
    </w:lvl>
  </w:abstractNum>
  <w:abstractNum w:abstractNumId="34">
    <w:nsid w:val="BCECA0B4"/>
    <w:multiLevelType w:val="singleLevel"/>
    <w:tmpl w:val="BCECA0B4"/>
    <w:lvl w:ilvl="0" w:tentative="0">
      <w:start w:val="0"/>
      <w:numFmt w:val="bullet"/>
      <w:lvlText w:val="•"/>
      <w:lvlJc w:val="left"/>
      <w:rPr>
        <w:color w:val="3370FF"/>
      </w:rPr>
    </w:lvl>
  </w:abstractNum>
  <w:abstractNum w:abstractNumId="35">
    <w:nsid w:val="BDA1395C"/>
    <w:multiLevelType w:val="singleLevel"/>
    <w:tmpl w:val="BDA1395C"/>
    <w:lvl w:ilvl="0" w:tentative="0">
      <w:start w:val="1"/>
      <w:numFmt w:val="decimal"/>
      <w:lvlText w:val="%1."/>
      <w:lvlJc w:val="left"/>
      <w:rPr>
        <w:color w:val="3370FF"/>
      </w:rPr>
    </w:lvl>
  </w:abstractNum>
  <w:abstractNum w:abstractNumId="36">
    <w:nsid w:val="BE8A4F4C"/>
    <w:multiLevelType w:val="singleLevel"/>
    <w:tmpl w:val="BE8A4F4C"/>
    <w:lvl w:ilvl="0" w:tentative="0">
      <w:start w:val="0"/>
      <w:numFmt w:val="bullet"/>
      <w:lvlText w:val="￮"/>
      <w:lvlJc w:val="left"/>
      <w:rPr>
        <w:color w:val="3370FF"/>
      </w:rPr>
    </w:lvl>
  </w:abstractNum>
  <w:abstractNum w:abstractNumId="37">
    <w:nsid w:val="BE923771"/>
    <w:multiLevelType w:val="singleLevel"/>
    <w:tmpl w:val="BE923771"/>
    <w:lvl w:ilvl="0" w:tentative="0">
      <w:start w:val="0"/>
      <w:numFmt w:val="bullet"/>
      <w:lvlText w:val="•"/>
      <w:lvlJc w:val="left"/>
      <w:rPr>
        <w:color w:val="3370FF"/>
      </w:rPr>
    </w:lvl>
  </w:abstractNum>
  <w:abstractNum w:abstractNumId="38">
    <w:nsid w:val="BF205925"/>
    <w:multiLevelType w:val="singleLevel"/>
    <w:tmpl w:val="BF205925"/>
    <w:lvl w:ilvl="0" w:tentative="0">
      <w:start w:val="0"/>
      <w:numFmt w:val="bullet"/>
      <w:lvlText w:val="•"/>
      <w:lvlJc w:val="left"/>
      <w:rPr>
        <w:color w:val="3370FF"/>
      </w:rPr>
    </w:lvl>
  </w:abstractNum>
  <w:abstractNum w:abstractNumId="39">
    <w:nsid w:val="BF50FE6B"/>
    <w:multiLevelType w:val="singleLevel"/>
    <w:tmpl w:val="BF50FE6B"/>
    <w:lvl w:ilvl="0" w:tentative="0">
      <w:start w:val="0"/>
      <w:numFmt w:val="bullet"/>
      <w:lvlText w:val="•"/>
      <w:lvlJc w:val="left"/>
      <w:rPr>
        <w:color w:val="3370FF"/>
      </w:rPr>
    </w:lvl>
  </w:abstractNum>
  <w:abstractNum w:abstractNumId="40">
    <w:nsid w:val="C0915F4F"/>
    <w:multiLevelType w:val="singleLevel"/>
    <w:tmpl w:val="C0915F4F"/>
    <w:lvl w:ilvl="0" w:tentative="0">
      <w:start w:val="0"/>
      <w:numFmt w:val="bullet"/>
      <w:lvlText w:val="•"/>
      <w:lvlJc w:val="left"/>
      <w:rPr>
        <w:color w:val="3370FF"/>
      </w:rPr>
    </w:lvl>
  </w:abstractNum>
  <w:abstractNum w:abstractNumId="41">
    <w:nsid w:val="C4E0D24A"/>
    <w:multiLevelType w:val="singleLevel"/>
    <w:tmpl w:val="C4E0D24A"/>
    <w:lvl w:ilvl="0" w:tentative="0">
      <w:start w:val="0"/>
      <w:numFmt w:val="bullet"/>
      <w:lvlText w:val="•"/>
      <w:lvlJc w:val="left"/>
      <w:rPr>
        <w:color w:val="3370FF"/>
      </w:rPr>
    </w:lvl>
  </w:abstractNum>
  <w:abstractNum w:abstractNumId="42">
    <w:nsid w:val="C8879AEF"/>
    <w:multiLevelType w:val="singleLevel"/>
    <w:tmpl w:val="C8879AEF"/>
    <w:lvl w:ilvl="0" w:tentative="0">
      <w:start w:val="2"/>
      <w:numFmt w:val="decimal"/>
      <w:lvlText w:val="%1."/>
      <w:lvlJc w:val="left"/>
      <w:rPr>
        <w:color w:val="3370FF"/>
      </w:rPr>
    </w:lvl>
  </w:abstractNum>
  <w:abstractNum w:abstractNumId="43">
    <w:nsid w:val="C90D1B09"/>
    <w:multiLevelType w:val="singleLevel"/>
    <w:tmpl w:val="C90D1B09"/>
    <w:lvl w:ilvl="0" w:tentative="0">
      <w:start w:val="0"/>
      <w:numFmt w:val="bullet"/>
      <w:lvlText w:val="•"/>
      <w:lvlJc w:val="left"/>
      <w:rPr>
        <w:color w:val="3370FF"/>
      </w:rPr>
    </w:lvl>
  </w:abstractNum>
  <w:abstractNum w:abstractNumId="44">
    <w:nsid w:val="C9412743"/>
    <w:multiLevelType w:val="singleLevel"/>
    <w:tmpl w:val="C9412743"/>
    <w:lvl w:ilvl="0" w:tentative="0">
      <w:start w:val="0"/>
      <w:numFmt w:val="bullet"/>
      <w:lvlText w:val="•"/>
      <w:lvlJc w:val="left"/>
      <w:rPr>
        <w:color w:val="3370FF"/>
      </w:rPr>
    </w:lvl>
  </w:abstractNum>
  <w:abstractNum w:abstractNumId="45">
    <w:nsid w:val="CD699D1D"/>
    <w:multiLevelType w:val="singleLevel"/>
    <w:tmpl w:val="CD699D1D"/>
    <w:lvl w:ilvl="0" w:tentative="0">
      <w:start w:val="0"/>
      <w:numFmt w:val="bullet"/>
      <w:lvlText w:val="￮"/>
      <w:lvlJc w:val="left"/>
      <w:rPr>
        <w:color w:val="3370FF"/>
      </w:rPr>
    </w:lvl>
  </w:abstractNum>
  <w:abstractNum w:abstractNumId="46">
    <w:nsid w:val="CF092B84"/>
    <w:multiLevelType w:val="singleLevel"/>
    <w:tmpl w:val="CF092B84"/>
    <w:lvl w:ilvl="0" w:tentative="0">
      <w:start w:val="0"/>
      <w:numFmt w:val="bullet"/>
      <w:lvlText w:val="•"/>
      <w:lvlJc w:val="left"/>
      <w:rPr>
        <w:color w:val="3370FF"/>
      </w:rPr>
    </w:lvl>
  </w:abstractNum>
  <w:abstractNum w:abstractNumId="47">
    <w:nsid w:val="D1EB1714"/>
    <w:multiLevelType w:val="singleLevel"/>
    <w:tmpl w:val="D1EB1714"/>
    <w:lvl w:ilvl="0" w:tentative="0">
      <w:start w:val="4"/>
      <w:numFmt w:val="decimal"/>
      <w:lvlText w:val="%1."/>
      <w:lvlJc w:val="left"/>
      <w:rPr>
        <w:color w:val="3370FF"/>
      </w:rPr>
    </w:lvl>
  </w:abstractNum>
  <w:abstractNum w:abstractNumId="48">
    <w:nsid w:val="D7936317"/>
    <w:multiLevelType w:val="singleLevel"/>
    <w:tmpl w:val="D7936317"/>
    <w:lvl w:ilvl="0" w:tentative="0">
      <w:start w:val="0"/>
      <w:numFmt w:val="bullet"/>
      <w:lvlText w:val="•"/>
      <w:lvlJc w:val="left"/>
      <w:rPr>
        <w:color w:val="3370FF"/>
      </w:rPr>
    </w:lvl>
  </w:abstractNum>
  <w:abstractNum w:abstractNumId="49">
    <w:nsid w:val="D7D140E4"/>
    <w:multiLevelType w:val="singleLevel"/>
    <w:tmpl w:val="D7D140E4"/>
    <w:lvl w:ilvl="0" w:tentative="0">
      <w:start w:val="0"/>
      <w:numFmt w:val="bullet"/>
      <w:lvlText w:val="•"/>
      <w:lvlJc w:val="left"/>
      <w:rPr>
        <w:color w:val="3370FF"/>
      </w:rPr>
    </w:lvl>
  </w:abstractNum>
  <w:abstractNum w:abstractNumId="50">
    <w:nsid w:val="D7F9FE59"/>
    <w:multiLevelType w:val="singleLevel"/>
    <w:tmpl w:val="D7F9FE59"/>
    <w:lvl w:ilvl="0" w:tentative="0">
      <w:start w:val="0"/>
      <w:numFmt w:val="bullet"/>
      <w:lvlText w:val="•"/>
      <w:lvlJc w:val="left"/>
      <w:rPr>
        <w:color w:val="3370FF"/>
      </w:rPr>
    </w:lvl>
  </w:abstractNum>
  <w:abstractNum w:abstractNumId="51">
    <w:nsid w:val="DAD3A854"/>
    <w:multiLevelType w:val="singleLevel"/>
    <w:tmpl w:val="DAD3A854"/>
    <w:lvl w:ilvl="0" w:tentative="0">
      <w:start w:val="1"/>
      <w:numFmt w:val="lowerLetter"/>
      <w:lvlText w:val="%1."/>
      <w:lvlJc w:val="left"/>
      <w:rPr>
        <w:color w:val="3370FF"/>
      </w:rPr>
    </w:lvl>
  </w:abstractNum>
  <w:abstractNum w:abstractNumId="52">
    <w:nsid w:val="DCBA6B53"/>
    <w:multiLevelType w:val="singleLevel"/>
    <w:tmpl w:val="DCBA6B53"/>
    <w:lvl w:ilvl="0" w:tentative="0">
      <w:start w:val="0"/>
      <w:numFmt w:val="bullet"/>
      <w:lvlText w:val="•"/>
      <w:lvlJc w:val="left"/>
      <w:rPr>
        <w:color w:val="3370FF"/>
      </w:rPr>
    </w:lvl>
  </w:abstractNum>
  <w:abstractNum w:abstractNumId="53">
    <w:nsid w:val="E0294EC7"/>
    <w:multiLevelType w:val="singleLevel"/>
    <w:tmpl w:val="E0294EC7"/>
    <w:lvl w:ilvl="0" w:tentative="0">
      <w:start w:val="2"/>
      <w:numFmt w:val="decimal"/>
      <w:lvlText w:val="%1."/>
      <w:lvlJc w:val="left"/>
      <w:rPr>
        <w:color w:val="3370FF"/>
      </w:rPr>
    </w:lvl>
  </w:abstractNum>
  <w:abstractNum w:abstractNumId="54">
    <w:nsid w:val="E093A4B0"/>
    <w:multiLevelType w:val="singleLevel"/>
    <w:tmpl w:val="E093A4B0"/>
    <w:lvl w:ilvl="0" w:tentative="0">
      <w:start w:val="0"/>
      <w:numFmt w:val="bullet"/>
      <w:lvlText w:val="•"/>
      <w:lvlJc w:val="left"/>
      <w:rPr>
        <w:color w:val="3370FF"/>
      </w:rPr>
    </w:lvl>
  </w:abstractNum>
  <w:abstractNum w:abstractNumId="55">
    <w:nsid w:val="E43A772E"/>
    <w:multiLevelType w:val="singleLevel"/>
    <w:tmpl w:val="E43A772E"/>
    <w:lvl w:ilvl="0" w:tentative="0">
      <w:start w:val="0"/>
      <w:numFmt w:val="bullet"/>
      <w:lvlText w:val="•"/>
      <w:lvlJc w:val="left"/>
      <w:rPr>
        <w:color w:val="3370FF"/>
      </w:rPr>
    </w:lvl>
  </w:abstractNum>
  <w:abstractNum w:abstractNumId="56">
    <w:nsid w:val="E504947C"/>
    <w:multiLevelType w:val="singleLevel"/>
    <w:tmpl w:val="E504947C"/>
    <w:lvl w:ilvl="0" w:tentative="0">
      <w:start w:val="0"/>
      <w:numFmt w:val="bullet"/>
      <w:lvlText w:val="￮"/>
      <w:lvlJc w:val="left"/>
      <w:rPr>
        <w:color w:val="3370FF"/>
      </w:rPr>
    </w:lvl>
  </w:abstractNum>
  <w:abstractNum w:abstractNumId="57">
    <w:nsid w:val="E52D9448"/>
    <w:multiLevelType w:val="singleLevel"/>
    <w:tmpl w:val="E52D9448"/>
    <w:lvl w:ilvl="0" w:tentative="0">
      <w:start w:val="0"/>
      <w:numFmt w:val="bullet"/>
      <w:lvlText w:val="•"/>
      <w:lvlJc w:val="left"/>
      <w:rPr>
        <w:color w:val="3370FF"/>
      </w:rPr>
    </w:lvl>
  </w:abstractNum>
  <w:abstractNum w:abstractNumId="58">
    <w:nsid w:val="E7B27C5B"/>
    <w:multiLevelType w:val="singleLevel"/>
    <w:tmpl w:val="E7B27C5B"/>
    <w:lvl w:ilvl="0" w:tentative="0">
      <w:start w:val="0"/>
      <w:numFmt w:val="bullet"/>
      <w:lvlText w:val="•"/>
      <w:lvlJc w:val="left"/>
      <w:rPr>
        <w:color w:val="3370FF"/>
      </w:rPr>
    </w:lvl>
  </w:abstractNum>
  <w:abstractNum w:abstractNumId="59">
    <w:nsid w:val="EA28CC15"/>
    <w:multiLevelType w:val="singleLevel"/>
    <w:tmpl w:val="EA28CC15"/>
    <w:lvl w:ilvl="0" w:tentative="0">
      <w:start w:val="0"/>
      <w:numFmt w:val="bullet"/>
      <w:lvlText w:val="•"/>
      <w:lvlJc w:val="left"/>
      <w:rPr>
        <w:color w:val="3370FF"/>
      </w:rPr>
    </w:lvl>
  </w:abstractNum>
  <w:abstractNum w:abstractNumId="60">
    <w:nsid w:val="F0E89278"/>
    <w:multiLevelType w:val="singleLevel"/>
    <w:tmpl w:val="F0E89278"/>
    <w:lvl w:ilvl="0" w:tentative="0">
      <w:start w:val="2"/>
      <w:numFmt w:val="decimal"/>
      <w:lvlText w:val="%1."/>
      <w:lvlJc w:val="left"/>
      <w:rPr>
        <w:color w:val="3370FF"/>
      </w:rPr>
    </w:lvl>
  </w:abstractNum>
  <w:abstractNum w:abstractNumId="61">
    <w:nsid w:val="F1FCDEFA"/>
    <w:multiLevelType w:val="singleLevel"/>
    <w:tmpl w:val="F1FCDEFA"/>
    <w:lvl w:ilvl="0" w:tentative="0">
      <w:start w:val="0"/>
      <w:numFmt w:val="bullet"/>
      <w:lvlText w:val="•"/>
      <w:lvlJc w:val="left"/>
      <w:rPr>
        <w:color w:val="3370FF"/>
      </w:rPr>
    </w:lvl>
  </w:abstractNum>
  <w:abstractNum w:abstractNumId="62">
    <w:nsid w:val="F237ACA1"/>
    <w:multiLevelType w:val="singleLevel"/>
    <w:tmpl w:val="F237ACA1"/>
    <w:lvl w:ilvl="0" w:tentative="0">
      <w:start w:val="0"/>
      <w:numFmt w:val="bullet"/>
      <w:lvlText w:val="•"/>
      <w:lvlJc w:val="left"/>
      <w:rPr>
        <w:color w:val="3370FF"/>
      </w:rPr>
    </w:lvl>
  </w:abstractNum>
  <w:abstractNum w:abstractNumId="63">
    <w:nsid w:val="F3A33954"/>
    <w:multiLevelType w:val="singleLevel"/>
    <w:tmpl w:val="F3A33954"/>
    <w:lvl w:ilvl="0" w:tentative="0">
      <w:start w:val="0"/>
      <w:numFmt w:val="bullet"/>
      <w:lvlText w:val="•"/>
      <w:lvlJc w:val="left"/>
      <w:rPr>
        <w:color w:val="3370FF"/>
      </w:rPr>
    </w:lvl>
  </w:abstractNum>
  <w:abstractNum w:abstractNumId="64">
    <w:nsid w:val="F46CCC20"/>
    <w:multiLevelType w:val="singleLevel"/>
    <w:tmpl w:val="F46CCC20"/>
    <w:lvl w:ilvl="0" w:tentative="0">
      <w:start w:val="0"/>
      <w:numFmt w:val="bullet"/>
      <w:lvlText w:val="•"/>
      <w:lvlJc w:val="left"/>
      <w:rPr>
        <w:color w:val="3370FF"/>
      </w:rPr>
    </w:lvl>
  </w:abstractNum>
  <w:abstractNum w:abstractNumId="65">
    <w:nsid w:val="F4A942FE"/>
    <w:multiLevelType w:val="singleLevel"/>
    <w:tmpl w:val="F4A942FE"/>
    <w:lvl w:ilvl="0" w:tentative="0">
      <w:start w:val="0"/>
      <w:numFmt w:val="bullet"/>
      <w:lvlText w:val="•"/>
      <w:lvlJc w:val="left"/>
      <w:rPr>
        <w:color w:val="3370FF"/>
      </w:rPr>
    </w:lvl>
  </w:abstractNum>
  <w:abstractNum w:abstractNumId="66">
    <w:nsid w:val="F4B5D9F5"/>
    <w:multiLevelType w:val="singleLevel"/>
    <w:tmpl w:val="F4B5D9F5"/>
    <w:lvl w:ilvl="0" w:tentative="0">
      <w:start w:val="0"/>
      <w:numFmt w:val="bullet"/>
      <w:lvlText w:val="•"/>
      <w:lvlJc w:val="left"/>
      <w:rPr>
        <w:color w:val="3370FF"/>
      </w:rPr>
    </w:lvl>
  </w:abstractNum>
  <w:abstractNum w:abstractNumId="67">
    <w:nsid w:val="F585BF25"/>
    <w:multiLevelType w:val="singleLevel"/>
    <w:tmpl w:val="F585BF25"/>
    <w:lvl w:ilvl="0" w:tentative="0">
      <w:start w:val="0"/>
      <w:numFmt w:val="bullet"/>
      <w:lvlText w:val="•"/>
      <w:lvlJc w:val="left"/>
      <w:rPr>
        <w:color w:val="3370FF"/>
      </w:rPr>
    </w:lvl>
  </w:abstractNum>
  <w:abstractNum w:abstractNumId="68">
    <w:nsid w:val="F689643B"/>
    <w:multiLevelType w:val="singleLevel"/>
    <w:tmpl w:val="F689643B"/>
    <w:lvl w:ilvl="0" w:tentative="0">
      <w:start w:val="4"/>
      <w:numFmt w:val="decimal"/>
      <w:lvlText w:val="%1."/>
      <w:lvlJc w:val="left"/>
      <w:rPr>
        <w:color w:val="3370FF"/>
      </w:rPr>
    </w:lvl>
  </w:abstractNum>
  <w:abstractNum w:abstractNumId="69">
    <w:nsid w:val="F7735DC9"/>
    <w:multiLevelType w:val="singleLevel"/>
    <w:tmpl w:val="F7735DC9"/>
    <w:lvl w:ilvl="0" w:tentative="0">
      <w:start w:val="0"/>
      <w:numFmt w:val="bullet"/>
      <w:lvlText w:val="•"/>
      <w:lvlJc w:val="left"/>
      <w:rPr>
        <w:color w:val="3370FF"/>
      </w:rPr>
    </w:lvl>
  </w:abstractNum>
  <w:abstractNum w:abstractNumId="70">
    <w:nsid w:val="FEC2EA36"/>
    <w:multiLevelType w:val="singleLevel"/>
    <w:tmpl w:val="FEC2EA36"/>
    <w:lvl w:ilvl="0" w:tentative="0">
      <w:start w:val="0"/>
      <w:numFmt w:val="bullet"/>
      <w:lvlText w:val="•"/>
      <w:lvlJc w:val="left"/>
      <w:rPr>
        <w:color w:val="3370FF"/>
      </w:rPr>
    </w:lvl>
  </w:abstractNum>
  <w:abstractNum w:abstractNumId="71">
    <w:nsid w:val="0053208E"/>
    <w:multiLevelType w:val="singleLevel"/>
    <w:tmpl w:val="0053208E"/>
    <w:lvl w:ilvl="0" w:tentative="0">
      <w:start w:val="0"/>
      <w:numFmt w:val="bullet"/>
      <w:lvlText w:val="•"/>
      <w:lvlJc w:val="left"/>
      <w:rPr>
        <w:color w:val="3370FF"/>
      </w:rPr>
    </w:lvl>
  </w:abstractNum>
  <w:abstractNum w:abstractNumId="72">
    <w:nsid w:val="01836A6D"/>
    <w:multiLevelType w:val="singleLevel"/>
    <w:tmpl w:val="01836A6D"/>
    <w:lvl w:ilvl="0" w:tentative="0">
      <w:start w:val="0"/>
      <w:numFmt w:val="bullet"/>
      <w:lvlText w:val="•"/>
      <w:lvlJc w:val="left"/>
      <w:rPr>
        <w:color w:val="3370FF"/>
      </w:rPr>
    </w:lvl>
  </w:abstractNum>
  <w:abstractNum w:abstractNumId="73">
    <w:nsid w:val="01D7E1C7"/>
    <w:multiLevelType w:val="singleLevel"/>
    <w:tmpl w:val="01D7E1C7"/>
    <w:lvl w:ilvl="0" w:tentative="0">
      <w:start w:val="0"/>
      <w:numFmt w:val="bullet"/>
      <w:lvlText w:val="•"/>
      <w:lvlJc w:val="left"/>
      <w:rPr>
        <w:color w:val="3370FF"/>
      </w:rPr>
    </w:lvl>
  </w:abstractNum>
  <w:abstractNum w:abstractNumId="74">
    <w:nsid w:val="0248C179"/>
    <w:multiLevelType w:val="singleLevel"/>
    <w:tmpl w:val="0248C179"/>
    <w:lvl w:ilvl="0" w:tentative="0">
      <w:start w:val="0"/>
      <w:numFmt w:val="bullet"/>
      <w:lvlText w:val="•"/>
      <w:lvlJc w:val="left"/>
      <w:rPr>
        <w:color w:val="3370FF"/>
      </w:rPr>
    </w:lvl>
  </w:abstractNum>
  <w:abstractNum w:abstractNumId="75">
    <w:nsid w:val="03A63A41"/>
    <w:multiLevelType w:val="singleLevel"/>
    <w:tmpl w:val="03A63A41"/>
    <w:lvl w:ilvl="0" w:tentative="0">
      <w:start w:val="2"/>
      <w:numFmt w:val="decimal"/>
      <w:lvlText w:val="%1."/>
      <w:lvlJc w:val="left"/>
      <w:rPr>
        <w:color w:val="3370FF"/>
      </w:rPr>
    </w:lvl>
  </w:abstractNum>
  <w:abstractNum w:abstractNumId="76">
    <w:nsid w:val="03C240C0"/>
    <w:multiLevelType w:val="singleLevel"/>
    <w:tmpl w:val="03C240C0"/>
    <w:lvl w:ilvl="0" w:tentative="0">
      <w:start w:val="0"/>
      <w:numFmt w:val="bullet"/>
      <w:lvlText w:val="￮"/>
      <w:lvlJc w:val="left"/>
      <w:rPr>
        <w:color w:val="3370FF"/>
      </w:rPr>
    </w:lvl>
  </w:abstractNum>
  <w:abstractNum w:abstractNumId="77">
    <w:nsid w:val="03D62ECE"/>
    <w:multiLevelType w:val="singleLevel"/>
    <w:tmpl w:val="03D62ECE"/>
    <w:lvl w:ilvl="0" w:tentative="0">
      <w:start w:val="0"/>
      <w:numFmt w:val="bullet"/>
      <w:lvlText w:val="•"/>
      <w:lvlJc w:val="left"/>
      <w:rPr>
        <w:color w:val="3370FF"/>
      </w:rPr>
    </w:lvl>
  </w:abstractNum>
  <w:abstractNum w:abstractNumId="78">
    <w:nsid w:val="0709FD3E"/>
    <w:multiLevelType w:val="singleLevel"/>
    <w:tmpl w:val="0709FD3E"/>
    <w:lvl w:ilvl="0" w:tentative="0">
      <w:start w:val="0"/>
      <w:numFmt w:val="bullet"/>
      <w:lvlText w:val="•"/>
      <w:lvlJc w:val="left"/>
      <w:rPr>
        <w:color w:val="3370FF"/>
      </w:rPr>
    </w:lvl>
  </w:abstractNum>
  <w:abstractNum w:abstractNumId="79">
    <w:nsid w:val="0C0E1E13"/>
    <w:multiLevelType w:val="singleLevel"/>
    <w:tmpl w:val="0C0E1E13"/>
    <w:lvl w:ilvl="0" w:tentative="0">
      <w:start w:val="0"/>
      <w:numFmt w:val="bullet"/>
      <w:lvlText w:val="•"/>
      <w:lvlJc w:val="left"/>
      <w:rPr>
        <w:color w:val="3370FF"/>
      </w:rPr>
    </w:lvl>
  </w:abstractNum>
  <w:abstractNum w:abstractNumId="80">
    <w:nsid w:val="0CEF100B"/>
    <w:multiLevelType w:val="singleLevel"/>
    <w:tmpl w:val="0CEF100B"/>
    <w:lvl w:ilvl="0" w:tentative="0">
      <w:start w:val="0"/>
      <w:numFmt w:val="bullet"/>
      <w:lvlText w:val="•"/>
      <w:lvlJc w:val="left"/>
      <w:rPr>
        <w:color w:val="3370FF"/>
      </w:rPr>
    </w:lvl>
  </w:abstractNum>
  <w:abstractNum w:abstractNumId="81">
    <w:nsid w:val="0DC629B0"/>
    <w:multiLevelType w:val="singleLevel"/>
    <w:tmpl w:val="0DC629B0"/>
    <w:lvl w:ilvl="0" w:tentative="0">
      <w:start w:val="0"/>
      <w:numFmt w:val="bullet"/>
      <w:lvlText w:val="￮"/>
      <w:lvlJc w:val="left"/>
      <w:rPr>
        <w:color w:val="3370FF"/>
      </w:rPr>
    </w:lvl>
  </w:abstractNum>
  <w:abstractNum w:abstractNumId="82">
    <w:nsid w:val="0E640482"/>
    <w:multiLevelType w:val="singleLevel"/>
    <w:tmpl w:val="0E640482"/>
    <w:lvl w:ilvl="0" w:tentative="0">
      <w:start w:val="0"/>
      <w:numFmt w:val="bullet"/>
      <w:lvlText w:val="•"/>
      <w:lvlJc w:val="left"/>
      <w:rPr>
        <w:color w:val="3370FF"/>
      </w:rPr>
    </w:lvl>
  </w:abstractNum>
  <w:abstractNum w:abstractNumId="83">
    <w:nsid w:val="0F9F9CCA"/>
    <w:multiLevelType w:val="singleLevel"/>
    <w:tmpl w:val="0F9F9CCA"/>
    <w:lvl w:ilvl="0" w:tentative="0">
      <w:start w:val="6"/>
      <w:numFmt w:val="decimal"/>
      <w:lvlText w:val="%1."/>
      <w:lvlJc w:val="left"/>
      <w:rPr>
        <w:color w:val="3370FF"/>
      </w:rPr>
    </w:lvl>
  </w:abstractNum>
  <w:abstractNum w:abstractNumId="84">
    <w:nsid w:val="10D591E5"/>
    <w:multiLevelType w:val="singleLevel"/>
    <w:tmpl w:val="10D591E5"/>
    <w:lvl w:ilvl="0" w:tentative="0">
      <w:start w:val="0"/>
      <w:numFmt w:val="bullet"/>
      <w:lvlText w:val="￮"/>
      <w:lvlJc w:val="left"/>
      <w:rPr>
        <w:color w:val="3370FF"/>
      </w:rPr>
    </w:lvl>
  </w:abstractNum>
  <w:abstractNum w:abstractNumId="85">
    <w:nsid w:val="10F0DB0B"/>
    <w:multiLevelType w:val="singleLevel"/>
    <w:tmpl w:val="10F0DB0B"/>
    <w:lvl w:ilvl="0" w:tentative="0">
      <w:start w:val="0"/>
      <w:numFmt w:val="bullet"/>
      <w:lvlText w:val="￮"/>
      <w:lvlJc w:val="left"/>
      <w:rPr>
        <w:color w:val="3370FF"/>
      </w:rPr>
    </w:lvl>
  </w:abstractNum>
  <w:abstractNum w:abstractNumId="86">
    <w:nsid w:val="12EADF99"/>
    <w:multiLevelType w:val="singleLevel"/>
    <w:tmpl w:val="12EADF99"/>
    <w:lvl w:ilvl="0" w:tentative="0">
      <w:start w:val="0"/>
      <w:numFmt w:val="bullet"/>
      <w:lvlText w:val="•"/>
      <w:lvlJc w:val="left"/>
      <w:rPr>
        <w:color w:val="3370FF"/>
      </w:rPr>
    </w:lvl>
  </w:abstractNum>
  <w:abstractNum w:abstractNumId="87">
    <w:nsid w:val="1450273B"/>
    <w:multiLevelType w:val="singleLevel"/>
    <w:tmpl w:val="1450273B"/>
    <w:lvl w:ilvl="0" w:tentative="0">
      <w:start w:val="0"/>
      <w:numFmt w:val="bullet"/>
      <w:lvlText w:val="￮"/>
      <w:lvlJc w:val="left"/>
      <w:rPr>
        <w:color w:val="3370FF"/>
      </w:rPr>
    </w:lvl>
  </w:abstractNum>
  <w:abstractNum w:abstractNumId="88">
    <w:nsid w:val="18F74015"/>
    <w:multiLevelType w:val="singleLevel"/>
    <w:tmpl w:val="18F74015"/>
    <w:lvl w:ilvl="0" w:tentative="0">
      <w:start w:val="0"/>
      <w:numFmt w:val="bullet"/>
      <w:lvlText w:val="•"/>
      <w:lvlJc w:val="left"/>
      <w:rPr>
        <w:color w:val="3370FF"/>
      </w:rPr>
    </w:lvl>
  </w:abstractNum>
  <w:abstractNum w:abstractNumId="89">
    <w:nsid w:val="1ACDE60F"/>
    <w:multiLevelType w:val="singleLevel"/>
    <w:tmpl w:val="1ACDE60F"/>
    <w:lvl w:ilvl="0" w:tentative="0">
      <w:start w:val="0"/>
      <w:numFmt w:val="bullet"/>
      <w:lvlText w:val="•"/>
      <w:lvlJc w:val="left"/>
      <w:rPr>
        <w:color w:val="3370FF"/>
      </w:rPr>
    </w:lvl>
  </w:abstractNum>
  <w:abstractNum w:abstractNumId="90">
    <w:nsid w:val="1AD50295"/>
    <w:multiLevelType w:val="singleLevel"/>
    <w:tmpl w:val="1AD50295"/>
    <w:lvl w:ilvl="0" w:tentative="0">
      <w:start w:val="3"/>
      <w:numFmt w:val="decimal"/>
      <w:lvlText w:val="%1."/>
      <w:lvlJc w:val="left"/>
      <w:rPr>
        <w:color w:val="3370FF"/>
      </w:rPr>
    </w:lvl>
  </w:abstractNum>
  <w:abstractNum w:abstractNumId="91">
    <w:nsid w:val="1BCBBCF0"/>
    <w:multiLevelType w:val="singleLevel"/>
    <w:tmpl w:val="1BCBBCF0"/>
    <w:lvl w:ilvl="0" w:tentative="0">
      <w:start w:val="0"/>
      <w:numFmt w:val="bullet"/>
      <w:lvlText w:val="￮"/>
      <w:lvlJc w:val="left"/>
      <w:rPr>
        <w:color w:val="3370FF"/>
      </w:rPr>
    </w:lvl>
  </w:abstractNum>
  <w:abstractNum w:abstractNumId="92">
    <w:nsid w:val="1C257C7B"/>
    <w:multiLevelType w:val="singleLevel"/>
    <w:tmpl w:val="1C257C7B"/>
    <w:lvl w:ilvl="0" w:tentative="0">
      <w:start w:val="1"/>
      <w:numFmt w:val="decimal"/>
      <w:lvlText w:val="%1."/>
      <w:lvlJc w:val="left"/>
      <w:rPr>
        <w:color w:val="3370FF"/>
      </w:rPr>
    </w:lvl>
  </w:abstractNum>
  <w:abstractNum w:abstractNumId="93">
    <w:nsid w:val="2007DCFD"/>
    <w:multiLevelType w:val="singleLevel"/>
    <w:tmpl w:val="2007DCFD"/>
    <w:lvl w:ilvl="0" w:tentative="0">
      <w:start w:val="0"/>
      <w:numFmt w:val="bullet"/>
      <w:lvlText w:val="•"/>
      <w:lvlJc w:val="left"/>
      <w:rPr>
        <w:color w:val="3370FF"/>
      </w:rPr>
    </w:lvl>
  </w:abstractNum>
  <w:abstractNum w:abstractNumId="94">
    <w:nsid w:val="21B3B1B1"/>
    <w:multiLevelType w:val="singleLevel"/>
    <w:tmpl w:val="21B3B1B1"/>
    <w:lvl w:ilvl="0" w:tentative="0">
      <w:start w:val="0"/>
      <w:numFmt w:val="bullet"/>
      <w:lvlText w:val="•"/>
      <w:lvlJc w:val="left"/>
      <w:rPr>
        <w:color w:val="3370FF"/>
      </w:rPr>
    </w:lvl>
  </w:abstractNum>
  <w:abstractNum w:abstractNumId="95">
    <w:nsid w:val="227C9188"/>
    <w:multiLevelType w:val="singleLevel"/>
    <w:tmpl w:val="227C9188"/>
    <w:lvl w:ilvl="0" w:tentative="0">
      <w:start w:val="0"/>
      <w:numFmt w:val="bullet"/>
      <w:lvlText w:val="•"/>
      <w:lvlJc w:val="left"/>
      <w:rPr>
        <w:color w:val="3370FF"/>
      </w:rPr>
    </w:lvl>
  </w:abstractNum>
  <w:abstractNum w:abstractNumId="96">
    <w:nsid w:val="23E97754"/>
    <w:multiLevelType w:val="singleLevel"/>
    <w:tmpl w:val="23E97754"/>
    <w:lvl w:ilvl="0" w:tentative="0">
      <w:start w:val="3"/>
      <w:numFmt w:val="decimal"/>
      <w:lvlText w:val="%1."/>
      <w:lvlJc w:val="left"/>
      <w:rPr>
        <w:color w:val="3370FF"/>
      </w:rPr>
    </w:lvl>
  </w:abstractNum>
  <w:abstractNum w:abstractNumId="97">
    <w:nsid w:val="243FCF68"/>
    <w:multiLevelType w:val="singleLevel"/>
    <w:tmpl w:val="243FCF68"/>
    <w:lvl w:ilvl="0" w:tentative="0">
      <w:start w:val="0"/>
      <w:numFmt w:val="bullet"/>
      <w:lvlText w:val="•"/>
      <w:lvlJc w:val="left"/>
      <w:rPr>
        <w:color w:val="3370FF"/>
      </w:rPr>
    </w:lvl>
  </w:abstractNum>
  <w:abstractNum w:abstractNumId="98">
    <w:nsid w:val="2470EC97"/>
    <w:multiLevelType w:val="singleLevel"/>
    <w:tmpl w:val="2470EC97"/>
    <w:lvl w:ilvl="0" w:tentative="0">
      <w:start w:val="0"/>
      <w:numFmt w:val="bullet"/>
      <w:lvlText w:val="•"/>
      <w:lvlJc w:val="left"/>
      <w:rPr>
        <w:color w:val="3370FF"/>
      </w:rPr>
    </w:lvl>
  </w:abstractNum>
  <w:abstractNum w:abstractNumId="99">
    <w:nsid w:val="251342A6"/>
    <w:multiLevelType w:val="singleLevel"/>
    <w:tmpl w:val="251342A6"/>
    <w:lvl w:ilvl="0" w:tentative="0">
      <w:start w:val="0"/>
      <w:numFmt w:val="bullet"/>
      <w:lvlText w:val="￮"/>
      <w:lvlJc w:val="left"/>
      <w:rPr>
        <w:color w:val="3370FF"/>
      </w:rPr>
    </w:lvl>
  </w:abstractNum>
  <w:abstractNum w:abstractNumId="100">
    <w:nsid w:val="25B654F3"/>
    <w:multiLevelType w:val="singleLevel"/>
    <w:tmpl w:val="25B654F3"/>
    <w:lvl w:ilvl="0" w:tentative="0">
      <w:start w:val="0"/>
      <w:numFmt w:val="bullet"/>
      <w:lvlText w:val="•"/>
      <w:lvlJc w:val="left"/>
      <w:rPr>
        <w:color w:val="3370FF"/>
      </w:rPr>
    </w:lvl>
  </w:abstractNum>
  <w:abstractNum w:abstractNumId="101">
    <w:nsid w:val="2A8F537B"/>
    <w:multiLevelType w:val="singleLevel"/>
    <w:tmpl w:val="2A8F537B"/>
    <w:lvl w:ilvl="0" w:tentative="0">
      <w:start w:val="0"/>
      <w:numFmt w:val="bullet"/>
      <w:lvlText w:val="•"/>
      <w:lvlJc w:val="left"/>
      <w:rPr>
        <w:color w:val="3370FF"/>
      </w:rPr>
    </w:lvl>
  </w:abstractNum>
  <w:abstractNum w:abstractNumId="102">
    <w:nsid w:val="2B3F3F89"/>
    <w:multiLevelType w:val="singleLevel"/>
    <w:tmpl w:val="2B3F3F89"/>
    <w:lvl w:ilvl="0" w:tentative="0">
      <w:start w:val="0"/>
      <w:numFmt w:val="bullet"/>
      <w:lvlText w:val="￮"/>
      <w:lvlJc w:val="left"/>
      <w:rPr>
        <w:color w:val="3370FF"/>
      </w:rPr>
    </w:lvl>
  </w:abstractNum>
  <w:abstractNum w:abstractNumId="103">
    <w:nsid w:val="2F2D79CE"/>
    <w:multiLevelType w:val="singleLevel"/>
    <w:tmpl w:val="2F2D79CE"/>
    <w:lvl w:ilvl="0" w:tentative="0">
      <w:start w:val="0"/>
      <w:numFmt w:val="bullet"/>
      <w:lvlText w:val="•"/>
      <w:lvlJc w:val="left"/>
      <w:rPr>
        <w:color w:val="3370FF"/>
      </w:rPr>
    </w:lvl>
  </w:abstractNum>
  <w:abstractNum w:abstractNumId="104">
    <w:nsid w:val="30A0AC00"/>
    <w:multiLevelType w:val="singleLevel"/>
    <w:tmpl w:val="30A0AC00"/>
    <w:lvl w:ilvl="0" w:tentative="0">
      <w:start w:val="0"/>
      <w:numFmt w:val="bullet"/>
      <w:lvlText w:val="•"/>
      <w:lvlJc w:val="left"/>
      <w:rPr>
        <w:color w:val="3370FF"/>
      </w:rPr>
    </w:lvl>
  </w:abstractNum>
  <w:abstractNum w:abstractNumId="105">
    <w:nsid w:val="30FC5B15"/>
    <w:multiLevelType w:val="singleLevel"/>
    <w:tmpl w:val="30FC5B15"/>
    <w:lvl w:ilvl="0" w:tentative="0">
      <w:start w:val="0"/>
      <w:numFmt w:val="bullet"/>
      <w:lvlText w:val="•"/>
      <w:lvlJc w:val="left"/>
      <w:rPr>
        <w:color w:val="3370FF"/>
      </w:rPr>
    </w:lvl>
  </w:abstractNum>
  <w:abstractNum w:abstractNumId="106">
    <w:nsid w:val="322D85CA"/>
    <w:multiLevelType w:val="singleLevel"/>
    <w:tmpl w:val="322D85CA"/>
    <w:lvl w:ilvl="0" w:tentative="0">
      <w:start w:val="0"/>
      <w:numFmt w:val="bullet"/>
      <w:lvlText w:val="•"/>
      <w:lvlJc w:val="left"/>
      <w:rPr>
        <w:color w:val="3370FF"/>
      </w:rPr>
    </w:lvl>
  </w:abstractNum>
  <w:abstractNum w:abstractNumId="107">
    <w:nsid w:val="32A7AF2D"/>
    <w:multiLevelType w:val="singleLevel"/>
    <w:tmpl w:val="32A7AF2D"/>
    <w:lvl w:ilvl="0" w:tentative="0">
      <w:start w:val="0"/>
      <w:numFmt w:val="bullet"/>
      <w:lvlText w:val="•"/>
      <w:lvlJc w:val="left"/>
      <w:rPr>
        <w:color w:val="3370FF"/>
      </w:rPr>
    </w:lvl>
  </w:abstractNum>
  <w:abstractNum w:abstractNumId="108">
    <w:nsid w:val="35E83B33"/>
    <w:multiLevelType w:val="singleLevel"/>
    <w:tmpl w:val="35E83B33"/>
    <w:lvl w:ilvl="0" w:tentative="0">
      <w:start w:val="1"/>
      <w:numFmt w:val="decimal"/>
      <w:lvlText w:val="%1."/>
      <w:lvlJc w:val="left"/>
      <w:rPr>
        <w:color w:val="3370FF"/>
      </w:rPr>
    </w:lvl>
  </w:abstractNum>
  <w:abstractNum w:abstractNumId="109">
    <w:nsid w:val="38EAC418"/>
    <w:multiLevelType w:val="singleLevel"/>
    <w:tmpl w:val="38EAC418"/>
    <w:lvl w:ilvl="0" w:tentative="0">
      <w:start w:val="0"/>
      <w:numFmt w:val="bullet"/>
      <w:lvlText w:val="•"/>
      <w:lvlJc w:val="left"/>
      <w:rPr>
        <w:color w:val="3370FF"/>
      </w:rPr>
    </w:lvl>
  </w:abstractNum>
  <w:abstractNum w:abstractNumId="110">
    <w:nsid w:val="39A0D9AC"/>
    <w:multiLevelType w:val="singleLevel"/>
    <w:tmpl w:val="39A0D9AC"/>
    <w:lvl w:ilvl="0" w:tentative="0">
      <w:start w:val="0"/>
      <w:numFmt w:val="bullet"/>
      <w:lvlText w:val="•"/>
      <w:lvlJc w:val="left"/>
      <w:rPr>
        <w:color w:val="3370FF"/>
      </w:rPr>
    </w:lvl>
  </w:abstractNum>
  <w:abstractNum w:abstractNumId="111">
    <w:nsid w:val="3A7FBA26"/>
    <w:multiLevelType w:val="singleLevel"/>
    <w:tmpl w:val="3A7FBA26"/>
    <w:lvl w:ilvl="0" w:tentative="0">
      <w:start w:val="0"/>
      <w:numFmt w:val="bullet"/>
      <w:lvlText w:val="￮"/>
      <w:lvlJc w:val="left"/>
      <w:rPr>
        <w:color w:val="3370FF"/>
      </w:rPr>
    </w:lvl>
  </w:abstractNum>
  <w:abstractNum w:abstractNumId="112">
    <w:nsid w:val="3B8127DF"/>
    <w:multiLevelType w:val="singleLevel"/>
    <w:tmpl w:val="3B8127DF"/>
    <w:lvl w:ilvl="0" w:tentative="0">
      <w:start w:val="0"/>
      <w:numFmt w:val="bullet"/>
      <w:lvlText w:val="•"/>
      <w:lvlJc w:val="left"/>
      <w:rPr>
        <w:color w:val="3370FF"/>
      </w:rPr>
    </w:lvl>
  </w:abstractNum>
  <w:abstractNum w:abstractNumId="113">
    <w:nsid w:val="3FE315B6"/>
    <w:multiLevelType w:val="singleLevel"/>
    <w:tmpl w:val="3FE315B6"/>
    <w:lvl w:ilvl="0" w:tentative="0">
      <w:start w:val="0"/>
      <w:numFmt w:val="bullet"/>
      <w:lvlText w:val="￮"/>
      <w:lvlJc w:val="left"/>
      <w:rPr>
        <w:color w:val="3370FF"/>
      </w:rPr>
    </w:lvl>
  </w:abstractNum>
  <w:abstractNum w:abstractNumId="114">
    <w:nsid w:val="40B249F9"/>
    <w:multiLevelType w:val="singleLevel"/>
    <w:tmpl w:val="40B249F9"/>
    <w:lvl w:ilvl="0" w:tentative="0">
      <w:start w:val="5"/>
      <w:numFmt w:val="decimal"/>
      <w:lvlText w:val="%1."/>
      <w:lvlJc w:val="left"/>
      <w:rPr>
        <w:color w:val="3370FF"/>
      </w:rPr>
    </w:lvl>
  </w:abstractNum>
  <w:abstractNum w:abstractNumId="115">
    <w:nsid w:val="40F245EA"/>
    <w:multiLevelType w:val="singleLevel"/>
    <w:tmpl w:val="40F245EA"/>
    <w:lvl w:ilvl="0" w:tentative="0">
      <w:start w:val="0"/>
      <w:numFmt w:val="bullet"/>
      <w:lvlText w:val="￮"/>
      <w:lvlJc w:val="left"/>
      <w:rPr>
        <w:color w:val="3370FF"/>
      </w:rPr>
    </w:lvl>
  </w:abstractNum>
  <w:abstractNum w:abstractNumId="116">
    <w:nsid w:val="4258023A"/>
    <w:multiLevelType w:val="singleLevel"/>
    <w:tmpl w:val="4258023A"/>
    <w:lvl w:ilvl="0" w:tentative="0">
      <w:start w:val="0"/>
      <w:numFmt w:val="bullet"/>
      <w:lvlText w:val="•"/>
      <w:lvlJc w:val="left"/>
      <w:rPr>
        <w:color w:val="3370FF"/>
      </w:rPr>
    </w:lvl>
  </w:abstractNum>
  <w:abstractNum w:abstractNumId="117">
    <w:nsid w:val="46A08BB8"/>
    <w:multiLevelType w:val="singleLevel"/>
    <w:tmpl w:val="46A08BB8"/>
    <w:lvl w:ilvl="0" w:tentative="0">
      <w:start w:val="0"/>
      <w:numFmt w:val="bullet"/>
      <w:lvlText w:val="•"/>
      <w:lvlJc w:val="left"/>
      <w:rPr>
        <w:color w:val="3370FF"/>
      </w:rPr>
    </w:lvl>
  </w:abstractNum>
  <w:abstractNum w:abstractNumId="118">
    <w:nsid w:val="4A51D704"/>
    <w:multiLevelType w:val="singleLevel"/>
    <w:tmpl w:val="4A51D704"/>
    <w:lvl w:ilvl="0" w:tentative="0">
      <w:start w:val="4"/>
      <w:numFmt w:val="decimal"/>
      <w:lvlText w:val="%1."/>
      <w:lvlJc w:val="left"/>
      <w:rPr>
        <w:color w:val="3370FF"/>
      </w:rPr>
    </w:lvl>
  </w:abstractNum>
  <w:abstractNum w:abstractNumId="119">
    <w:nsid w:val="4C1BAE26"/>
    <w:multiLevelType w:val="singleLevel"/>
    <w:tmpl w:val="4C1BAE26"/>
    <w:lvl w:ilvl="0" w:tentative="0">
      <w:start w:val="0"/>
      <w:numFmt w:val="bullet"/>
      <w:lvlText w:val="•"/>
      <w:lvlJc w:val="left"/>
      <w:rPr>
        <w:color w:val="3370FF"/>
      </w:rPr>
    </w:lvl>
  </w:abstractNum>
  <w:abstractNum w:abstractNumId="120">
    <w:nsid w:val="4C3D7A74"/>
    <w:multiLevelType w:val="singleLevel"/>
    <w:tmpl w:val="4C3D7A74"/>
    <w:lvl w:ilvl="0" w:tentative="0">
      <w:start w:val="0"/>
      <w:numFmt w:val="bullet"/>
      <w:lvlText w:val="•"/>
      <w:lvlJc w:val="left"/>
      <w:rPr>
        <w:color w:val="3370FF"/>
      </w:rPr>
    </w:lvl>
  </w:abstractNum>
  <w:abstractNum w:abstractNumId="121">
    <w:nsid w:val="4CD1E351"/>
    <w:multiLevelType w:val="singleLevel"/>
    <w:tmpl w:val="4CD1E351"/>
    <w:lvl w:ilvl="0" w:tentative="0">
      <w:start w:val="1"/>
      <w:numFmt w:val="decimal"/>
      <w:lvlText w:val="%1."/>
      <w:lvlJc w:val="left"/>
      <w:rPr>
        <w:color w:val="3370FF"/>
      </w:rPr>
    </w:lvl>
  </w:abstractNum>
  <w:abstractNum w:abstractNumId="122">
    <w:nsid w:val="4D4DC07F"/>
    <w:multiLevelType w:val="singleLevel"/>
    <w:tmpl w:val="4D4DC07F"/>
    <w:lvl w:ilvl="0" w:tentative="0">
      <w:start w:val="0"/>
      <w:numFmt w:val="bullet"/>
      <w:lvlText w:val="•"/>
      <w:lvlJc w:val="left"/>
      <w:rPr>
        <w:color w:val="3370FF"/>
      </w:rPr>
    </w:lvl>
  </w:abstractNum>
  <w:abstractNum w:abstractNumId="123">
    <w:nsid w:val="4D63189B"/>
    <w:multiLevelType w:val="singleLevel"/>
    <w:tmpl w:val="4D63189B"/>
    <w:lvl w:ilvl="0" w:tentative="0">
      <w:start w:val="0"/>
      <w:numFmt w:val="bullet"/>
      <w:lvlText w:val="￮"/>
      <w:lvlJc w:val="left"/>
      <w:rPr>
        <w:color w:val="3370FF"/>
      </w:rPr>
    </w:lvl>
  </w:abstractNum>
  <w:abstractNum w:abstractNumId="124">
    <w:nsid w:val="4D94DA66"/>
    <w:multiLevelType w:val="singleLevel"/>
    <w:tmpl w:val="4D94DA66"/>
    <w:lvl w:ilvl="0" w:tentative="0">
      <w:start w:val="0"/>
      <w:numFmt w:val="bullet"/>
      <w:lvlText w:val="•"/>
      <w:lvlJc w:val="left"/>
      <w:rPr>
        <w:color w:val="3370FF"/>
      </w:rPr>
    </w:lvl>
  </w:abstractNum>
  <w:abstractNum w:abstractNumId="125">
    <w:nsid w:val="4FB438A5"/>
    <w:multiLevelType w:val="singleLevel"/>
    <w:tmpl w:val="4FB438A5"/>
    <w:lvl w:ilvl="0" w:tentative="0">
      <w:start w:val="0"/>
      <w:numFmt w:val="bullet"/>
      <w:lvlText w:val="•"/>
      <w:lvlJc w:val="left"/>
      <w:rPr>
        <w:color w:val="3370FF"/>
      </w:rPr>
    </w:lvl>
  </w:abstractNum>
  <w:abstractNum w:abstractNumId="126">
    <w:nsid w:val="51C4BC33"/>
    <w:multiLevelType w:val="singleLevel"/>
    <w:tmpl w:val="51C4BC33"/>
    <w:lvl w:ilvl="0" w:tentative="0">
      <w:start w:val="0"/>
      <w:numFmt w:val="bullet"/>
      <w:lvlText w:val="￮"/>
      <w:lvlJc w:val="left"/>
      <w:rPr>
        <w:color w:val="3370FF"/>
      </w:rPr>
    </w:lvl>
  </w:abstractNum>
  <w:abstractNum w:abstractNumId="127">
    <w:nsid w:val="54701CA1"/>
    <w:multiLevelType w:val="singleLevel"/>
    <w:tmpl w:val="54701CA1"/>
    <w:lvl w:ilvl="0" w:tentative="0">
      <w:start w:val="0"/>
      <w:numFmt w:val="bullet"/>
      <w:lvlText w:val="•"/>
      <w:lvlJc w:val="left"/>
      <w:rPr>
        <w:color w:val="3370FF"/>
      </w:rPr>
    </w:lvl>
  </w:abstractNum>
  <w:abstractNum w:abstractNumId="128">
    <w:nsid w:val="58765686"/>
    <w:multiLevelType w:val="singleLevel"/>
    <w:tmpl w:val="58765686"/>
    <w:lvl w:ilvl="0" w:tentative="0">
      <w:start w:val="0"/>
      <w:numFmt w:val="bullet"/>
      <w:lvlText w:val="•"/>
      <w:lvlJc w:val="left"/>
      <w:rPr>
        <w:color w:val="3370FF"/>
      </w:rPr>
    </w:lvl>
  </w:abstractNum>
  <w:abstractNum w:abstractNumId="129">
    <w:nsid w:val="59ADCABA"/>
    <w:multiLevelType w:val="singleLevel"/>
    <w:tmpl w:val="59ADCABA"/>
    <w:lvl w:ilvl="0" w:tentative="0">
      <w:start w:val="0"/>
      <w:numFmt w:val="bullet"/>
      <w:lvlText w:val="•"/>
      <w:lvlJc w:val="left"/>
      <w:rPr>
        <w:color w:val="3370FF"/>
      </w:rPr>
    </w:lvl>
  </w:abstractNum>
  <w:abstractNum w:abstractNumId="130">
    <w:nsid w:val="59EEFD2A"/>
    <w:multiLevelType w:val="singleLevel"/>
    <w:tmpl w:val="59EEFD2A"/>
    <w:lvl w:ilvl="0" w:tentative="0">
      <w:start w:val="0"/>
      <w:numFmt w:val="bullet"/>
      <w:lvlText w:val="•"/>
      <w:lvlJc w:val="left"/>
      <w:rPr>
        <w:color w:val="3370FF"/>
      </w:rPr>
    </w:lvl>
  </w:abstractNum>
  <w:abstractNum w:abstractNumId="131">
    <w:nsid w:val="5A241D34"/>
    <w:multiLevelType w:val="singleLevel"/>
    <w:tmpl w:val="5A241D34"/>
    <w:lvl w:ilvl="0" w:tentative="0">
      <w:start w:val="1"/>
      <w:numFmt w:val="decimal"/>
      <w:lvlText w:val="%1."/>
      <w:lvlJc w:val="left"/>
      <w:rPr>
        <w:color w:val="3370FF"/>
      </w:rPr>
    </w:lvl>
  </w:abstractNum>
  <w:abstractNum w:abstractNumId="132">
    <w:nsid w:val="5E29AB5A"/>
    <w:multiLevelType w:val="singleLevel"/>
    <w:tmpl w:val="5E29AB5A"/>
    <w:lvl w:ilvl="0" w:tentative="0">
      <w:start w:val="0"/>
      <w:numFmt w:val="bullet"/>
      <w:lvlText w:val="•"/>
      <w:lvlJc w:val="left"/>
      <w:rPr>
        <w:color w:val="3370FF"/>
      </w:rPr>
    </w:lvl>
  </w:abstractNum>
  <w:abstractNum w:abstractNumId="133">
    <w:nsid w:val="5FCE4367"/>
    <w:multiLevelType w:val="singleLevel"/>
    <w:tmpl w:val="5FCE4367"/>
    <w:lvl w:ilvl="0" w:tentative="0">
      <w:start w:val="0"/>
      <w:numFmt w:val="bullet"/>
      <w:lvlText w:val="•"/>
      <w:lvlJc w:val="left"/>
      <w:rPr>
        <w:color w:val="3370FF"/>
      </w:rPr>
    </w:lvl>
  </w:abstractNum>
  <w:abstractNum w:abstractNumId="134">
    <w:nsid w:val="5FFFB1A7"/>
    <w:multiLevelType w:val="singleLevel"/>
    <w:tmpl w:val="5FFFB1A7"/>
    <w:lvl w:ilvl="0" w:tentative="0">
      <w:start w:val="0"/>
      <w:numFmt w:val="bullet"/>
      <w:lvlText w:val="•"/>
      <w:lvlJc w:val="left"/>
      <w:rPr>
        <w:color w:val="3370FF"/>
      </w:rPr>
    </w:lvl>
  </w:abstractNum>
  <w:abstractNum w:abstractNumId="135">
    <w:nsid w:val="60382F6E"/>
    <w:multiLevelType w:val="singleLevel"/>
    <w:tmpl w:val="60382F6E"/>
    <w:lvl w:ilvl="0" w:tentative="0">
      <w:start w:val="0"/>
      <w:numFmt w:val="bullet"/>
      <w:lvlText w:val="•"/>
      <w:lvlJc w:val="left"/>
      <w:rPr>
        <w:color w:val="3370FF"/>
      </w:rPr>
    </w:lvl>
  </w:abstractNum>
  <w:abstractNum w:abstractNumId="136">
    <w:nsid w:val="610EFE5C"/>
    <w:multiLevelType w:val="singleLevel"/>
    <w:tmpl w:val="610EFE5C"/>
    <w:lvl w:ilvl="0" w:tentative="0">
      <w:start w:val="0"/>
      <w:numFmt w:val="bullet"/>
      <w:lvlText w:val="•"/>
      <w:lvlJc w:val="left"/>
      <w:rPr>
        <w:color w:val="3370FF"/>
      </w:rPr>
    </w:lvl>
  </w:abstractNum>
  <w:abstractNum w:abstractNumId="137">
    <w:nsid w:val="629F7852"/>
    <w:multiLevelType w:val="singleLevel"/>
    <w:tmpl w:val="629F7852"/>
    <w:lvl w:ilvl="0" w:tentative="0">
      <w:start w:val="0"/>
      <w:numFmt w:val="bullet"/>
      <w:lvlText w:val="•"/>
      <w:lvlJc w:val="left"/>
      <w:rPr>
        <w:color w:val="3370FF"/>
      </w:rPr>
    </w:lvl>
  </w:abstractNum>
  <w:abstractNum w:abstractNumId="138">
    <w:nsid w:val="65CD0074"/>
    <w:multiLevelType w:val="singleLevel"/>
    <w:tmpl w:val="65CD0074"/>
    <w:lvl w:ilvl="0" w:tentative="0">
      <w:start w:val="0"/>
      <w:numFmt w:val="bullet"/>
      <w:lvlText w:val="•"/>
      <w:lvlJc w:val="left"/>
      <w:rPr>
        <w:color w:val="3370FF"/>
      </w:rPr>
    </w:lvl>
  </w:abstractNum>
  <w:abstractNum w:abstractNumId="139">
    <w:nsid w:val="68B298F7"/>
    <w:multiLevelType w:val="singleLevel"/>
    <w:tmpl w:val="68B298F7"/>
    <w:lvl w:ilvl="0" w:tentative="0">
      <w:start w:val="5"/>
      <w:numFmt w:val="decimal"/>
      <w:lvlText w:val="%1."/>
      <w:lvlJc w:val="left"/>
      <w:rPr>
        <w:color w:val="3370FF"/>
      </w:rPr>
    </w:lvl>
  </w:abstractNum>
  <w:abstractNum w:abstractNumId="140">
    <w:nsid w:val="6D423078"/>
    <w:multiLevelType w:val="singleLevel"/>
    <w:tmpl w:val="6D423078"/>
    <w:lvl w:ilvl="0" w:tentative="0">
      <w:start w:val="0"/>
      <w:numFmt w:val="bullet"/>
      <w:lvlText w:val="￮"/>
      <w:lvlJc w:val="left"/>
      <w:rPr>
        <w:color w:val="3370FF"/>
      </w:rPr>
    </w:lvl>
  </w:abstractNum>
  <w:abstractNum w:abstractNumId="141">
    <w:nsid w:val="700FDCEF"/>
    <w:multiLevelType w:val="singleLevel"/>
    <w:tmpl w:val="700FDCEF"/>
    <w:lvl w:ilvl="0" w:tentative="0">
      <w:start w:val="0"/>
      <w:numFmt w:val="bullet"/>
      <w:lvlText w:val="•"/>
      <w:lvlJc w:val="left"/>
      <w:rPr>
        <w:color w:val="3370FF"/>
      </w:rPr>
    </w:lvl>
  </w:abstractNum>
  <w:abstractNum w:abstractNumId="142">
    <w:nsid w:val="72183CF9"/>
    <w:multiLevelType w:val="singleLevel"/>
    <w:tmpl w:val="72183CF9"/>
    <w:lvl w:ilvl="0" w:tentative="0">
      <w:start w:val="0"/>
      <w:numFmt w:val="bullet"/>
      <w:lvlText w:val="•"/>
      <w:lvlJc w:val="left"/>
      <w:rPr>
        <w:color w:val="3370FF"/>
      </w:rPr>
    </w:lvl>
  </w:abstractNum>
  <w:abstractNum w:abstractNumId="143">
    <w:nsid w:val="74C28B35"/>
    <w:multiLevelType w:val="singleLevel"/>
    <w:tmpl w:val="74C28B35"/>
    <w:lvl w:ilvl="0" w:tentative="0">
      <w:start w:val="0"/>
      <w:numFmt w:val="bullet"/>
      <w:lvlText w:val="•"/>
      <w:lvlJc w:val="left"/>
      <w:rPr>
        <w:color w:val="3370FF"/>
      </w:rPr>
    </w:lvl>
  </w:abstractNum>
  <w:abstractNum w:abstractNumId="144">
    <w:nsid w:val="77633216"/>
    <w:multiLevelType w:val="singleLevel"/>
    <w:tmpl w:val="77633216"/>
    <w:lvl w:ilvl="0" w:tentative="0">
      <w:start w:val="0"/>
      <w:numFmt w:val="bullet"/>
      <w:lvlText w:val="•"/>
      <w:lvlJc w:val="left"/>
      <w:rPr>
        <w:color w:val="3370FF"/>
      </w:rPr>
    </w:lvl>
  </w:abstractNum>
  <w:abstractNum w:abstractNumId="145">
    <w:nsid w:val="77ECEA79"/>
    <w:multiLevelType w:val="singleLevel"/>
    <w:tmpl w:val="77ECEA79"/>
    <w:lvl w:ilvl="0" w:tentative="0">
      <w:start w:val="0"/>
      <w:numFmt w:val="bullet"/>
      <w:lvlText w:val="•"/>
      <w:lvlJc w:val="left"/>
      <w:rPr>
        <w:color w:val="3370FF"/>
      </w:rPr>
    </w:lvl>
  </w:abstractNum>
  <w:abstractNum w:abstractNumId="146">
    <w:nsid w:val="79AA4FA4"/>
    <w:multiLevelType w:val="singleLevel"/>
    <w:tmpl w:val="79AA4FA4"/>
    <w:lvl w:ilvl="0" w:tentative="0">
      <w:start w:val="0"/>
      <w:numFmt w:val="bullet"/>
      <w:lvlText w:val="•"/>
      <w:lvlJc w:val="left"/>
      <w:rPr>
        <w:color w:val="3370FF"/>
      </w:rPr>
    </w:lvl>
  </w:abstractNum>
  <w:abstractNum w:abstractNumId="147">
    <w:nsid w:val="7C246926"/>
    <w:multiLevelType w:val="singleLevel"/>
    <w:tmpl w:val="7C246926"/>
    <w:lvl w:ilvl="0" w:tentative="0">
      <w:start w:val="0"/>
      <w:numFmt w:val="bullet"/>
      <w:lvlText w:val="•"/>
      <w:lvlJc w:val="left"/>
      <w:rPr>
        <w:color w:val="3370FF"/>
      </w:rPr>
    </w:lvl>
  </w:abstractNum>
  <w:abstractNum w:abstractNumId="148">
    <w:nsid w:val="7DEC2089"/>
    <w:multiLevelType w:val="singleLevel"/>
    <w:tmpl w:val="7DEC2089"/>
    <w:lvl w:ilvl="0" w:tentative="0">
      <w:start w:val="0"/>
      <w:numFmt w:val="bullet"/>
      <w:lvlText w:val="•"/>
      <w:lvlJc w:val="left"/>
      <w:rPr>
        <w:color w:val="3370FF"/>
      </w:rPr>
    </w:lvl>
  </w:abstractNum>
  <w:num w:numId="1">
    <w:abstractNumId w:val="71"/>
  </w:num>
  <w:num w:numId="2">
    <w:abstractNumId w:val="46"/>
  </w:num>
  <w:num w:numId="3">
    <w:abstractNumId w:val="129"/>
  </w:num>
  <w:num w:numId="4">
    <w:abstractNumId w:val="38"/>
  </w:num>
  <w:num w:numId="5">
    <w:abstractNumId w:val="30"/>
  </w:num>
  <w:num w:numId="6">
    <w:abstractNumId w:val="77"/>
  </w:num>
  <w:num w:numId="7">
    <w:abstractNumId w:val="100"/>
  </w:num>
  <w:num w:numId="8">
    <w:abstractNumId w:val="142"/>
  </w:num>
  <w:num w:numId="9">
    <w:abstractNumId w:val="74"/>
  </w:num>
  <w:num w:numId="10">
    <w:abstractNumId w:val="9"/>
  </w:num>
  <w:num w:numId="11">
    <w:abstractNumId w:val="101"/>
  </w:num>
  <w:num w:numId="12">
    <w:abstractNumId w:val="131"/>
  </w:num>
  <w:num w:numId="13">
    <w:abstractNumId w:val="42"/>
  </w:num>
  <w:num w:numId="14">
    <w:abstractNumId w:val="122"/>
  </w:num>
  <w:num w:numId="15">
    <w:abstractNumId w:val="66"/>
  </w:num>
  <w:num w:numId="16">
    <w:abstractNumId w:val="98"/>
  </w:num>
  <w:num w:numId="17">
    <w:abstractNumId w:val="52"/>
  </w:num>
  <w:num w:numId="18">
    <w:abstractNumId w:val="50"/>
  </w:num>
  <w:num w:numId="19">
    <w:abstractNumId w:val="17"/>
  </w:num>
  <w:num w:numId="20">
    <w:abstractNumId w:val="119"/>
  </w:num>
  <w:num w:numId="21">
    <w:abstractNumId w:val="135"/>
  </w:num>
  <w:num w:numId="22">
    <w:abstractNumId w:val="82"/>
  </w:num>
  <w:num w:numId="23">
    <w:abstractNumId w:val="117"/>
  </w:num>
  <w:num w:numId="24">
    <w:abstractNumId w:val="27"/>
  </w:num>
  <w:num w:numId="25">
    <w:abstractNumId w:val="147"/>
  </w:num>
  <w:num w:numId="26">
    <w:abstractNumId w:val="145"/>
  </w:num>
  <w:num w:numId="27">
    <w:abstractNumId w:val="37"/>
  </w:num>
  <w:num w:numId="28">
    <w:abstractNumId w:val="137"/>
  </w:num>
  <w:num w:numId="29">
    <w:abstractNumId w:val="10"/>
  </w:num>
  <w:num w:numId="30">
    <w:abstractNumId w:val="110"/>
  </w:num>
  <w:num w:numId="31">
    <w:abstractNumId w:val="4"/>
  </w:num>
  <w:num w:numId="32">
    <w:abstractNumId w:val="128"/>
  </w:num>
  <w:num w:numId="33">
    <w:abstractNumId w:val="148"/>
  </w:num>
  <w:num w:numId="34">
    <w:abstractNumId w:val="1"/>
  </w:num>
  <w:num w:numId="35">
    <w:abstractNumId w:val="97"/>
  </w:num>
  <w:num w:numId="36">
    <w:abstractNumId w:val="124"/>
  </w:num>
  <w:num w:numId="37">
    <w:abstractNumId w:val="69"/>
  </w:num>
  <w:num w:numId="38">
    <w:abstractNumId w:val="54"/>
  </w:num>
  <w:num w:numId="39">
    <w:abstractNumId w:val="105"/>
  </w:num>
  <w:num w:numId="40">
    <w:abstractNumId w:val="146"/>
  </w:num>
  <w:num w:numId="41">
    <w:abstractNumId w:val="33"/>
  </w:num>
  <w:num w:numId="42">
    <w:abstractNumId w:val="7"/>
  </w:num>
  <w:num w:numId="43">
    <w:abstractNumId w:val="32"/>
  </w:num>
  <w:num w:numId="44">
    <w:abstractNumId w:val="132"/>
  </w:num>
  <w:num w:numId="45">
    <w:abstractNumId w:val="3"/>
  </w:num>
  <w:num w:numId="46">
    <w:abstractNumId w:val="89"/>
  </w:num>
  <w:num w:numId="47">
    <w:abstractNumId w:val="6"/>
  </w:num>
  <w:num w:numId="48">
    <w:abstractNumId w:val="134"/>
  </w:num>
  <w:num w:numId="49">
    <w:abstractNumId w:val="143"/>
  </w:num>
  <w:num w:numId="50">
    <w:abstractNumId w:val="120"/>
  </w:num>
  <w:num w:numId="51">
    <w:abstractNumId w:val="106"/>
  </w:num>
  <w:num w:numId="52">
    <w:abstractNumId w:val="138"/>
  </w:num>
  <w:num w:numId="53">
    <w:abstractNumId w:val="78"/>
  </w:num>
  <w:num w:numId="54">
    <w:abstractNumId w:val="80"/>
  </w:num>
  <w:num w:numId="55">
    <w:abstractNumId w:val="49"/>
  </w:num>
  <w:num w:numId="56">
    <w:abstractNumId w:val="107"/>
  </w:num>
  <w:num w:numId="57">
    <w:abstractNumId w:val="92"/>
  </w:num>
  <w:num w:numId="58">
    <w:abstractNumId w:val="60"/>
  </w:num>
  <w:num w:numId="59">
    <w:abstractNumId w:val="96"/>
  </w:num>
  <w:num w:numId="60">
    <w:abstractNumId w:val="29"/>
  </w:num>
  <w:num w:numId="61">
    <w:abstractNumId w:val="114"/>
  </w:num>
  <w:num w:numId="62">
    <w:abstractNumId w:val="83"/>
  </w:num>
  <w:num w:numId="63">
    <w:abstractNumId w:val="108"/>
  </w:num>
  <w:num w:numId="64">
    <w:abstractNumId w:val="75"/>
  </w:num>
  <w:num w:numId="65">
    <w:abstractNumId w:val="40"/>
  </w:num>
  <w:num w:numId="66">
    <w:abstractNumId w:val="86"/>
  </w:num>
  <w:num w:numId="67">
    <w:abstractNumId w:val="28"/>
  </w:num>
  <w:num w:numId="68">
    <w:abstractNumId w:val="112"/>
  </w:num>
  <w:num w:numId="69">
    <w:abstractNumId w:val="23"/>
  </w:num>
  <w:num w:numId="70">
    <w:abstractNumId w:val="68"/>
  </w:num>
  <w:num w:numId="71">
    <w:abstractNumId w:val="104"/>
  </w:num>
  <w:num w:numId="72">
    <w:abstractNumId w:val="70"/>
  </w:num>
  <w:num w:numId="73">
    <w:abstractNumId w:val="88"/>
  </w:num>
  <w:num w:numId="74">
    <w:abstractNumId w:val="141"/>
  </w:num>
  <w:num w:numId="75">
    <w:abstractNumId w:val="56"/>
  </w:num>
  <w:num w:numId="76">
    <w:abstractNumId w:val="41"/>
  </w:num>
  <w:num w:numId="77">
    <w:abstractNumId w:val="22"/>
  </w:num>
  <w:num w:numId="78">
    <w:abstractNumId w:val="144"/>
  </w:num>
  <w:num w:numId="79">
    <w:abstractNumId w:val="51"/>
  </w:num>
  <w:num w:numId="80">
    <w:abstractNumId w:val="31"/>
  </w:num>
  <w:num w:numId="81">
    <w:abstractNumId w:val="103"/>
  </w:num>
  <w:num w:numId="82">
    <w:abstractNumId w:val="58"/>
  </w:num>
  <w:num w:numId="83">
    <w:abstractNumId w:val="14"/>
  </w:num>
  <w:num w:numId="84">
    <w:abstractNumId w:val="130"/>
  </w:num>
  <w:num w:numId="85">
    <w:abstractNumId w:val="35"/>
  </w:num>
  <w:num w:numId="86">
    <w:abstractNumId w:val="26"/>
  </w:num>
  <w:num w:numId="87">
    <w:abstractNumId w:val="11"/>
  </w:num>
  <w:num w:numId="88">
    <w:abstractNumId w:val="18"/>
  </w:num>
  <w:num w:numId="89">
    <w:abstractNumId w:val="25"/>
  </w:num>
  <w:num w:numId="90">
    <w:abstractNumId w:val="8"/>
  </w:num>
  <w:num w:numId="91">
    <w:abstractNumId w:val="91"/>
  </w:num>
  <w:num w:numId="92">
    <w:abstractNumId w:val="36"/>
  </w:num>
  <w:num w:numId="93">
    <w:abstractNumId w:val="87"/>
  </w:num>
  <w:num w:numId="94">
    <w:abstractNumId w:val="47"/>
  </w:num>
  <w:num w:numId="95">
    <w:abstractNumId w:val="139"/>
  </w:num>
  <w:num w:numId="96">
    <w:abstractNumId w:val="0"/>
  </w:num>
  <w:num w:numId="97">
    <w:abstractNumId w:val="34"/>
  </w:num>
  <w:num w:numId="98">
    <w:abstractNumId w:val="67"/>
  </w:num>
  <w:num w:numId="99">
    <w:abstractNumId w:val="121"/>
  </w:num>
  <w:num w:numId="100">
    <w:abstractNumId w:val="84"/>
  </w:num>
  <w:num w:numId="101">
    <w:abstractNumId w:val="15"/>
  </w:num>
  <w:num w:numId="102">
    <w:abstractNumId w:val="53"/>
  </w:num>
  <w:num w:numId="103">
    <w:abstractNumId w:val="90"/>
  </w:num>
  <w:num w:numId="104">
    <w:abstractNumId w:val="118"/>
  </w:num>
  <w:num w:numId="105">
    <w:abstractNumId w:val="24"/>
  </w:num>
  <w:num w:numId="106">
    <w:abstractNumId w:val="136"/>
  </w:num>
  <w:num w:numId="107">
    <w:abstractNumId w:val="2"/>
  </w:num>
  <w:num w:numId="108">
    <w:abstractNumId w:val="5"/>
  </w:num>
  <w:num w:numId="109">
    <w:abstractNumId w:val="72"/>
  </w:num>
  <w:num w:numId="110">
    <w:abstractNumId w:val="21"/>
  </w:num>
  <w:num w:numId="111">
    <w:abstractNumId w:val="39"/>
  </w:num>
  <w:num w:numId="112">
    <w:abstractNumId w:val="43"/>
  </w:num>
  <w:num w:numId="113">
    <w:abstractNumId w:val="65"/>
  </w:num>
  <w:num w:numId="114">
    <w:abstractNumId w:val="133"/>
  </w:num>
  <w:num w:numId="115">
    <w:abstractNumId w:val="63"/>
  </w:num>
  <w:num w:numId="116">
    <w:abstractNumId w:val="127"/>
  </w:num>
  <w:num w:numId="117">
    <w:abstractNumId w:val="94"/>
  </w:num>
  <w:num w:numId="118">
    <w:abstractNumId w:val="13"/>
  </w:num>
  <w:num w:numId="119">
    <w:abstractNumId w:val="76"/>
  </w:num>
  <w:num w:numId="120">
    <w:abstractNumId w:val="20"/>
  </w:num>
  <w:num w:numId="121">
    <w:abstractNumId w:val="102"/>
  </w:num>
  <w:num w:numId="122">
    <w:abstractNumId w:val="126"/>
  </w:num>
  <w:num w:numId="123">
    <w:abstractNumId w:val="45"/>
  </w:num>
  <w:num w:numId="124">
    <w:abstractNumId w:val="16"/>
  </w:num>
  <w:num w:numId="125">
    <w:abstractNumId w:val="99"/>
  </w:num>
  <w:num w:numId="126">
    <w:abstractNumId w:val="115"/>
  </w:num>
  <w:num w:numId="127">
    <w:abstractNumId w:val="85"/>
  </w:num>
  <w:num w:numId="128">
    <w:abstractNumId w:val="123"/>
  </w:num>
  <w:num w:numId="129">
    <w:abstractNumId w:val="125"/>
  </w:num>
  <w:num w:numId="130">
    <w:abstractNumId w:val="95"/>
  </w:num>
  <w:num w:numId="131">
    <w:abstractNumId w:val="57"/>
  </w:num>
  <w:num w:numId="132">
    <w:abstractNumId w:val="19"/>
  </w:num>
  <w:num w:numId="133">
    <w:abstractNumId w:val="111"/>
  </w:num>
  <w:num w:numId="134">
    <w:abstractNumId w:val="113"/>
  </w:num>
  <w:num w:numId="135">
    <w:abstractNumId w:val="81"/>
  </w:num>
  <w:num w:numId="136">
    <w:abstractNumId w:val="140"/>
  </w:num>
  <w:num w:numId="137">
    <w:abstractNumId w:val="55"/>
  </w:num>
  <w:num w:numId="138">
    <w:abstractNumId w:val="93"/>
  </w:num>
  <w:num w:numId="139">
    <w:abstractNumId w:val="79"/>
  </w:num>
  <w:num w:numId="140">
    <w:abstractNumId w:val="59"/>
  </w:num>
  <w:num w:numId="141">
    <w:abstractNumId w:val="62"/>
  </w:num>
  <w:num w:numId="142">
    <w:abstractNumId w:val="48"/>
  </w:num>
  <w:num w:numId="143">
    <w:abstractNumId w:val="116"/>
  </w:num>
  <w:num w:numId="144">
    <w:abstractNumId w:val="64"/>
  </w:num>
  <w:num w:numId="145">
    <w:abstractNumId w:val="12"/>
  </w:num>
  <w:num w:numId="146">
    <w:abstractNumId w:val="61"/>
  </w:num>
  <w:num w:numId="147">
    <w:abstractNumId w:val="73"/>
  </w:num>
  <w:num w:numId="148">
    <w:abstractNumId w:val="44"/>
  </w:num>
  <w:num w:numId="149">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D3F49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57</Pages>
  <Words>1272</Words>
  <Characters>1355</Characters>
  <TotalTime>0</TotalTime>
  <ScaleCrop>false</ScaleCrop>
  <LinksUpToDate>false</LinksUpToDate>
  <CharactersWithSpaces>1380</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2026-08-25T06:55:00Z</dcterms:created>
  <dc:creator>Apache POI</dc:creator>
  <cp:lastModifiedBy>孤独不苦1416034621</cp:lastModifiedBy>
  <dcterms:modified xsi:type="dcterms:W3CDTF">2026-08-25T06:56:06Z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eyJoZGlkIjoiMzEwNTM5NzYwMDRjMzkwZTVkZjY2ODkwMGIxNGU0OTUiLCJ1c2VySWQiOiIyNTA0NDk0MCJ9</vt:lpwstr>
  </property>
  <property fmtid="{D5CDD505-2E9C-101B-9397-08002B2CF9AE}" pid="3" name="KSOProductBuildVer">
    <vt:lpwstr>2052-12.1.0.28043</vt:lpwstr>
  </property>
  <property fmtid="{D5CDD505-2E9C-101B-9397-08002B2CF9AE}" pid="4" name="ICV">
    <vt:lpwstr>2655488BB8BC4E879794E1E1B6B9865D_13</vt:lpwstr>
  </property>
</Properties>
</file>