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ECE0DF">
      <w:pPr>
        <w:spacing w:before="480" w:after="480" w:line="288" w:lineRule="auto"/>
        <w:ind w:left="0"/>
      </w:pPr>
      <w:r>
        <w:rPr>
          <w:rFonts w:ascii="Arial" w:hAnsi="Arial" w:eastAsia="等线" w:cs="Arial"/>
          <w:b/>
          <w:sz w:val="52"/>
        </w:rPr>
        <w:t>亚马逊站内广告打法策略全面解析</w:t>
      </w:r>
    </w:p>
    <w:p w14:paraId="253CDD58">
      <w:pPr>
        <w:spacing w:before="120" w:after="120" w:line="288" w:lineRule="auto"/>
        <w:ind w:left="0"/>
        <w:jc w:val="left"/>
      </w:pPr>
      <w:r>
        <w:rPr>
          <w:rFonts w:ascii="Arial" w:hAnsi="Arial" w:eastAsia="等线" w:cs="Arial"/>
          <w:b/>
          <w:sz w:val="22"/>
        </w:rPr>
        <w:t>亚马逊站内广告打法策略解析</w:t>
      </w:r>
    </w:p>
    <w:p w14:paraId="3DD184C8">
      <w:pPr>
        <w:spacing w:before="120" w:after="120" w:line="288" w:lineRule="auto"/>
        <w:ind w:left="0"/>
        <w:jc w:val="center"/>
      </w:pPr>
      <w:r>
        <w:drawing>
          <wp:inline distT="0" distB="0" distL="0" distR="0">
            <wp:extent cx="5257800" cy="3286125"/>
            <wp:effectExtent l="0" t="0" r="0" b="5715"/>
            <wp:docPr id="1" name="Drawing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pic:cNvPicPr>
                      <a:picLocks noChangeAspect="1"/>
                    </pic:cNvPicPr>
                  </pic:nvPicPr>
                  <pic:blipFill>
                    <a:blip r:embed="rId6"/>
                    <a:stretch>
                      <a:fillRect/>
                    </a:stretch>
                  </pic:blipFill>
                  <pic:spPr>
                    <a:xfrm>
                      <a:off x="0" y="0"/>
                      <a:ext cx="5257800" cy="3286125"/>
                    </a:xfrm>
                    <a:prstGeom prst="rect">
                      <a:avLst/>
                    </a:prstGeom>
                  </pic:spPr>
                </pic:pic>
              </a:graphicData>
            </a:graphic>
          </wp:inline>
        </w:drawing>
      </w:r>
    </w:p>
    <w:p w14:paraId="349E402C">
      <w:pPr>
        <w:spacing w:before="120" w:after="120" w:line="288" w:lineRule="auto"/>
        <w:ind w:left="0"/>
        <w:jc w:val="left"/>
      </w:pPr>
    </w:p>
    <w:p w14:paraId="1989AB99">
      <w:pPr>
        <w:spacing w:before="120" w:after="120" w:line="288" w:lineRule="auto"/>
        <w:ind w:left="0"/>
        <w:jc w:val="center"/>
      </w:pPr>
      <w:r>
        <w:rPr>
          <w:rFonts w:ascii="Arial" w:hAnsi="Arial" w:eastAsia="等线" w:cs="Arial"/>
          <w:b/>
          <w:sz w:val="22"/>
        </w:rPr>
        <w:t>亚马逊站内广告打法策略解析</w:t>
      </w:r>
    </w:p>
    <w:p w14:paraId="7C77EFFD">
      <w:pPr>
        <w:spacing w:before="120" w:after="120" w:line="288" w:lineRule="auto"/>
        <w:ind w:left="0"/>
        <w:jc w:val="left"/>
      </w:pPr>
      <w:r>
        <w:rPr>
          <w:rFonts w:ascii="Arial" w:hAnsi="Arial" w:eastAsia="等线" w:cs="Arial"/>
          <w:b/>
          <w:sz w:val="22"/>
        </w:rPr>
        <w:t>乞丐捡漏法广告</w:t>
      </w:r>
    </w:p>
    <w:p w14:paraId="0BCCDB18">
      <w:pPr>
        <w:spacing w:before="120" w:after="120" w:line="288" w:lineRule="auto"/>
        <w:ind w:left="0"/>
        <w:jc w:val="left"/>
      </w:pPr>
      <w:r>
        <w:rPr>
          <w:rFonts w:ascii="Arial" w:hAnsi="Arial" w:eastAsia="等线" w:cs="Arial"/>
          <w:sz w:val="22"/>
        </w:rPr>
        <w:t>比较适用于自然出单较多已经有一定的review评论积累的产品，以及针对一些Acos比较高的大词热词，把这些keyword关键词的bid直接降到0.15-0.20美金左右，竟价策略选择只降低。就是我们所说的乞丐投放法或者广告捡漏法。</w:t>
      </w:r>
    </w:p>
    <w:p w14:paraId="7319B336">
      <w:pPr>
        <w:spacing w:before="120" w:after="120" w:line="288" w:lineRule="auto"/>
        <w:ind w:left="0"/>
        <w:jc w:val="left"/>
      </w:pPr>
      <w:r>
        <w:rPr>
          <w:rFonts w:ascii="Arial" w:hAnsi="Arial" w:eastAsia="等线" w:cs="Arial"/>
          <w:sz w:val="22"/>
        </w:rPr>
        <w:t xml:space="preserve"> </w:t>
      </w:r>
    </w:p>
    <w:p w14:paraId="2A4AAD59">
      <w:pPr>
        <w:spacing w:before="120" w:after="120" w:line="288" w:lineRule="auto"/>
        <w:ind w:left="0"/>
        <w:jc w:val="left"/>
      </w:pPr>
      <w:r>
        <w:rPr>
          <w:rFonts w:ascii="Arial" w:hAnsi="Arial" w:eastAsia="等线" w:cs="Arial"/>
          <w:b/>
          <w:sz w:val="22"/>
        </w:rPr>
        <w:t>品牌法 广告</w:t>
      </w:r>
    </w:p>
    <w:p w14:paraId="2725DF53">
      <w:pPr>
        <w:spacing w:before="120" w:after="120" w:line="288" w:lineRule="auto"/>
        <w:ind w:left="0"/>
        <w:jc w:val="left"/>
      </w:pPr>
      <w:r>
        <w:rPr>
          <w:rFonts w:ascii="Arial" w:hAnsi="Arial" w:eastAsia="等线" w:cs="Arial"/>
          <w:sz w:val="22"/>
        </w:rPr>
        <w:t>品牌有些是自带流量的，特别是一些大牌子，而且专门去竟价这些品牌的人可能不多，流量价格很低，所以这种蹭大牌流量的方法也是一个非常不错的省钱投放法。</w:t>
      </w:r>
    </w:p>
    <w:p w14:paraId="0FB23B57">
      <w:pPr>
        <w:spacing w:before="120" w:after="120" w:line="288" w:lineRule="auto"/>
        <w:ind w:left="0"/>
        <w:jc w:val="left"/>
      </w:pPr>
      <w:r>
        <w:rPr>
          <w:rFonts w:ascii="Arial" w:hAnsi="Arial" w:eastAsia="等线" w:cs="Arial"/>
          <w:sz w:val="22"/>
        </w:rPr>
        <w:t>方法：</w:t>
      </w:r>
    </w:p>
    <w:p w14:paraId="30147641">
      <w:pPr>
        <w:spacing w:before="120" w:after="120" w:line="288" w:lineRule="auto"/>
        <w:ind w:left="0"/>
        <w:jc w:val="left"/>
      </w:pPr>
      <w:r>
        <w:rPr>
          <w:rFonts w:ascii="Arial" w:hAnsi="Arial" w:eastAsia="等线" w:cs="Arial"/>
          <w:sz w:val="22"/>
        </w:rPr>
        <w:t>亚马逊前台搜索框搜索产品的核心关键词</w:t>
      </w:r>
    </w:p>
    <w:p w14:paraId="326237C1">
      <w:pPr>
        <w:spacing w:before="120" w:after="120" w:line="288" w:lineRule="auto"/>
        <w:ind w:left="0"/>
        <w:jc w:val="left"/>
      </w:pPr>
      <w:r>
        <w:rPr>
          <w:rFonts w:ascii="Arial" w:hAnsi="Arial" w:eastAsia="等线" w:cs="Arial"/>
          <w:sz w:val="22"/>
        </w:rPr>
        <w:t>搜索结果页面的左侧找到品牌栏目，这里面有这个产品类目下面所有的品牌名</w:t>
      </w:r>
    </w:p>
    <w:p w14:paraId="1F1BA154">
      <w:pPr>
        <w:spacing w:before="120" w:after="120" w:line="288" w:lineRule="auto"/>
        <w:ind w:left="0"/>
        <w:jc w:val="left"/>
      </w:pPr>
      <w:r>
        <w:rPr>
          <w:rFonts w:ascii="Arial" w:hAnsi="Arial" w:eastAsia="等线" w:cs="Arial"/>
          <w:sz w:val="22"/>
        </w:rPr>
        <w:t>搜集好这些品牌名以后，专门设置一个品牌campaign，然后全部以broad匹配的模式来投放这些相关品牌词，同时这些品牌词也会在这个产品其他的campaign里面做一个词组否定</w:t>
      </w:r>
    </w:p>
    <w:p w14:paraId="399A00FF">
      <w:pPr>
        <w:spacing w:before="120" w:after="120" w:line="288" w:lineRule="auto"/>
        <w:ind w:left="0"/>
        <w:jc w:val="left"/>
      </w:pPr>
      <w:r>
        <w:rPr>
          <w:rFonts w:ascii="Arial" w:hAnsi="Arial" w:eastAsia="等线" w:cs="Arial"/>
          <w:sz w:val="22"/>
        </w:rPr>
        <w:t xml:space="preserve"> </w:t>
      </w:r>
    </w:p>
    <w:p w14:paraId="4BCE7291">
      <w:pPr>
        <w:spacing w:before="120" w:after="120" w:line="288" w:lineRule="auto"/>
        <w:ind w:left="0"/>
        <w:jc w:val="left"/>
      </w:pPr>
      <w:r>
        <w:rPr>
          <w:rFonts w:ascii="Arial" w:hAnsi="Arial" w:eastAsia="等线" w:cs="Arial"/>
          <w:b/>
          <w:sz w:val="22"/>
        </w:rPr>
        <w:t>错词法 广告</w:t>
      </w:r>
    </w:p>
    <w:p w14:paraId="220D4EA3">
      <w:pPr>
        <w:spacing w:before="120" w:after="120" w:line="288" w:lineRule="auto"/>
        <w:ind w:left="0"/>
        <w:jc w:val="left"/>
      </w:pPr>
      <w:r>
        <w:rPr>
          <w:rFonts w:ascii="Arial" w:hAnsi="Arial" w:eastAsia="等线" w:cs="Arial"/>
          <w:sz w:val="22"/>
        </w:rPr>
        <w:t>有时候老外搜索产品经常打错关键词，有些错词的搜索量还很高。虽然亚马逊后台有说明，这种错写系统能够识别，且会算到正确词的范围里面去，但是就相应的广告排名和权重来说，肯定不如直接去bid错写词好，亚马逊后台规则也说过语序和词序也是会被考虑进来的点。另外，这些错写词基本不会有人去专门竞价，这样就说明流量成本是非常便宜的，只要能够出单，基本上都是能赚钱的。</w:t>
      </w:r>
    </w:p>
    <w:p w14:paraId="0867C608">
      <w:pPr>
        <w:spacing w:before="120" w:after="120" w:line="288" w:lineRule="auto"/>
        <w:ind w:left="0"/>
        <w:jc w:val="left"/>
      </w:pPr>
      <w:r>
        <w:rPr>
          <w:rFonts w:ascii="Arial" w:hAnsi="Arial" w:eastAsia="等线" w:cs="Arial"/>
          <w:sz w:val="22"/>
        </w:rPr>
        <w:t>方法：</w:t>
      </w:r>
    </w:p>
    <w:p w14:paraId="49ED8A85">
      <w:pPr>
        <w:spacing w:before="120" w:after="120" w:line="288" w:lineRule="auto"/>
        <w:ind w:left="0"/>
        <w:jc w:val="left"/>
      </w:pPr>
      <w:r>
        <w:rPr>
          <w:rFonts w:ascii="Arial" w:hAnsi="Arial" w:eastAsia="等线" w:cs="Arial"/>
          <w:sz w:val="22"/>
        </w:rPr>
        <w:t>用第三方工具将核心关键词的错误书写形式全部找出来。可以用谷款搜索</w:t>
      </w:r>
    </w:p>
    <w:p w14:paraId="0A9A663C">
      <w:pPr>
        <w:spacing w:before="120" w:after="120" w:line="288" w:lineRule="auto"/>
        <w:ind w:left="0"/>
        <w:jc w:val="left"/>
      </w:pPr>
      <w:r>
        <w:rPr>
          <w:rFonts w:ascii="Arial" w:hAnsi="Arial" w:eastAsia="等线" w:cs="Arial"/>
          <w:sz w:val="22"/>
        </w:rPr>
        <w:t>keywordtypo generator SIF 西柚找词 卖家精灵工具去收集这些关键词</w:t>
      </w:r>
    </w:p>
    <w:p w14:paraId="68E3C056">
      <w:pPr>
        <w:spacing w:before="120" w:after="120" w:line="288" w:lineRule="auto"/>
        <w:ind w:left="0"/>
        <w:jc w:val="left"/>
      </w:pPr>
      <w:r>
        <w:rPr>
          <w:rFonts w:ascii="Arial" w:hAnsi="Arial" w:eastAsia="等线" w:cs="Arial"/>
          <w:sz w:val="22"/>
        </w:rPr>
        <w:t>专门创建一个错词广告活动，放入这些词广泛或者精准匹配</w:t>
      </w:r>
    </w:p>
    <w:p w14:paraId="5024F8C5">
      <w:pPr>
        <w:spacing w:before="120" w:after="120" w:line="288" w:lineRule="auto"/>
        <w:ind w:left="0"/>
        <w:jc w:val="left"/>
      </w:pPr>
      <w:r>
        <w:rPr>
          <w:rFonts w:ascii="Arial" w:hAnsi="Arial" w:eastAsia="等线" w:cs="Arial"/>
          <w:sz w:val="22"/>
        </w:rPr>
        <w:t xml:space="preserve"> </w:t>
      </w:r>
    </w:p>
    <w:p w14:paraId="46989B80">
      <w:pPr>
        <w:spacing w:before="120" w:after="120" w:line="288" w:lineRule="auto"/>
        <w:ind w:left="0"/>
        <w:jc w:val="left"/>
      </w:pPr>
      <w:r>
        <w:rPr>
          <w:rFonts w:ascii="Arial" w:hAnsi="Arial" w:eastAsia="等线" w:cs="Arial"/>
          <w:b/>
          <w:sz w:val="22"/>
        </w:rPr>
        <w:t xml:space="preserve">小语种选词法       西班牙语选词法广告 </w:t>
      </w:r>
    </w:p>
    <w:p w14:paraId="5DA9CB0D">
      <w:pPr>
        <w:spacing w:before="120" w:after="120" w:line="288" w:lineRule="auto"/>
        <w:ind w:left="0"/>
        <w:jc w:val="left"/>
      </w:pPr>
      <w:r>
        <w:rPr>
          <w:rFonts w:ascii="Arial" w:hAnsi="Arial" w:eastAsia="等线" w:cs="Arial"/>
          <w:sz w:val="22"/>
        </w:rPr>
        <w:t>美国市场除了英语之外，西班牙语是第二大语言。很多产品大词的西班牙语通常情况下也有较大流量，可以针对一些核心大词，专门去竟价西班牙语。</w:t>
      </w:r>
    </w:p>
    <w:p w14:paraId="76694FCE">
      <w:pPr>
        <w:spacing w:before="120" w:after="120" w:line="288" w:lineRule="auto"/>
        <w:ind w:left="0"/>
        <w:jc w:val="left"/>
      </w:pPr>
      <w:r>
        <w:rPr>
          <w:rFonts w:ascii="Arial" w:hAnsi="Arial" w:eastAsia="等线" w:cs="Arial"/>
          <w:sz w:val="22"/>
        </w:rPr>
        <w:t>还是可以使用第三方关键词工具去收集这些关键词。比如可以先确定英文核心关键词然后谷歌翻译成西班牙语，然后去关键词工具验证是否有搜索流量。</w:t>
      </w:r>
    </w:p>
    <w:p w14:paraId="5803DA3E">
      <w:pPr>
        <w:spacing w:before="120" w:after="120" w:line="288" w:lineRule="auto"/>
        <w:ind w:left="0"/>
        <w:jc w:val="left"/>
      </w:pPr>
      <w:r>
        <w:rPr>
          <w:rFonts w:ascii="Arial" w:hAnsi="Arial" w:eastAsia="等线" w:cs="Arial"/>
          <w:sz w:val="22"/>
        </w:rPr>
        <w:t>一般搜索量较大的西班牙语在做竞争对手核心ASIN反查时，也会发现这些词。</w:t>
      </w:r>
    </w:p>
    <w:p w14:paraId="2CD31871">
      <w:pPr>
        <w:spacing w:before="120" w:after="120" w:line="288" w:lineRule="auto"/>
        <w:ind w:left="0"/>
        <w:jc w:val="left"/>
      </w:pPr>
      <w:r>
        <w:rPr>
          <w:rFonts w:ascii="Arial" w:hAnsi="Arial" w:eastAsia="等线" w:cs="Arial"/>
          <w:sz w:val="22"/>
        </w:rPr>
        <w:t>可以选出来单独创建1个广告活动，精准匹配</w:t>
      </w:r>
    </w:p>
    <w:p w14:paraId="05DFDCB5">
      <w:pPr>
        <w:spacing w:before="120" w:after="120" w:line="288" w:lineRule="auto"/>
        <w:ind w:left="0"/>
        <w:jc w:val="left"/>
      </w:pPr>
      <w:r>
        <w:rPr>
          <w:rFonts w:ascii="Arial" w:hAnsi="Arial" w:eastAsia="等线" w:cs="Arial"/>
          <w:sz w:val="22"/>
        </w:rPr>
        <w:t xml:space="preserve"> </w:t>
      </w:r>
    </w:p>
    <w:p w14:paraId="77A8CB26">
      <w:pPr>
        <w:spacing w:before="120" w:after="120" w:line="288" w:lineRule="auto"/>
        <w:ind w:left="0"/>
        <w:jc w:val="left"/>
      </w:pPr>
      <w:r>
        <w:rPr>
          <w:rFonts w:ascii="Arial" w:hAnsi="Arial" w:eastAsia="等线" w:cs="Arial"/>
          <w:b/>
          <w:sz w:val="22"/>
        </w:rPr>
        <w:t>定位广告(布局产品的关联流量)</w:t>
      </w:r>
    </w:p>
    <w:p w14:paraId="770C84C2">
      <w:pPr>
        <w:spacing w:before="120" w:after="120" w:line="288" w:lineRule="auto"/>
        <w:ind w:left="0"/>
        <w:jc w:val="left"/>
      </w:pPr>
      <w:r>
        <w:rPr>
          <w:rFonts w:ascii="Arial" w:hAnsi="Arial" w:eastAsia="等线" w:cs="Arial"/>
          <w:b/>
          <w:sz w:val="22"/>
        </w:rPr>
        <w:t xml:space="preserve"> </w:t>
      </w:r>
    </w:p>
    <w:p w14:paraId="430B9D6C">
      <w:pPr>
        <w:spacing w:before="120" w:after="120" w:line="288" w:lineRule="auto"/>
        <w:ind w:left="0"/>
        <w:jc w:val="left"/>
      </w:pPr>
      <w:r>
        <w:rPr>
          <w:rFonts w:ascii="Arial" w:hAnsi="Arial" w:eastAsia="等线" w:cs="Arial"/>
          <w:sz w:val="22"/>
        </w:rPr>
        <w:t>ASIN定位广告</w:t>
      </w:r>
    </w:p>
    <w:p w14:paraId="5CFDD1D7">
      <w:pPr>
        <w:spacing w:before="120" w:after="120" w:line="288" w:lineRule="auto"/>
        <w:ind w:left="0"/>
        <w:jc w:val="left"/>
      </w:pPr>
      <w:r>
        <w:rPr>
          <w:rFonts w:ascii="Arial" w:hAnsi="Arial" w:eastAsia="等线" w:cs="Arial"/>
          <w:sz w:val="22"/>
        </w:rPr>
        <w:t>相较而言，ASIN定位，我们有更多的选择权。能针对性的挑选更有利的ASIN去蹭流量，抢流是。具体操作，有2方面考量</w:t>
      </w:r>
    </w:p>
    <w:p w14:paraId="394DEC4B">
      <w:pPr>
        <w:spacing w:before="120" w:after="120" w:line="288" w:lineRule="auto"/>
        <w:ind w:left="0"/>
        <w:jc w:val="left"/>
      </w:pPr>
    </w:p>
    <w:p w14:paraId="52ECF795">
      <w:pPr>
        <w:spacing w:before="120" w:after="120" w:line="288" w:lineRule="auto"/>
        <w:ind w:left="0"/>
        <w:jc w:val="left"/>
      </w:pPr>
      <w:r>
        <w:rPr>
          <w:rFonts w:ascii="Arial" w:hAnsi="Arial" w:eastAsia="等线" w:cs="Arial"/>
          <w:sz w:val="22"/>
        </w:rPr>
        <w:t xml:space="preserve"> ASIN 选择，可以开4个广告组</w:t>
      </w:r>
    </w:p>
    <w:p w14:paraId="428821F1">
      <w:pPr>
        <w:numPr>
          <w:ilvl w:val="0"/>
          <w:numId w:val="1"/>
        </w:numPr>
        <w:spacing w:before="120" w:after="120" w:line="288" w:lineRule="auto"/>
        <w:ind w:left="0"/>
        <w:jc w:val="left"/>
      </w:pPr>
      <w:r>
        <w:rPr>
          <w:rFonts w:ascii="Arial" w:hAnsi="Arial" w:eastAsia="等线" w:cs="Arial"/>
          <w:sz w:val="22"/>
        </w:rPr>
        <w:t>捡漏定位广告组:分别选择各关键词自然排名和广告排名前4的ASIN，以及品牌分析里替代购买ASIN</w:t>
      </w:r>
    </w:p>
    <w:p w14:paraId="4EE2DA0F">
      <w:pPr>
        <w:numPr>
          <w:ilvl w:val="0"/>
          <w:numId w:val="2"/>
        </w:numPr>
        <w:spacing w:before="120" w:after="120" w:line="288" w:lineRule="auto"/>
        <w:ind w:left="0"/>
        <w:jc w:val="left"/>
      </w:pPr>
      <w:r>
        <w:rPr>
          <w:rFonts w:ascii="Arial" w:hAnsi="Arial" w:eastAsia="等线" w:cs="Arial"/>
          <w:sz w:val="22"/>
        </w:rPr>
        <w:t>优势定位广告组:分别选择广告报告里面acos表现好的竞品ASIN;借用第三方工具筛选review少评分低，价格高，主图质量不高的ASIN</w:t>
      </w:r>
    </w:p>
    <w:p w14:paraId="6E3F6360">
      <w:pPr>
        <w:numPr>
          <w:ilvl w:val="0"/>
          <w:numId w:val="3"/>
        </w:numPr>
        <w:spacing w:before="120" w:after="120" w:line="288" w:lineRule="auto"/>
        <w:ind w:left="0"/>
        <w:jc w:val="left"/>
      </w:pPr>
      <w:r>
        <w:rPr>
          <w:rFonts w:ascii="Arial" w:hAnsi="Arial" w:eastAsia="等线" w:cs="Arial"/>
          <w:sz w:val="22"/>
        </w:rPr>
        <w:t>互补定位广告组:</w:t>
      </w:r>
    </w:p>
    <w:p w14:paraId="08C0580E">
      <w:pPr>
        <w:spacing w:before="120" w:after="120" w:line="288" w:lineRule="auto"/>
        <w:ind w:left="0"/>
        <w:jc w:val="left"/>
      </w:pPr>
      <w:r>
        <w:rPr>
          <w:rFonts w:ascii="Arial" w:hAnsi="Arial" w:eastAsia="等线" w:cs="Arial"/>
          <w:sz w:val="22"/>
        </w:rPr>
        <w:t>a.品牌分析里选择商品比较ASIN.</w:t>
      </w:r>
    </w:p>
    <w:p w14:paraId="5F91C9B3">
      <w:pPr>
        <w:spacing w:before="120" w:after="120" w:line="288" w:lineRule="auto"/>
        <w:ind w:left="0"/>
        <w:jc w:val="left"/>
      </w:pPr>
      <w:r>
        <w:rPr>
          <w:rFonts w:ascii="Arial" w:hAnsi="Arial" w:eastAsia="等线" w:cs="Arial"/>
          <w:sz w:val="22"/>
        </w:rPr>
        <w:t>b.商品页面related products，位置前4ASIN，竟品详情页的广告关联位和自然关联位来获取合适的ASIN，详情页的广告关联位置 sponsored related to this item，自然关联位 FBT和CWBTAB</w:t>
      </w:r>
    </w:p>
    <w:p w14:paraId="48A21238">
      <w:pPr>
        <w:spacing w:before="120" w:after="120" w:line="288" w:lineRule="auto"/>
        <w:ind w:left="0"/>
        <w:jc w:val="left"/>
      </w:pPr>
      <w:r>
        <w:rPr>
          <w:rFonts w:ascii="Arial" w:hAnsi="Arial" w:eastAsia="等线" w:cs="Arial"/>
          <w:sz w:val="22"/>
        </w:rPr>
        <w:t>c.借助helium10里面black box-product targeting功能。选出Frequently BoughtTogether,和Customers Who Bought This Also Bought产品，再至少选择top4的ASIN，或者者你自己心情和预算。注总要选有价格和review优势的</w:t>
      </w:r>
    </w:p>
    <w:p w14:paraId="30C2F0B2">
      <w:pPr>
        <w:spacing w:before="120" w:after="120" w:line="288" w:lineRule="auto"/>
        <w:ind w:left="0"/>
        <w:jc w:val="left"/>
      </w:pPr>
      <w:r>
        <w:rPr>
          <w:rFonts w:ascii="Arial" w:hAnsi="Arial" w:eastAsia="等线" w:cs="Arial"/>
          <w:sz w:val="22"/>
        </w:rPr>
        <w:t xml:space="preserve"> </w:t>
      </w:r>
    </w:p>
    <w:p w14:paraId="6466DE81">
      <w:pPr>
        <w:spacing w:before="120" w:after="120" w:line="288" w:lineRule="auto"/>
        <w:ind w:left="0"/>
        <w:jc w:val="left"/>
      </w:pPr>
      <w:r>
        <w:rPr>
          <w:rFonts w:ascii="Arial" w:hAnsi="Arial" w:eastAsia="等线" w:cs="Arial"/>
          <w:sz w:val="22"/>
        </w:rPr>
        <w:t>4 流量闭合广告组:直接定位自家互补、同类ASIN，形成流量闭环</w:t>
      </w:r>
    </w:p>
    <w:p w14:paraId="5D585774">
      <w:pPr>
        <w:spacing w:before="120" w:after="120" w:line="288" w:lineRule="auto"/>
        <w:ind w:left="0"/>
        <w:jc w:val="left"/>
      </w:pPr>
      <w:r>
        <w:rPr>
          <w:rFonts w:ascii="Arial" w:hAnsi="Arial" w:eastAsia="等线" w:cs="Arial"/>
          <w:sz w:val="22"/>
        </w:rPr>
        <w:t xml:space="preserve"> </w:t>
      </w:r>
    </w:p>
    <w:p w14:paraId="69B7E602">
      <w:pPr>
        <w:spacing w:before="120" w:after="120" w:line="288" w:lineRule="auto"/>
        <w:ind w:left="0"/>
        <w:jc w:val="left"/>
      </w:pPr>
      <w:r>
        <w:rPr>
          <w:rFonts w:ascii="Arial" w:hAnsi="Arial" w:eastAsia="等线" w:cs="Arial"/>
          <w:sz w:val="22"/>
        </w:rPr>
        <w:t>竞价策略</w:t>
      </w:r>
    </w:p>
    <w:p w14:paraId="6B555932">
      <w:pPr>
        <w:spacing w:before="120" w:after="120" w:line="288" w:lineRule="auto"/>
        <w:ind w:left="0"/>
        <w:jc w:val="left"/>
      </w:pPr>
      <w:r>
        <w:rPr>
          <w:rFonts w:ascii="Arial" w:hAnsi="Arial" w:eastAsia="等线" w:cs="Arial"/>
          <w:sz w:val="22"/>
        </w:rPr>
        <w:t>捡漏定位组:一般优势比我们大，为了不浪费预算，选择动态竟价-提高和降低，设置较低bid，商品页竞价浮动百分比，升至历史出单cpc的加权平均值</w:t>
      </w:r>
    </w:p>
    <w:p w14:paraId="6EA8C392">
      <w:pPr>
        <w:spacing w:before="120" w:after="120" w:line="288" w:lineRule="auto"/>
        <w:ind w:left="0"/>
        <w:jc w:val="left"/>
      </w:pPr>
      <w:r>
        <w:rPr>
          <w:rFonts w:ascii="Arial" w:hAnsi="Arial" w:eastAsia="等线" w:cs="Arial"/>
          <w:sz w:val="22"/>
        </w:rPr>
        <w:t xml:space="preserve"> </w:t>
      </w:r>
    </w:p>
    <w:p w14:paraId="0912B995">
      <w:pPr>
        <w:spacing w:before="120" w:after="120" w:line="288" w:lineRule="auto"/>
        <w:ind w:left="0"/>
        <w:jc w:val="left"/>
      </w:pPr>
      <w:r>
        <w:rPr>
          <w:rFonts w:ascii="Arial" w:hAnsi="Arial" w:eastAsia="等线" w:cs="Arial"/>
          <w:sz w:val="22"/>
        </w:rPr>
        <w:t>优势定位组:选择固走竟价，bid设置为cpc加权平均值</w:t>
      </w:r>
    </w:p>
    <w:p w14:paraId="7EE7BC7E">
      <w:pPr>
        <w:spacing w:before="120" w:after="120" w:line="288" w:lineRule="auto"/>
        <w:ind w:left="0"/>
        <w:jc w:val="left"/>
      </w:pPr>
      <w:r>
        <w:rPr>
          <w:rFonts w:ascii="Arial" w:hAnsi="Arial" w:eastAsia="等线" w:cs="Arial"/>
          <w:sz w:val="22"/>
        </w:rPr>
        <w:t xml:space="preserve"> </w:t>
      </w:r>
    </w:p>
    <w:p w14:paraId="6FD738CB">
      <w:pPr>
        <w:spacing w:before="120" w:after="120" w:line="288" w:lineRule="auto"/>
        <w:ind w:left="0"/>
        <w:jc w:val="left"/>
      </w:pPr>
      <w:r>
        <w:rPr>
          <w:rFonts w:ascii="Arial" w:hAnsi="Arial" w:eastAsia="等线" w:cs="Arial"/>
          <w:sz w:val="22"/>
        </w:rPr>
        <w:t>互补定位组:大家机会五五开，选择动态克价只降低。bid设置为cpc加权平均值</w:t>
      </w:r>
    </w:p>
    <w:p w14:paraId="4F8D7C2A">
      <w:pPr>
        <w:spacing w:before="120" w:after="120" w:line="288" w:lineRule="auto"/>
        <w:ind w:left="0"/>
        <w:jc w:val="left"/>
      </w:pPr>
      <w:r>
        <w:rPr>
          <w:rFonts w:ascii="Arial" w:hAnsi="Arial" w:eastAsia="等线" w:cs="Arial"/>
          <w:sz w:val="22"/>
        </w:rPr>
        <w:t xml:space="preserve"> </w:t>
      </w:r>
    </w:p>
    <w:p w14:paraId="07348149">
      <w:pPr>
        <w:spacing w:before="120" w:after="120" w:line="288" w:lineRule="auto"/>
        <w:ind w:left="0"/>
        <w:jc w:val="left"/>
      </w:pPr>
      <w:r>
        <w:rPr>
          <w:rFonts w:ascii="Arial" w:hAnsi="Arial" w:eastAsia="等线" w:cs="Arial"/>
          <w:sz w:val="22"/>
        </w:rPr>
        <w:t>流量闭合组:选择动志竟价只降低</w:t>
      </w:r>
    </w:p>
    <w:p w14:paraId="421A92EC">
      <w:pPr>
        <w:spacing w:before="120" w:after="120" w:line="288" w:lineRule="auto"/>
        <w:ind w:left="0"/>
        <w:jc w:val="left"/>
      </w:pPr>
      <w:r>
        <w:rPr>
          <w:rFonts w:ascii="Arial" w:hAnsi="Arial" w:eastAsia="等线" w:cs="Arial"/>
          <w:sz w:val="22"/>
        </w:rPr>
        <w:t xml:space="preserve"> </w:t>
      </w:r>
    </w:p>
    <w:p w14:paraId="3F52792C">
      <w:pPr>
        <w:spacing w:before="120" w:after="120" w:line="288" w:lineRule="auto"/>
        <w:ind w:left="0"/>
        <w:jc w:val="left"/>
      </w:pPr>
      <w:r>
        <w:rPr>
          <w:rFonts w:ascii="Arial" w:hAnsi="Arial" w:eastAsia="等线" w:cs="Arial"/>
          <w:b/>
          <w:sz w:val="22"/>
        </w:rPr>
        <w:t>类目定位广告</w:t>
      </w:r>
    </w:p>
    <w:p w14:paraId="448FF1E5">
      <w:pPr>
        <w:spacing w:before="120" w:after="120" w:line="288" w:lineRule="auto"/>
        <w:ind w:left="0"/>
        <w:jc w:val="left"/>
      </w:pPr>
      <w:r>
        <w:rPr>
          <w:rFonts w:ascii="Arial" w:hAnsi="Arial" w:eastAsia="等线" w:cs="Arial"/>
          <w:sz w:val="22"/>
        </w:rPr>
        <w:t>类目定位广告，一般是建议不做的，因为流量太泛，对于大部分有高转化诉求的卖家来说性价比实在太低。如果想尝试的 可以利用好refine筛选（和retarget定向回溯再营销）功能对ASIN进行筛选</w:t>
      </w:r>
    </w:p>
    <w:p w14:paraId="1C248242">
      <w:pPr>
        <w:spacing w:before="120" w:after="120" w:line="288" w:lineRule="auto"/>
        <w:ind w:left="0"/>
        <w:jc w:val="left"/>
      </w:pPr>
      <w:r>
        <w:rPr>
          <w:rFonts w:ascii="Arial" w:hAnsi="Arial" w:eastAsia="等线" w:cs="Arial"/>
          <w:sz w:val="22"/>
        </w:rPr>
        <w:t xml:space="preserve"> </w:t>
      </w:r>
    </w:p>
    <w:p w14:paraId="76F03C68">
      <w:pPr>
        <w:spacing w:before="120" w:after="120" w:line="288" w:lineRule="auto"/>
        <w:ind w:left="0"/>
        <w:jc w:val="left"/>
      </w:pPr>
      <w:r>
        <w:rPr>
          <w:rFonts w:ascii="Arial" w:hAnsi="Arial" w:eastAsia="等线" w:cs="Arial"/>
          <w:b/>
          <w:sz w:val="22"/>
        </w:rPr>
        <w:t>Competitor Targeting Campaigns竞争对手投放打法</w:t>
      </w:r>
    </w:p>
    <w:p w14:paraId="2BA681B2">
      <w:pPr>
        <w:spacing w:before="120" w:after="120" w:line="288" w:lineRule="auto"/>
        <w:ind w:left="0"/>
        <w:jc w:val="left"/>
      </w:pPr>
      <w:r>
        <w:rPr>
          <w:rFonts w:ascii="Arial" w:hAnsi="Arial" w:eastAsia="等线" w:cs="Arial"/>
          <w:sz w:val="22"/>
        </w:rPr>
        <w:t>具体操作如下：</w:t>
      </w:r>
    </w:p>
    <w:p w14:paraId="6081F6D8">
      <w:pPr>
        <w:numPr>
          <w:ilvl w:val="0"/>
          <w:numId w:val="4"/>
        </w:numPr>
        <w:spacing w:before="120" w:after="120" w:line="288" w:lineRule="auto"/>
        <w:ind w:left="0"/>
        <w:jc w:val="left"/>
      </w:pPr>
      <w:r>
        <w:rPr>
          <w:rFonts w:ascii="Arial" w:hAnsi="Arial" w:eastAsia="等线" w:cs="Arial"/>
          <w:sz w:val="22"/>
        </w:rPr>
        <w:t>Sponsored product and Sponsored brand campaigns 投放带有竟争对手的品牌关键词以及ASIN</w:t>
      </w:r>
    </w:p>
    <w:p w14:paraId="346B8302">
      <w:pPr>
        <w:numPr>
          <w:ilvl w:val="0"/>
          <w:numId w:val="5"/>
        </w:numPr>
        <w:spacing w:before="120" w:after="120" w:line="288" w:lineRule="auto"/>
        <w:ind w:left="0"/>
        <w:jc w:val="left"/>
      </w:pPr>
      <w:r>
        <w:rPr>
          <w:rFonts w:ascii="Arial" w:hAnsi="Arial" w:eastAsia="等线" w:cs="Arial"/>
          <w:sz w:val="22"/>
        </w:rPr>
        <w:t>使用工具例如js去拉取主要关键词搜素结果页排名靠前的相关ASIN,然后使用sp广告的product targeting 即商品投放来定位这些竞争对手ASIN.</w:t>
      </w:r>
    </w:p>
    <w:p w14:paraId="5006A103">
      <w:pPr>
        <w:numPr>
          <w:ilvl w:val="0"/>
          <w:numId w:val="6"/>
        </w:numPr>
        <w:spacing w:before="120" w:after="120" w:line="288" w:lineRule="auto"/>
        <w:ind w:left="0"/>
        <w:jc w:val="left"/>
      </w:pPr>
      <w:r>
        <w:rPr>
          <w:rFonts w:ascii="Arial" w:hAnsi="Arial" w:eastAsia="等线" w:cs="Arial"/>
          <w:sz w:val="22"/>
        </w:rPr>
        <w:t>使用sp 广告的category targeting 类目定位结合refine 功能，细化竟争对手，例如售</w:t>
      </w:r>
    </w:p>
    <w:p w14:paraId="592926D7">
      <w:pPr>
        <w:spacing w:before="120" w:after="120" w:line="288" w:lineRule="auto"/>
        <w:ind w:left="0"/>
        <w:jc w:val="left"/>
      </w:pPr>
      <w:r>
        <w:rPr>
          <w:rFonts w:ascii="Arial" w:hAnsi="Arial" w:eastAsia="等线" w:cs="Arial"/>
          <w:sz w:val="22"/>
        </w:rPr>
        <w:t>价，星级，进行投放</w:t>
      </w:r>
    </w:p>
    <w:p w14:paraId="046152B4">
      <w:pPr>
        <w:numPr>
          <w:ilvl w:val="0"/>
          <w:numId w:val="7"/>
        </w:numPr>
        <w:spacing w:before="120" w:after="120" w:line="288" w:lineRule="auto"/>
        <w:ind w:left="0"/>
        <w:jc w:val="left"/>
      </w:pPr>
      <w:r>
        <w:rPr>
          <w:rFonts w:ascii="Arial" w:hAnsi="Arial" w:eastAsia="等线" w:cs="Arial"/>
          <w:sz w:val="22"/>
        </w:rPr>
        <w:t>比较富有侵略性的或者获取流量为首要目标的打法就是同时运行这4种广告</w:t>
      </w:r>
    </w:p>
    <w:p w14:paraId="159EDC00">
      <w:pPr>
        <w:spacing w:before="120" w:after="120" w:line="288" w:lineRule="auto"/>
        <w:ind w:left="0"/>
        <w:jc w:val="left"/>
      </w:pPr>
      <w:r>
        <w:rPr>
          <w:rFonts w:ascii="Arial" w:hAnsi="Arial" w:eastAsia="等线" w:cs="Arial"/>
          <w:sz w:val="22"/>
        </w:rPr>
        <w:t>Sponsored Product competitor ASlN targeting</w:t>
      </w:r>
    </w:p>
    <w:p w14:paraId="571567A3">
      <w:pPr>
        <w:spacing w:before="120" w:after="120" w:line="288" w:lineRule="auto"/>
        <w:ind w:left="0"/>
        <w:jc w:val="left"/>
      </w:pPr>
      <w:r>
        <w:rPr>
          <w:rFonts w:ascii="Arial" w:hAnsi="Arial" w:eastAsia="等线" w:cs="Arial"/>
          <w:sz w:val="22"/>
        </w:rPr>
        <w:t>Sponsored Brand competitor product Targeting</w:t>
      </w:r>
    </w:p>
    <w:p w14:paraId="6A3311F0">
      <w:pPr>
        <w:spacing w:before="120" w:after="120" w:line="288" w:lineRule="auto"/>
        <w:ind w:left="0"/>
        <w:jc w:val="left"/>
      </w:pPr>
      <w:r>
        <w:rPr>
          <w:rFonts w:ascii="Arial" w:hAnsi="Arial" w:eastAsia="等线" w:cs="Arial"/>
          <w:sz w:val="22"/>
        </w:rPr>
        <w:t>Sponsored Brand competitor keyword targeting</w:t>
      </w:r>
    </w:p>
    <w:p w14:paraId="77FD479E">
      <w:pPr>
        <w:spacing w:before="120" w:after="120" w:line="288" w:lineRule="auto"/>
        <w:ind w:left="0"/>
        <w:jc w:val="left"/>
      </w:pPr>
      <w:r>
        <w:rPr>
          <w:rFonts w:ascii="Arial" w:hAnsi="Arial" w:eastAsia="等线" w:cs="Arial"/>
          <w:sz w:val="22"/>
        </w:rPr>
        <w:t>Sponsored Display competitor product targeting</w:t>
      </w:r>
    </w:p>
    <w:p w14:paraId="1546D991">
      <w:pPr>
        <w:spacing w:before="120" w:after="120" w:line="288" w:lineRule="auto"/>
        <w:ind w:left="0"/>
        <w:jc w:val="left"/>
      </w:pPr>
      <w:r>
        <w:rPr>
          <w:rFonts w:ascii="Arial" w:hAnsi="Arial" w:eastAsia="等线" w:cs="Arial"/>
          <w:sz w:val="22"/>
        </w:rPr>
        <w:t xml:space="preserve"> </w:t>
      </w:r>
    </w:p>
    <w:p w14:paraId="48C498B6">
      <w:pPr>
        <w:spacing w:before="120" w:after="120" w:line="288" w:lineRule="auto"/>
        <w:ind w:left="0"/>
        <w:jc w:val="left"/>
      </w:pPr>
      <w:r>
        <w:rPr>
          <w:rFonts w:ascii="Arial" w:hAnsi="Arial" w:eastAsia="等线" w:cs="Arial"/>
          <w:b/>
          <w:sz w:val="22"/>
        </w:rPr>
        <w:t>Keyword Research Campaigns关键词调研广告</w:t>
      </w:r>
    </w:p>
    <w:p w14:paraId="34D07826">
      <w:pPr>
        <w:spacing w:before="120" w:after="120" w:line="288" w:lineRule="auto"/>
        <w:ind w:left="0"/>
        <w:jc w:val="left"/>
      </w:pPr>
      <w:r>
        <w:rPr>
          <w:rFonts w:ascii="Arial" w:hAnsi="Arial" w:eastAsia="等线" w:cs="Arial"/>
          <w:sz w:val="22"/>
        </w:rPr>
        <w:t>定义:顾名思义就是为你的产品寻找表现好的关键词并加以重点投放推广。这里比较关注的时long tall keywords 即长尾词/蓝海词</w:t>
      </w:r>
    </w:p>
    <w:p w14:paraId="1FDD29F7">
      <w:pPr>
        <w:spacing w:before="120" w:after="120" w:line="288" w:lineRule="auto"/>
        <w:ind w:left="0"/>
        <w:jc w:val="left"/>
      </w:pPr>
      <w:r>
        <w:rPr>
          <w:rFonts w:ascii="Arial" w:hAnsi="Arial" w:eastAsia="等线" w:cs="Arial"/>
          <w:sz w:val="22"/>
        </w:rPr>
        <w:t>使用工具例如js，sif，helium10，卖家精灵，西柚找词，merchantwords魔词（找热搜词）等做好关键词库</w:t>
      </w:r>
    </w:p>
    <w:p w14:paraId="7770C582">
      <w:pPr>
        <w:spacing w:before="120" w:after="120" w:line="288" w:lineRule="auto"/>
        <w:ind w:left="0"/>
        <w:jc w:val="left"/>
      </w:pPr>
      <w:r>
        <w:rPr>
          <w:rFonts w:ascii="Arial" w:hAnsi="Arial" w:eastAsia="等线" w:cs="Arial"/>
          <w:sz w:val="22"/>
        </w:rPr>
        <w:t xml:space="preserve"> </w:t>
      </w:r>
    </w:p>
    <w:p w14:paraId="75DF716E">
      <w:pPr>
        <w:spacing w:before="120" w:after="120" w:line="288" w:lineRule="auto"/>
        <w:ind w:left="0"/>
        <w:jc w:val="left"/>
      </w:pPr>
      <w:r>
        <w:rPr>
          <w:rFonts w:ascii="Arial" w:hAnsi="Arial" w:eastAsia="等线" w:cs="Arial"/>
          <w:sz w:val="22"/>
        </w:rPr>
        <w:t>测试所有匹配类型，给与足够的预算和测试时间以收集足够多的广告数据</w:t>
      </w:r>
    </w:p>
    <w:p w14:paraId="0982C767">
      <w:pPr>
        <w:spacing w:before="120" w:after="120" w:line="288" w:lineRule="auto"/>
        <w:ind w:left="0"/>
        <w:jc w:val="left"/>
      </w:pPr>
      <w:r>
        <w:rPr>
          <w:rFonts w:ascii="Arial" w:hAnsi="Arial" w:eastAsia="等线" w:cs="Arial"/>
          <w:sz w:val="22"/>
        </w:rPr>
        <w:t xml:space="preserve"> </w:t>
      </w:r>
    </w:p>
    <w:p w14:paraId="50360272">
      <w:pPr>
        <w:spacing w:before="120" w:after="120" w:line="288" w:lineRule="auto"/>
        <w:ind w:left="0"/>
        <w:jc w:val="left"/>
      </w:pPr>
      <w:r>
        <w:rPr>
          <w:rFonts w:ascii="Arial" w:hAnsi="Arial" w:eastAsia="等线" w:cs="Arial"/>
          <w:sz w:val="22"/>
        </w:rPr>
        <w:t>这里在一开始就测试所有匹配类型的目的有以下3个：</w:t>
      </w:r>
    </w:p>
    <w:p w14:paraId="5EFBCAE2">
      <w:pPr>
        <w:spacing w:before="120" w:after="120" w:line="288" w:lineRule="auto"/>
        <w:ind w:left="0"/>
        <w:jc w:val="left"/>
      </w:pPr>
      <w:r>
        <w:rPr>
          <w:rFonts w:ascii="Arial" w:hAnsi="Arial" w:eastAsia="等线" w:cs="Arial"/>
          <w:sz w:val="22"/>
        </w:rPr>
        <w:t>1 最快速度的收集目标关键词表现数据</w:t>
      </w:r>
    </w:p>
    <w:p w14:paraId="35925818">
      <w:pPr>
        <w:spacing w:before="120" w:after="120" w:line="288" w:lineRule="auto"/>
        <w:ind w:left="0"/>
        <w:jc w:val="left"/>
      </w:pPr>
      <w:r>
        <w:rPr>
          <w:rFonts w:ascii="Arial" w:hAnsi="Arial" w:eastAsia="等线" w:cs="Arial"/>
          <w:sz w:val="22"/>
        </w:rPr>
        <w:t>2 获取更多的曝光和关键词拓展</w:t>
      </w:r>
    </w:p>
    <w:p w14:paraId="33F47034">
      <w:pPr>
        <w:spacing w:before="120" w:after="120" w:line="288" w:lineRule="auto"/>
        <w:ind w:left="0"/>
        <w:jc w:val="left"/>
      </w:pPr>
      <w:r>
        <w:rPr>
          <w:rFonts w:ascii="Arial" w:hAnsi="Arial" w:eastAsia="等线" w:cs="Arial"/>
          <w:sz w:val="22"/>
        </w:rPr>
        <w:t>3 最重要的一点是 例如 一个在自动广告中的关键词或者一个特定匹配类型的关键词在一个广告活动中或者广告组表现比较好，如果把它迁移投放到手动广告同时选择一个特定匹配类型，不代表该关键词在原组的广告表现能完全复制到另外一个广告活动，有可能就表现的比较差，这是因为这个关键词在原广告活动组的广告坑位以及周边的竞争对手情况是无法复制的，转化率和竞争环境是一直在变化的。同时重点关注产品前期点击率，曝光情况（亚马逊在转化率和订单相对同等的情况下更加注重产品点击率）</w:t>
      </w:r>
    </w:p>
    <w:p w14:paraId="663BF59B">
      <w:pPr>
        <w:spacing w:before="120" w:after="120" w:line="288" w:lineRule="auto"/>
        <w:ind w:left="0"/>
        <w:jc w:val="left"/>
      </w:pPr>
      <w:r>
        <w:rPr>
          <w:rFonts w:ascii="Arial" w:hAnsi="Arial" w:eastAsia="等线" w:cs="Arial"/>
          <w:sz w:val="22"/>
        </w:rPr>
        <w:t xml:space="preserve"> </w:t>
      </w:r>
    </w:p>
    <w:p w14:paraId="197A637A">
      <w:pPr>
        <w:spacing w:before="120" w:after="120" w:line="288" w:lineRule="auto"/>
        <w:ind w:left="0"/>
        <w:jc w:val="left"/>
      </w:pPr>
      <w:r>
        <w:rPr>
          <w:rFonts w:ascii="Arial" w:hAnsi="Arial" w:eastAsia="等线" w:cs="Arial"/>
          <w:sz w:val="22"/>
        </w:rPr>
        <w:t>同时创建broad广泛，phrase词组，exact 精准3个广告组，注意不要掉加否动作，（大词做前置否定）。broad 广告组中，同时把关键词加入否定词中选择phrase，phrase广告组中，同时把关键词加入选择exact匹配加否，前置否定</w:t>
      </w:r>
    </w:p>
    <w:p w14:paraId="7F6137F5">
      <w:pPr>
        <w:spacing w:before="120" w:after="120" w:line="288" w:lineRule="auto"/>
        <w:ind w:left="0"/>
        <w:jc w:val="left"/>
      </w:pPr>
      <w:r>
        <w:rPr>
          <w:rFonts w:ascii="Arial" w:hAnsi="Arial" w:eastAsia="等线" w:cs="Arial"/>
          <w:sz w:val="22"/>
        </w:rPr>
        <w:t xml:space="preserve"> </w:t>
      </w:r>
    </w:p>
    <w:p w14:paraId="2EA4749E">
      <w:pPr>
        <w:spacing w:before="120" w:after="120" w:line="288" w:lineRule="auto"/>
        <w:ind w:left="0"/>
        <w:jc w:val="left"/>
      </w:pPr>
      <w:r>
        <w:rPr>
          <w:rFonts w:ascii="Arial" w:hAnsi="Arial" w:eastAsia="等线" w:cs="Arial"/>
          <w:sz w:val="22"/>
        </w:rPr>
        <w:t>例如 Schmidt's 能够在长尾关键词“natural deodorant for men”的所有搜素中占据主导地位。如果 Schmidt 尝试针对关键字“Men's deodorant”进行操作，则该关键词的建议出价可能会高于 12 美元。这对 一些资金雄厚的大卖来说可能是可持续的，但对中小卖家来说这个关键词竞价是无法持续投放的</w:t>
      </w:r>
    </w:p>
    <w:p w14:paraId="0D120B11">
      <w:pPr>
        <w:spacing w:before="120" w:after="120" w:line="288" w:lineRule="auto"/>
        <w:ind w:left="0"/>
        <w:jc w:val="left"/>
      </w:pPr>
      <w:r>
        <w:rPr>
          <w:rFonts w:ascii="Arial" w:hAnsi="Arial" w:eastAsia="等线" w:cs="Arial"/>
          <w:sz w:val="22"/>
        </w:rPr>
        <w:t xml:space="preserve"> </w:t>
      </w:r>
    </w:p>
    <w:p w14:paraId="171726FE">
      <w:pPr>
        <w:spacing w:before="120" w:after="120" w:line="288" w:lineRule="auto"/>
        <w:ind w:left="0"/>
        <w:jc w:val="left"/>
      </w:pPr>
      <w:r>
        <w:rPr>
          <w:rFonts w:ascii="Arial" w:hAnsi="Arial" w:eastAsia="等线" w:cs="Arial"/>
          <w:sz w:val="22"/>
        </w:rPr>
        <w:t>Ranking /Indexation Campaigns提升关键词排名权重和关键词收录的打法</w:t>
      </w:r>
    </w:p>
    <w:p w14:paraId="303B87F9">
      <w:pPr>
        <w:spacing w:before="120" w:after="120" w:line="288" w:lineRule="auto"/>
        <w:ind w:left="0"/>
        <w:jc w:val="left"/>
      </w:pPr>
      <w:r>
        <w:rPr>
          <w:rFonts w:ascii="Arial" w:hAnsi="Arial" w:eastAsia="等线" w:cs="Arial"/>
          <w:sz w:val="22"/>
        </w:rPr>
        <w:t>可以按照关键词搜索量 相关性 竞争度来划分广告活动，同时这么做也可以更合理的分配预算和调整竟价。单独为曝光较好且有排名的关键词例如排在搜索结果页首页非top位置或者第二页第三页或者想要主推的关键词创建1个广告活动。试想如果把1个广泛大词和长尾词同时投放到一个组，那么这个长尾词肯走基本上没有曝光.</w:t>
      </w:r>
    </w:p>
    <w:p w14:paraId="57D530FD">
      <w:pPr>
        <w:spacing w:before="120" w:after="120" w:line="288" w:lineRule="auto"/>
        <w:ind w:left="0"/>
        <w:jc w:val="left"/>
      </w:pPr>
      <w:r>
        <w:rPr>
          <w:rFonts w:ascii="Arial" w:hAnsi="Arial" w:eastAsia="等线" w:cs="Arial"/>
          <w:sz w:val="22"/>
        </w:rPr>
        <w:t xml:space="preserve"> </w:t>
      </w:r>
    </w:p>
    <w:p w14:paraId="7EA98F0A">
      <w:pPr>
        <w:spacing w:before="120" w:after="120" w:line="288" w:lineRule="auto"/>
        <w:ind w:left="0"/>
        <w:jc w:val="left"/>
      </w:pPr>
      <w:r>
        <w:rPr>
          <w:rFonts w:ascii="Arial" w:hAnsi="Arial" w:eastAsia="等线" w:cs="Arial"/>
          <w:sz w:val="22"/>
        </w:rPr>
        <w:t>注意:这个广告活动的关注点不在于Acos高低，而是更多关注sales and keyword conversion rates，尽快提高这个关键词的排名和权重.</w:t>
      </w:r>
    </w:p>
    <w:p w14:paraId="4DAE03CA">
      <w:pPr>
        <w:spacing w:before="120" w:after="120" w:line="288" w:lineRule="auto"/>
        <w:ind w:left="0"/>
        <w:jc w:val="left"/>
      </w:pPr>
      <w:r>
        <w:rPr>
          <w:rFonts w:ascii="Arial" w:hAnsi="Arial" w:eastAsia="等线" w:cs="Arial"/>
          <w:sz w:val="22"/>
        </w:rPr>
        <w:t xml:space="preserve"> </w:t>
      </w:r>
    </w:p>
    <w:p w14:paraId="2190A666">
      <w:pPr>
        <w:spacing w:before="120" w:after="120" w:line="288" w:lineRule="auto"/>
        <w:ind w:left="0"/>
        <w:jc w:val="left"/>
      </w:pPr>
      <w:r>
        <w:rPr>
          <w:rFonts w:ascii="Arial" w:hAnsi="Arial" w:eastAsia="等线" w:cs="Arial"/>
          <w:b/>
          <w:sz w:val="22"/>
        </w:rPr>
        <w:t>广告霸屏或者广告防御策略(广告流量闭环)</w:t>
      </w:r>
    </w:p>
    <w:p w14:paraId="3A34CB0C">
      <w:pPr>
        <w:spacing w:before="120" w:after="120" w:line="288" w:lineRule="auto"/>
        <w:ind w:left="0"/>
        <w:jc w:val="left"/>
      </w:pPr>
      <w:r>
        <w:rPr>
          <w:rFonts w:ascii="Arial" w:hAnsi="Arial" w:eastAsia="等线" w:cs="Arial"/>
          <w:sz w:val="22"/>
        </w:rPr>
        <w:t>定义:所谓的广告霸屏或者做到广告流量闭环其意思简而言之就是如何让自己的产品占据大多数的广告坑位，尤其是自己卖的好的产品详情页下方的广告坑位，不让其他竞争对手占领从而分走你的流量。</w:t>
      </w:r>
    </w:p>
    <w:p w14:paraId="52941C1F">
      <w:pPr>
        <w:spacing w:before="120" w:after="120" w:line="288" w:lineRule="auto"/>
        <w:ind w:left="0"/>
        <w:jc w:val="left"/>
      </w:pPr>
      <w:r>
        <w:rPr>
          <w:rFonts w:ascii="Arial" w:hAnsi="Arial" w:eastAsia="等线" w:cs="Arial"/>
          <w:sz w:val="22"/>
        </w:rPr>
        <w:t>这类打法比较适合垂直类目和多变体产品，即同一店铺或者交叉店铺拥有小产品线或者几个同类产品以及类似的sku越多越好，最后形成一个流量闭环，起到</w:t>
      </w:r>
      <w:r>
        <w:rPr>
          <w:rFonts w:ascii="Arial" w:hAnsi="Arial" w:eastAsia="等线" w:cs="Arial"/>
          <w:b/>
          <w:sz w:val="22"/>
        </w:rPr>
        <w:t>广告防御的</w:t>
      </w:r>
      <w:r>
        <w:rPr>
          <w:rFonts w:ascii="Arial" w:hAnsi="Arial" w:eastAsia="等线" w:cs="Arial"/>
          <w:sz w:val="22"/>
        </w:rPr>
        <w:t>作用</w:t>
      </w:r>
    </w:p>
    <w:p w14:paraId="1A32B3E5">
      <w:pPr>
        <w:spacing w:before="120" w:after="120" w:line="288" w:lineRule="auto"/>
        <w:ind w:left="0"/>
        <w:jc w:val="left"/>
      </w:pPr>
      <w:r>
        <w:rPr>
          <w:rFonts w:ascii="Arial" w:hAnsi="Arial" w:eastAsia="等线" w:cs="Arial"/>
          <w:sz w:val="22"/>
        </w:rPr>
        <w:t xml:space="preserve"> </w:t>
      </w:r>
    </w:p>
    <w:p w14:paraId="19F10B4C">
      <w:pPr>
        <w:spacing w:before="120" w:after="120" w:line="288" w:lineRule="auto"/>
        <w:ind w:left="0"/>
        <w:jc w:val="left"/>
      </w:pPr>
      <w:r>
        <w:rPr>
          <w:rFonts w:ascii="Arial" w:hAnsi="Arial" w:eastAsia="等线" w:cs="Arial"/>
          <w:sz w:val="22"/>
        </w:rPr>
        <w:t>具体广告操作步骤如下</w:t>
      </w:r>
    </w:p>
    <w:p w14:paraId="044DC535">
      <w:pPr>
        <w:numPr>
          <w:ilvl w:val="0"/>
          <w:numId w:val="8"/>
        </w:numPr>
        <w:spacing w:before="120" w:after="120" w:line="288" w:lineRule="auto"/>
        <w:ind w:left="0"/>
        <w:jc w:val="left"/>
      </w:pPr>
      <w:r>
        <w:rPr>
          <w:rFonts w:ascii="Arial" w:hAnsi="Arial" w:eastAsia="等线" w:cs="Arial"/>
          <w:sz w:val="22"/>
        </w:rPr>
        <w:t>N多个SKU 投一组词</w:t>
      </w:r>
    </w:p>
    <w:p w14:paraId="5D4D4358">
      <w:pPr>
        <w:numPr>
          <w:ilvl w:val="0"/>
          <w:numId w:val="9"/>
        </w:numPr>
        <w:spacing w:before="120" w:after="120" w:line="288" w:lineRule="auto"/>
        <w:ind w:left="0"/>
        <w:jc w:val="left"/>
      </w:pPr>
      <w:r>
        <w:rPr>
          <w:rFonts w:ascii="Arial" w:hAnsi="Arial" w:eastAsia="等线" w:cs="Arial"/>
          <w:sz w:val="22"/>
        </w:rPr>
        <w:t>N多个sku 投一个ASIN</w:t>
      </w:r>
    </w:p>
    <w:p w14:paraId="510E89C6">
      <w:pPr>
        <w:numPr>
          <w:ilvl w:val="0"/>
          <w:numId w:val="10"/>
        </w:numPr>
        <w:spacing w:before="120" w:after="120" w:line="288" w:lineRule="auto"/>
        <w:ind w:left="0"/>
        <w:jc w:val="left"/>
      </w:pPr>
      <w:r>
        <w:rPr>
          <w:rFonts w:ascii="Arial" w:hAnsi="Arial" w:eastAsia="等线" w:cs="Arial"/>
          <w:sz w:val="22"/>
        </w:rPr>
        <w:t>广告结构，1个广告活动(campaign)，1个广告组(ad group)，选择多个相似sku，对应1个关键词或者1个ASIN,如果是对应多个关键词时，要有几个sku都有比较好的标签</w:t>
      </w:r>
    </w:p>
    <w:p w14:paraId="73781D05">
      <w:pPr>
        <w:numPr>
          <w:ilvl w:val="0"/>
          <w:numId w:val="11"/>
        </w:numPr>
        <w:spacing w:before="120" w:after="120" w:line="288" w:lineRule="auto"/>
        <w:ind w:left="0"/>
        <w:jc w:val="left"/>
      </w:pPr>
      <w:r>
        <w:rPr>
          <w:rFonts w:ascii="Arial" w:hAnsi="Arial" w:eastAsia="等线" w:cs="Arial"/>
          <w:sz w:val="22"/>
        </w:rPr>
        <w:t>结合品牌广告和展示型广告（注意:无论时sp广告还是品牌广告，注意关键词投放时，要把branded keywords即品牌关键词和non-branded keywords 即非品牌关键词独立开来分别创建广告活动以便更加方便分配预算和调整竟价）</w:t>
      </w:r>
    </w:p>
    <w:p w14:paraId="0D2B5B47">
      <w:pPr>
        <w:numPr>
          <w:ilvl w:val="0"/>
          <w:numId w:val="12"/>
        </w:numPr>
        <w:spacing w:before="120" w:after="120" w:line="288" w:lineRule="auto"/>
        <w:ind w:left="0"/>
        <w:jc w:val="left"/>
      </w:pPr>
      <w:r>
        <w:rPr>
          <w:rFonts w:ascii="Arial" w:hAnsi="Arial" w:eastAsia="等线" w:cs="Arial"/>
          <w:sz w:val="22"/>
        </w:rPr>
        <w:t>同时可尝试把自己店铺同类产品或者互补产品开一个自动广告，把这些sku全部放到自动广告里，让产品在广告上形成关联，使用固定竟价。</w:t>
      </w:r>
    </w:p>
    <w:p w14:paraId="0B985007">
      <w:pPr>
        <w:spacing w:before="120" w:after="120" w:line="288" w:lineRule="auto"/>
        <w:ind w:left="0"/>
        <w:jc w:val="left"/>
      </w:pPr>
      <w:r>
        <w:rPr>
          <w:rFonts w:ascii="Arial" w:hAnsi="Arial" w:eastAsia="等线" w:cs="Arial"/>
          <w:sz w:val="22"/>
        </w:rPr>
        <w:t xml:space="preserve"> </w:t>
      </w:r>
    </w:p>
    <w:p w14:paraId="6C21B094">
      <w:pPr>
        <w:spacing w:before="120" w:after="120" w:line="288" w:lineRule="auto"/>
        <w:ind w:left="0"/>
        <w:jc w:val="left"/>
      </w:pPr>
      <w:r>
        <w:rPr>
          <w:rFonts w:ascii="Arial" w:hAnsi="Arial" w:eastAsia="等线" w:cs="Arial"/>
          <w:b/>
          <w:sz w:val="22"/>
        </w:rPr>
        <w:t>旺季广告打法:流量定位</w:t>
      </w:r>
    </w:p>
    <w:p w14:paraId="4D7FDA83">
      <w:pPr>
        <w:spacing w:before="120" w:after="120" w:line="288" w:lineRule="auto"/>
        <w:ind w:left="0"/>
        <w:jc w:val="left"/>
      </w:pPr>
      <w:r>
        <w:rPr>
          <w:rFonts w:ascii="Arial" w:hAnsi="Arial" w:eastAsia="等线" w:cs="Arial"/>
          <w:sz w:val="22"/>
        </w:rPr>
        <w:t>面对旺季，我们一定要清楚，自己“哪些流量是转化更高”。明确自己的流量“来源”才能让我们更有针对性的布局广告。我们先来看看ASIN流量定位案例。以去年“火出圈”的“running shoes“为例，流量“来源”可以分为以下七种:</w:t>
      </w:r>
    </w:p>
    <w:p w14:paraId="211C2D2C">
      <w:pPr>
        <w:numPr>
          <w:ilvl w:val="0"/>
          <w:numId w:val="13"/>
        </w:numPr>
        <w:spacing w:before="120" w:after="120" w:line="288" w:lineRule="auto"/>
        <w:ind w:left="0"/>
        <w:jc w:val="left"/>
      </w:pPr>
      <w:r>
        <w:rPr>
          <w:rFonts w:ascii="Arial" w:hAnsi="Arial" w:eastAsia="等线" w:cs="Arial"/>
          <w:sz w:val="22"/>
        </w:rPr>
        <w:t>中性关键词流量:例如颜色 场景等关键词，容易产生点击需重点关注和使用</w:t>
      </w:r>
    </w:p>
    <w:p w14:paraId="78168F40">
      <w:pPr>
        <w:numPr>
          <w:ilvl w:val="0"/>
          <w:numId w:val="14"/>
        </w:numPr>
        <w:spacing w:before="120" w:after="120" w:line="288" w:lineRule="auto"/>
        <w:ind w:left="0"/>
        <w:jc w:val="left"/>
      </w:pPr>
      <w:r>
        <w:rPr>
          <w:rFonts w:ascii="Arial" w:hAnsi="Arial" w:eastAsia="等线" w:cs="Arial"/>
          <w:sz w:val="22"/>
        </w:rPr>
        <w:t>品牌关键词:开销较大且党争激烈，建议除了旺季，平时谨慎使用</w:t>
      </w:r>
    </w:p>
    <w:p w14:paraId="6EAF6890">
      <w:pPr>
        <w:numPr>
          <w:ilvl w:val="0"/>
          <w:numId w:val="15"/>
        </w:numPr>
        <w:spacing w:before="120" w:after="120" w:line="288" w:lineRule="auto"/>
        <w:ind w:left="0"/>
        <w:jc w:val="left"/>
      </w:pPr>
      <w:r>
        <w:rPr>
          <w:rFonts w:ascii="Arial" w:hAnsi="Arial" w:eastAsia="等线" w:cs="Arial"/>
          <w:sz w:val="22"/>
        </w:rPr>
        <w:t>同类商品流量(ASIN流量):比较建议使用此流量渠道</w:t>
      </w:r>
    </w:p>
    <w:p w14:paraId="3138AAF7">
      <w:pPr>
        <w:numPr>
          <w:ilvl w:val="0"/>
          <w:numId w:val="16"/>
        </w:numPr>
        <w:spacing w:before="120" w:after="120" w:line="288" w:lineRule="auto"/>
        <w:ind w:left="0"/>
        <w:jc w:val="left"/>
      </w:pPr>
      <w:r>
        <w:rPr>
          <w:rFonts w:ascii="Arial" w:hAnsi="Arial" w:eastAsia="等线" w:cs="Arial"/>
          <w:sz w:val="22"/>
        </w:rPr>
        <w:t>相关商品流量:一股建议少量考虑，建议根据商品的关联特性决定</w:t>
      </w:r>
    </w:p>
    <w:p w14:paraId="0F7ACE87">
      <w:pPr>
        <w:numPr>
          <w:ilvl w:val="0"/>
          <w:numId w:val="17"/>
        </w:numPr>
        <w:spacing w:before="120" w:after="120" w:line="288" w:lineRule="auto"/>
        <w:ind w:left="0"/>
        <w:jc w:val="left"/>
      </w:pPr>
      <w:r>
        <w:rPr>
          <w:rFonts w:ascii="Arial" w:hAnsi="Arial" w:eastAsia="等线" w:cs="Arial"/>
          <w:sz w:val="22"/>
        </w:rPr>
        <w:t>类目流量:很重要的流量结构，建议使用：</w:t>
      </w:r>
    </w:p>
    <w:p w14:paraId="25DEB7A8">
      <w:pPr>
        <w:spacing w:before="120" w:after="120" w:line="288" w:lineRule="auto"/>
        <w:ind w:left="0"/>
        <w:jc w:val="left"/>
      </w:pPr>
      <w:r>
        <w:rPr>
          <w:rFonts w:ascii="Arial" w:hAnsi="Arial" w:eastAsia="等线" w:cs="Arial"/>
          <w:sz w:val="22"/>
        </w:rPr>
        <w:t>我们结合弹力带(Resistance Bands Set)这个产品，看一个案例:</w:t>
      </w:r>
    </w:p>
    <w:p w14:paraId="0D84C7E5">
      <w:pPr>
        <w:spacing w:before="120" w:after="120" w:line="288" w:lineRule="auto"/>
        <w:ind w:left="0"/>
        <w:jc w:val="left"/>
      </w:pPr>
      <w:r>
        <w:rPr>
          <w:rFonts w:ascii="Arial" w:hAnsi="Arial" w:eastAsia="等线" w:cs="Arial"/>
          <w:sz w:val="22"/>
        </w:rPr>
        <w:t>某个品牌的弹力带在刚进场时，同类竟品较少，但消费者喜爱度较高，因此销量一直节节高升。后来，越来越多卖家发现了这个“宝藏”类目，站内竞品开始增多，核心关键词建议竟价从不到1美金一直飙升到4+美金，且点击量寥寥无几，但产品售价才十几美金。</w:t>
      </w:r>
    </w:p>
    <w:p w14:paraId="3994CFE7">
      <w:pPr>
        <w:spacing w:before="120" w:after="120" w:line="288" w:lineRule="auto"/>
        <w:ind w:left="0"/>
        <w:jc w:val="left"/>
      </w:pPr>
      <w:r>
        <w:rPr>
          <w:rFonts w:ascii="Arial" w:hAnsi="Arial" w:eastAsia="等线" w:cs="Arial"/>
          <w:sz w:val="22"/>
        </w:rPr>
        <w:t xml:space="preserve"> </w:t>
      </w:r>
    </w:p>
    <w:p w14:paraId="047B5C71">
      <w:pPr>
        <w:spacing w:before="120" w:after="120" w:line="288" w:lineRule="auto"/>
        <w:ind w:left="0"/>
        <w:jc w:val="left"/>
      </w:pPr>
      <w:r>
        <w:rPr>
          <w:rFonts w:ascii="Arial" w:hAnsi="Arial" w:eastAsia="等线" w:cs="Arial"/>
          <w:sz w:val="22"/>
        </w:rPr>
        <w:t>为了解决这个问题，我们进行全部流量结构的分析:</w:t>
      </w:r>
    </w:p>
    <w:p w14:paraId="5CC4CBBA">
      <w:pPr>
        <w:spacing w:before="120" w:after="120" w:line="288" w:lineRule="auto"/>
        <w:ind w:left="0"/>
        <w:jc w:val="left"/>
      </w:pPr>
      <w:r>
        <w:rPr>
          <w:rFonts w:ascii="Arial" w:hAnsi="Arial" w:eastAsia="等线" w:cs="Arial"/>
          <w:sz w:val="22"/>
        </w:rPr>
        <w:t>通过分析可以发现，为弹力带这款商品带来流量的渠道里面，出现了不少哑铃、室内自行车等同类商品。我们猜测，消费者在购买哑铃时，会搭配购买在同一使用场最下的弹力带。</w:t>
      </w:r>
    </w:p>
    <w:p w14:paraId="171E4AF4">
      <w:pPr>
        <w:spacing w:before="120" w:after="120" w:line="288" w:lineRule="auto"/>
        <w:ind w:left="0"/>
        <w:jc w:val="left"/>
      </w:pPr>
      <w:r>
        <w:rPr>
          <w:rFonts w:ascii="Arial" w:hAnsi="Arial" w:eastAsia="等线" w:cs="Arial"/>
          <w:sz w:val="22"/>
        </w:rPr>
        <w:t>既然直接投放弹力带这个关键词流量贵，竟争大且投资回报较低，那我们全可以转变思路，考虑投放同一功能相似、使用场景相近的同类ASIN(如哑铃的产品)，利用关联流量、互补流量来获取性价比更高的流量来源。(我们可以用sif)为此，我们对哑铃的流量费用进行了进一步测试：</w:t>
      </w:r>
    </w:p>
    <w:p w14:paraId="556D15F6">
      <w:pPr>
        <w:spacing w:before="120" w:after="120" w:line="288" w:lineRule="auto"/>
        <w:ind w:left="0"/>
        <w:jc w:val="left"/>
      </w:pPr>
      <w:r>
        <w:rPr>
          <w:rFonts w:ascii="Arial" w:hAnsi="Arial" w:eastAsia="等线" w:cs="Arial"/>
          <w:sz w:val="22"/>
        </w:rPr>
        <w:t>从亚马逊广告后台的竞价中我们发现，“哑铃”建议竟价均在0.6美金左右，整体广告成本不是很高。而且去年是室内和居家健身用品类别的年份，在这样的情况下，也很容易在这个品类用低价获得流量。</w:t>
      </w:r>
    </w:p>
    <w:p w14:paraId="2724BA7A">
      <w:pPr>
        <w:spacing w:before="120" w:after="120" w:line="288" w:lineRule="auto"/>
        <w:ind w:left="0"/>
        <w:jc w:val="left"/>
      </w:pPr>
      <w:r>
        <w:rPr>
          <w:rFonts w:ascii="Arial" w:hAnsi="Arial" w:eastAsia="等线" w:cs="Arial"/>
          <w:sz w:val="22"/>
        </w:rPr>
        <w:t>根据以上推论，我们把竟价设置为0.2美金，并为弹力带投放了哑铃、自行车和家居的类目</w:t>
      </w:r>
    </w:p>
    <w:p w14:paraId="53C8136C">
      <w:pPr>
        <w:spacing w:before="120" w:after="120" w:line="288" w:lineRule="auto"/>
        <w:ind w:left="0"/>
        <w:jc w:val="left"/>
      </w:pPr>
      <w:r>
        <w:rPr>
          <w:rFonts w:ascii="Arial" w:hAnsi="Arial" w:eastAsia="等线" w:cs="Arial"/>
          <w:sz w:val="22"/>
        </w:rPr>
        <w:t>通过一段时间的投放，我们观察亚马逊广告后台中商品推广的搜索词报告，发现单次点击成本由1.5-2.2美金，降低到了单次点击仅仅0.12-0.28美金，转化率高达30%以上，成功实现了清除积压的产品库存</w:t>
      </w:r>
    </w:p>
    <w:p w14:paraId="6EFA242A">
      <w:pPr>
        <w:spacing w:before="120" w:after="120" w:line="288" w:lineRule="auto"/>
        <w:ind w:left="0"/>
        <w:jc w:val="left"/>
      </w:pPr>
      <w:r>
        <w:rPr>
          <w:rFonts w:ascii="Arial" w:hAnsi="Arial" w:eastAsia="等线" w:cs="Arial"/>
          <w:sz w:val="22"/>
        </w:rPr>
        <w:t>因此，“流量定位”打法主要是找到对白己产品转化最有效的“流量来源”，以此实现把“钱都花在刀刃上"，提高自己的广告效率!</w:t>
      </w:r>
    </w:p>
    <w:p w14:paraId="6D0CEACC">
      <w:pPr>
        <w:spacing w:before="120" w:after="120" w:line="288" w:lineRule="auto"/>
        <w:ind w:left="0"/>
        <w:jc w:val="left"/>
      </w:pPr>
      <w:r>
        <w:rPr>
          <w:rFonts w:ascii="Arial" w:hAnsi="Arial" w:eastAsia="等线" w:cs="Arial"/>
          <w:sz w:val="22"/>
        </w:rPr>
        <w:t xml:space="preserve"> </w:t>
      </w:r>
    </w:p>
    <w:p w14:paraId="549FD1EC">
      <w:pPr>
        <w:numPr>
          <w:ilvl w:val="0"/>
          <w:numId w:val="18"/>
        </w:numPr>
        <w:spacing w:before="120" w:after="120" w:line="288" w:lineRule="auto"/>
        <w:ind w:left="0"/>
        <w:jc w:val="left"/>
      </w:pPr>
      <w:r>
        <w:rPr>
          <w:rFonts w:ascii="Arial" w:hAnsi="Arial" w:eastAsia="等线" w:cs="Arial"/>
          <w:sz w:val="22"/>
        </w:rPr>
        <w:t>社区流量:例如亚马逊的“卖家计划”，相当于“网红带货”，可以尝试使用</w:t>
      </w:r>
    </w:p>
    <w:p w14:paraId="13326542">
      <w:pPr>
        <w:numPr>
          <w:ilvl w:val="0"/>
          <w:numId w:val="19"/>
        </w:numPr>
        <w:spacing w:before="120" w:after="120" w:line="288" w:lineRule="auto"/>
        <w:ind w:left="0"/>
        <w:jc w:val="left"/>
      </w:pPr>
      <w:r>
        <w:rPr>
          <w:rFonts w:ascii="Arial" w:hAnsi="Arial" w:eastAsia="等线" w:cs="Arial"/>
          <w:sz w:val="22"/>
        </w:rPr>
        <w:t>站外流量:根据公司在站外的流量布局和资源使用</w:t>
      </w:r>
    </w:p>
    <w:p w14:paraId="6A390C6F">
      <w:pPr>
        <w:numPr>
          <w:ilvl w:val="0"/>
          <w:numId w:val="20"/>
        </w:numPr>
        <w:spacing w:before="120" w:after="120" w:line="288" w:lineRule="auto"/>
        <w:ind w:left="0"/>
        <w:jc w:val="left"/>
      </w:pPr>
      <w:r>
        <w:rPr>
          <w:rFonts w:ascii="Arial" w:hAnsi="Arial" w:eastAsia="等线" w:cs="Arial"/>
          <w:sz w:val="22"/>
        </w:rPr>
        <w:t>同类商品流量(ASIN流量)作为我们非常建议使用的流量渠道。它能触达到商品推广广告流量、品牌推广广告流量以及展示型推广广告流量</w:t>
      </w:r>
    </w:p>
    <w:p w14:paraId="6525EBC2">
      <w:pPr>
        <w:numPr>
          <w:ilvl w:val="0"/>
          <w:numId w:val="21"/>
        </w:numPr>
        <w:spacing w:before="120" w:after="120" w:line="288" w:lineRule="auto"/>
        <w:ind w:left="0"/>
        <w:jc w:val="left"/>
      </w:pPr>
      <w:r>
        <w:rPr>
          <w:rFonts w:ascii="Arial" w:hAnsi="Arial" w:eastAsia="等线" w:cs="Arial"/>
          <w:sz w:val="22"/>
        </w:rPr>
        <w:t xml:space="preserve">Post帖子 自然流量 </w:t>
      </w:r>
    </w:p>
    <w:p w14:paraId="62BFED81">
      <w:pPr>
        <w:numPr>
          <w:ilvl w:val="0"/>
          <w:numId w:val="22"/>
        </w:numPr>
        <w:spacing w:before="120" w:after="120" w:line="288" w:lineRule="auto"/>
        <w:ind w:left="0"/>
        <w:jc w:val="left"/>
      </w:pPr>
      <w:r>
        <w:rPr>
          <w:rFonts w:ascii="Arial" w:hAnsi="Arial" w:eastAsia="等线" w:cs="Arial"/>
          <w:sz w:val="22"/>
        </w:rPr>
        <w:t>亚马逊广告后台最新的功能 站外网站投放，站外亚裔网站，儿童玩具家居产品，美妆</w:t>
      </w:r>
    </w:p>
    <w:p w14:paraId="1A2E558E">
      <w:pPr>
        <w:spacing w:before="120" w:after="120" w:line="288" w:lineRule="auto"/>
        <w:ind w:left="0"/>
        <w:jc w:val="left"/>
      </w:pPr>
      <w:r>
        <w:rPr>
          <w:rFonts w:ascii="Arial" w:hAnsi="Arial" w:eastAsia="等线" w:cs="Arial"/>
          <w:sz w:val="22"/>
        </w:rPr>
        <w:t xml:space="preserve"> </w:t>
      </w:r>
    </w:p>
    <w:p w14:paraId="3DC9F0EB">
      <w:pPr>
        <w:spacing w:before="120" w:after="120" w:line="288" w:lineRule="auto"/>
        <w:ind w:left="0"/>
        <w:jc w:val="left"/>
      </w:pPr>
      <w:r>
        <w:rPr>
          <w:rFonts w:ascii="Arial" w:hAnsi="Arial" w:eastAsia="等线" w:cs="Arial"/>
          <w:b/>
          <w:sz w:val="22"/>
        </w:rPr>
        <w:t>马甲法</w:t>
      </w:r>
    </w:p>
    <w:p w14:paraId="16229B8D">
      <w:pPr>
        <w:spacing w:before="120" w:after="120" w:line="288" w:lineRule="auto"/>
        <w:ind w:left="0"/>
        <w:jc w:val="left"/>
      </w:pPr>
      <w:r>
        <w:rPr>
          <w:rFonts w:ascii="Arial" w:hAnsi="Arial" w:eastAsia="等线" w:cs="Arial"/>
          <w:sz w:val="22"/>
        </w:rPr>
        <w:t>广告权重</w:t>
      </w:r>
    </w:p>
    <w:p w14:paraId="27ED24E1">
      <w:pPr>
        <w:spacing w:before="120" w:after="120" w:line="288" w:lineRule="auto"/>
        <w:ind w:left="0"/>
        <w:jc w:val="left"/>
      </w:pPr>
      <w:r>
        <w:rPr>
          <w:rFonts w:ascii="Arial" w:hAnsi="Arial" w:eastAsia="等线" w:cs="Arial"/>
          <w:sz w:val="22"/>
        </w:rPr>
        <w:t>keywords :关键词</w:t>
      </w:r>
    </w:p>
    <w:p w14:paraId="54FE543B">
      <w:pPr>
        <w:spacing w:before="120" w:after="120" w:line="288" w:lineRule="auto"/>
        <w:ind w:left="0"/>
        <w:jc w:val="left"/>
      </w:pPr>
      <w:r>
        <w:rPr>
          <w:rFonts w:ascii="Arial" w:hAnsi="Arial" w:eastAsia="等线" w:cs="Arial"/>
          <w:sz w:val="22"/>
        </w:rPr>
        <w:t>如果这个keywords在广告里面的CTR(有效点击率)和CVR(转化率)都有不错的表现，那么keyword本身就会有权重加成</w:t>
      </w:r>
    </w:p>
    <w:p w14:paraId="6F7E70A1">
      <w:pPr>
        <w:spacing w:before="120" w:after="120" w:line="288" w:lineRule="auto"/>
        <w:ind w:left="0"/>
        <w:jc w:val="left"/>
      </w:pPr>
      <w:r>
        <w:rPr>
          <w:rFonts w:ascii="Arial" w:hAnsi="Arial" w:eastAsia="等线" w:cs="Arial"/>
          <w:sz w:val="22"/>
        </w:rPr>
        <w:t>Advertised SKU:投放广告SKU</w:t>
      </w:r>
    </w:p>
    <w:p w14:paraId="56945ACA">
      <w:pPr>
        <w:spacing w:before="120" w:after="120" w:line="288" w:lineRule="auto"/>
        <w:ind w:left="0"/>
        <w:jc w:val="left"/>
      </w:pPr>
      <w:r>
        <w:rPr>
          <w:rFonts w:ascii="Arial" w:hAnsi="Arial" w:eastAsia="等线" w:cs="Arial"/>
          <w:sz w:val="22"/>
        </w:rPr>
        <w:t>这个就不用多说了，做广告的那个listing，如果广告的CTR和CVR很不错的话，也会有很大的权重加成，这一块其实比较好理解</w:t>
      </w:r>
    </w:p>
    <w:p w14:paraId="3EB8C9CB">
      <w:pPr>
        <w:spacing w:before="120" w:after="120" w:line="288" w:lineRule="auto"/>
        <w:ind w:left="0"/>
        <w:jc w:val="left"/>
      </w:pPr>
      <w:r>
        <w:rPr>
          <w:rFonts w:ascii="Arial" w:hAnsi="Arial" w:eastAsia="等线" w:cs="Arial"/>
          <w:sz w:val="22"/>
        </w:rPr>
        <w:t>Campaign:广告系列</w:t>
      </w:r>
    </w:p>
    <w:p w14:paraId="311A3299">
      <w:pPr>
        <w:spacing w:before="120" w:after="120" w:line="288" w:lineRule="auto"/>
        <w:ind w:left="0"/>
        <w:jc w:val="left"/>
      </w:pPr>
      <w:r>
        <w:rPr>
          <w:rFonts w:ascii="Arial" w:hAnsi="Arial" w:eastAsia="等线" w:cs="Arial"/>
          <w:sz w:val="22"/>
        </w:rPr>
        <w:t>Campaign这一块我多说几句，上面两个大部分人都能够理解，但是很多人可能没有意识到Campaign本身也是有权重的。而且经过我们测试发现，这个权重主要是体现在下面两个方面:1整个campaign下面广告组的整体CTR和CVR表现数据，2整个campaign烧掉了多少钱，钱烧的越多，时问越久，权重就会累计更多</w:t>
      </w:r>
    </w:p>
    <w:p w14:paraId="4245CB28">
      <w:pPr>
        <w:spacing w:before="120" w:after="120" w:line="288" w:lineRule="auto"/>
        <w:ind w:left="0"/>
        <w:jc w:val="left"/>
      </w:pPr>
      <w:r>
        <w:rPr>
          <w:rFonts w:ascii="Arial" w:hAnsi="Arial" w:eastAsia="等线" w:cs="Arial"/>
          <w:sz w:val="22"/>
        </w:rPr>
        <w:t xml:space="preserve"> </w:t>
      </w:r>
    </w:p>
    <w:p w14:paraId="07813968">
      <w:pPr>
        <w:spacing w:before="120" w:after="120" w:line="288" w:lineRule="auto"/>
        <w:ind w:left="0"/>
        <w:jc w:val="left"/>
      </w:pPr>
      <w:r>
        <w:rPr>
          <w:rFonts w:ascii="Arial" w:hAnsi="Arial" w:eastAsia="等线" w:cs="Arial"/>
          <w:sz w:val="22"/>
        </w:rPr>
        <w:t>基于上面的原理，就衍生出cpc马甲法方法</w:t>
      </w:r>
    </w:p>
    <w:p w14:paraId="5ED39A80">
      <w:pPr>
        <w:spacing w:before="120" w:after="120" w:line="288" w:lineRule="auto"/>
        <w:ind w:left="0"/>
        <w:jc w:val="left"/>
      </w:pPr>
      <w:r>
        <w:rPr>
          <w:rFonts w:ascii="Arial" w:hAnsi="Arial" w:eastAsia="等线" w:cs="Arial"/>
          <w:sz w:val="22"/>
        </w:rPr>
        <w:t xml:space="preserve"> </w:t>
      </w:r>
    </w:p>
    <w:p w14:paraId="172DA326">
      <w:pPr>
        <w:spacing w:before="120" w:after="120" w:line="288" w:lineRule="auto"/>
        <w:ind w:left="0"/>
        <w:jc w:val="left"/>
      </w:pPr>
      <w:r>
        <w:rPr>
          <w:rFonts w:ascii="Arial" w:hAnsi="Arial" w:eastAsia="等线" w:cs="Arial"/>
          <w:b/>
          <w:sz w:val="22"/>
        </w:rPr>
        <w:t>PPC马甲法模式1</w:t>
      </w:r>
    </w:p>
    <w:p w14:paraId="30DF0B0A">
      <w:pPr>
        <w:numPr>
          <w:ilvl w:val="0"/>
          <w:numId w:val="23"/>
        </w:numPr>
        <w:spacing w:before="120" w:after="120" w:line="288" w:lineRule="auto"/>
        <w:ind w:left="0"/>
        <w:jc w:val="left"/>
      </w:pPr>
      <w:r>
        <w:rPr>
          <w:rFonts w:ascii="Arial" w:hAnsi="Arial" w:eastAsia="等线" w:cs="Arial"/>
          <w:sz w:val="22"/>
        </w:rPr>
        <w:t>ads1，2，3放在同一广告组下,是共享关键词的</w:t>
      </w:r>
    </w:p>
    <w:p w14:paraId="7EE6A4A8">
      <w:pPr>
        <w:numPr>
          <w:ilvl w:val="0"/>
          <w:numId w:val="24"/>
        </w:numPr>
        <w:spacing w:before="120" w:after="120" w:line="288" w:lineRule="auto"/>
        <w:ind w:left="0"/>
        <w:jc w:val="left"/>
      </w:pPr>
      <w:r>
        <w:rPr>
          <w:rFonts w:ascii="Arial" w:hAnsi="Arial" w:eastAsia="等线" w:cs="Arial"/>
          <w:sz w:val="22"/>
        </w:rPr>
        <w:t>拿一款单价比较低的产品，或者是需要清货的产品A1，创建ads1</w:t>
      </w:r>
    </w:p>
    <w:p w14:paraId="7AF36C18">
      <w:pPr>
        <w:numPr>
          <w:ilvl w:val="0"/>
          <w:numId w:val="25"/>
        </w:numPr>
        <w:spacing w:before="120" w:after="120" w:line="288" w:lineRule="auto"/>
        <w:ind w:left="0"/>
        <w:jc w:val="left"/>
      </w:pPr>
      <w:r>
        <w:rPr>
          <w:rFonts w:ascii="Arial" w:hAnsi="Arial" w:eastAsia="等线" w:cs="Arial"/>
          <w:sz w:val="22"/>
        </w:rPr>
        <w:t>然后通过刷广告的模式，或者大折扣coupons的模式，大量刺激广告的CTR和CVR数据，从而快速达到想要的广告位置及提高各个关键词的权里得分</w:t>
      </w:r>
    </w:p>
    <w:p w14:paraId="47DA5B4E">
      <w:pPr>
        <w:numPr>
          <w:ilvl w:val="0"/>
          <w:numId w:val="26"/>
        </w:numPr>
        <w:spacing w:before="120" w:after="120" w:line="288" w:lineRule="auto"/>
        <w:ind w:left="0"/>
        <w:jc w:val="left"/>
      </w:pPr>
      <w:r>
        <w:rPr>
          <w:rFonts w:ascii="Arial" w:hAnsi="Arial" w:eastAsia="等线" w:cs="Arial"/>
          <w:sz w:val="22"/>
        </w:rPr>
        <w:t>然后选取我们真正想推的产品A2，创建ads2,将ads 1给暂停，你会发现一个非常神奇的效果，2可以马上接上1的广告坑位以及质量得分。从而能够给A2一个非常好的广告权重基础。（注意:A1和 A2 最好是其享关键词的，如果关键词不一致，效果肯定是大打折扣的。所以基于这一点，很多处在红海类目的老铁或者货值比较大的老铁，都会去通过人为手段创造出来一个经济实用型的A1，通过刷A1来抬高广告的质量分，然后让真正想推的产品A2继承A1的广告质盘分，A1就完成历史使命，退出舞台了）</w:t>
      </w:r>
    </w:p>
    <w:p w14:paraId="7D87E09D">
      <w:pPr>
        <w:spacing w:before="120" w:after="120" w:line="288" w:lineRule="auto"/>
        <w:ind w:left="0"/>
        <w:jc w:val="left"/>
      </w:pPr>
      <w:r>
        <w:rPr>
          <w:rFonts w:ascii="Arial" w:hAnsi="Arial" w:eastAsia="等线" w:cs="Arial"/>
          <w:sz w:val="22"/>
        </w:rPr>
        <w:t xml:space="preserve"> </w:t>
      </w:r>
    </w:p>
    <w:p w14:paraId="2582AA67">
      <w:pPr>
        <w:spacing w:before="120" w:after="120" w:line="288" w:lineRule="auto"/>
        <w:ind w:left="0"/>
        <w:jc w:val="left"/>
      </w:pPr>
      <w:r>
        <w:rPr>
          <w:rFonts w:ascii="Arial" w:hAnsi="Arial" w:eastAsia="等线" w:cs="Arial"/>
          <w:b/>
          <w:sz w:val="22"/>
        </w:rPr>
        <w:t>PPC马甲法模式2</w:t>
      </w:r>
    </w:p>
    <w:p w14:paraId="40493C5D">
      <w:pPr>
        <w:numPr>
          <w:ilvl w:val="0"/>
          <w:numId w:val="27"/>
        </w:numPr>
        <w:spacing w:before="120" w:after="120" w:line="288" w:lineRule="auto"/>
        <w:ind w:left="0"/>
        <w:jc w:val="left"/>
      </w:pPr>
      <w:r>
        <w:rPr>
          <w:rFonts w:ascii="Arial" w:hAnsi="Arial" w:eastAsia="等线" w:cs="Arial"/>
          <w:sz w:val="22"/>
        </w:rPr>
        <w:t>找出之前花费较高且停掉的广告活动</w:t>
      </w:r>
    </w:p>
    <w:p w14:paraId="16379B23">
      <w:pPr>
        <w:numPr>
          <w:ilvl w:val="0"/>
          <w:numId w:val="28"/>
        </w:numPr>
        <w:spacing w:before="120" w:after="120" w:line="288" w:lineRule="auto"/>
        <w:ind w:left="0"/>
        <w:jc w:val="left"/>
      </w:pPr>
      <w:r>
        <w:rPr>
          <w:rFonts w:ascii="Arial" w:hAnsi="Arial" w:eastAsia="等线" w:cs="Arial"/>
          <w:sz w:val="22"/>
        </w:rPr>
        <w:t>然后删除广告活动里的ad group和keywords</w:t>
      </w:r>
    </w:p>
    <w:p w14:paraId="283842AB">
      <w:pPr>
        <w:numPr>
          <w:ilvl w:val="0"/>
          <w:numId w:val="29"/>
        </w:numPr>
        <w:spacing w:before="120" w:after="120" w:line="288" w:lineRule="auto"/>
        <w:ind w:left="0"/>
        <w:jc w:val="left"/>
      </w:pPr>
      <w:r>
        <w:rPr>
          <w:rFonts w:ascii="Arial" w:hAnsi="Arial" w:eastAsia="等线" w:cs="Arial"/>
          <w:sz w:val="22"/>
        </w:rPr>
        <w:t>重新ad group，放入新的keywords</w:t>
      </w:r>
    </w:p>
    <w:p w14:paraId="0A41A95C">
      <w:pPr>
        <w:numPr>
          <w:ilvl w:val="0"/>
          <w:numId w:val="30"/>
        </w:numPr>
        <w:spacing w:before="120" w:after="120" w:line="288" w:lineRule="auto"/>
        <w:ind w:left="0"/>
        <w:jc w:val="left"/>
      </w:pPr>
      <w:r>
        <w:rPr>
          <w:rFonts w:ascii="Arial" w:hAnsi="Arial" w:eastAsia="等线" w:cs="Arial"/>
          <w:sz w:val="22"/>
        </w:rPr>
        <w:t>一般情况下发现这样比新开的campaign效果会好很多，可以测试（注意:如果之前的campaign只花了几百美金，而且表现很差的话，这种campaign就没有再翻出来的意义了。至少烧的钱得超过1000美金，而且之前的campaign表现不能太烂，这样的campalgn才值得拿出来一试的）</w:t>
      </w:r>
    </w:p>
    <w:p w14:paraId="459BE86F">
      <w:pPr>
        <w:spacing w:before="120" w:after="120" w:line="288" w:lineRule="auto"/>
        <w:ind w:left="0"/>
        <w:jc w:val="left"/>
      </w:pPr>
      <w:r>
        <w:rPr>
          <w:rFonts w:ascii="Arial" w:hAnsi="Arial" w:eastAsia="等线" w:cs="Arial"/>
          <w:sz w:val="22"/>
        </w:rPr>
        <w:t xml:space="preserve"> </w:t>
      </w:r>
    </w:p>
    <w:p w14:paraId="5AC444BF">
      <w:pPr>
        <w:spacing w:before="120" w:after="120" w:line="288" w:lineRule="auto"/>
        <w:ind w:left="0"/>
        <w:jc w:val="left"/>
      </w:pPr>
      <w:r>
        <w:rPr>
          <w:rFonts w:ascii="Arial" w:hAnsi="Arial" w:eastAsia="等线" w:cs="Arial"/>
          <w:b/>
          <w:sz w:val="22"/>
        </w:rPr>
        <w:t>Coupons白帽刷广告法</w:t>
      </w:r>
    </w:p>
    <w:p w14:paraId="33808CCB">
      <w:pPr>
        <w:spacing w:before="120" w:after="120" w:line="288" w:lineRule="auto"/>
        <w:ind w:left="0"/>
        <w:jc w:val="left"/>
      </w:pPr>
      <w:r>
        <w:rPr>
          <w:rFonts w:ascii="Arial" w:hAnsi="Arial" w:eastAsia="等线" w:cs="Arial"/>
          <w:sz w:val="22"/>
        </w:rPr>
        <w:t>原理</w:t>
      </w:r>
    </w:p>
    <w:p w14:paraId="34F4499B">
      <w:pPr>
        <w:spacing w:before="120" w:after="120" w:line="288" w:lineRule="auto"/>
        <w:ind w:left="0"/>
        <w:jc w:val="left"/>
      </w:pPr>
      <w:r>
        <w:rPr>
          <w:rFonts w:ascii="Arial" w:hAnsi="Arial" w:eastAsia="等线" w:cs="Arial"/>
          <w:sz w:val="22"/>
        </w:rPr>
        <w:t>在亚马逊广告算法，对于每一个广告keyword来说，都会有一个质量评分，简单来说这个质量评分就能够决定广告位的排名以及每次点击的实扣费情况。Keyword对应的质虽评分越高，那么对应的listing的keyword广告位也会越来越高，但是这个keyword单次点击的扣费却越来越低。那么质量评分是什么决定的呢?keyword的质量评分是由这个广告keyword的CTR(有效点击率)和CVR(转化率)共同决定的</w:t>
      </w:r>
    </w:p>
    <w:p w14:paraId="15E78C26">
      <w:pPr>
        <w:spacing w:before="120" w:after="120" w:line="288" w:lineRule="auto"/>
        <w:ind w:left="0"/>
        <w:jc w:val="left"/>
      </w:pPr>
      <w:r>
        <w:rPr>
          <w:rFonts w:ascii="Arial" w:hAnsi="Arial" w:eastAsia="等线" w:cs="Arial"/>
          <w:sz w:val="22"/>
        </w:rPr>
        <w:t>cocktail shaker 举例</w:t>
      </w:r>
    </w:p>
    <w:p w14:paraId="020280F6">
      <w:pPr>
        <w:spacing w:before="120" w:after="120" w:line="288" w:lineRule="auto"/>
        <w:ind w:left="0"/>
        <w:jc w:val="left"/>
      </w:pPr>
      <w:r>
        <w:rPr>
          <w:rFonts w:ascii="Arial" w:hAnsi="Arial" w:eastAsia="等线" w:cs="Arial"/>
          <w:sz w:val="22"/>
        </w:rPr>
        <w:t>开大额coupon(三个月内最低价的5%-80% off之间)</w:t>
      </w:r>
    </w:p>
    <w:p w14:paraId="4AB3B23D">
      <w:pPr>
        <w:spacing w:before="120" w:after="120" w:line="288" w:lineRule="auto"/>
        <w:ind w:left="0"/>
        <w:jc w:val="left"/>
      </w:pPr>
      <w:r>
        <w:rPr>
          <w:rFonts w:ascii="Arial" w:hAnsi="Arial" w:eastAsia="等线" w:cs="Arial"/>
          <w:sz w:val="22"/>
        </w:rPr>
        <w:t>等到listing详情页面上显示了coupon后，coupons显示了就开核心大词比如cocktail shakers</w:t>
      </w:r>
    </w:p>
    <w:p w14:paraId="5EB5DD94">
      <w:pPr>
        <w:spacing w:before="120" w:after="120" w:line="288" w:lineRule="auto"/>
        <w:ind w:left="0"/>
        <w:jc w:val="left"/>
      </w:pPr>
      <w:r>
        <w:rPr>
          <w:rFonts w:ascii="Arial" w:hAnsi="Arial" w:eastAsia="等线" w:cs="Arial"/>
          <w:sz w:val="22"/>
        </w:rPr>
        <w:t>充足的预算和高竟价，确保广告位置能在首页，尽可能有大量的impression展现</w:t>
      </w:r>
    </w:p>
    <w:p w14:paraId="28C92FFF">
      <w:pPr>
        <w:spacing w:before="120" w:after="120" w:line="288" w:lineRule="auto"/>
        <w:ind w:left="0"/>
        <w:jc w:val="left"/>
      </w:pPr>
      <w:r>
        <w:rPr>
          <w:rFonts w:ascii="Arial" w:hAnsi="Arial" w:eastAsia="等线" w:cs="Arial"/>
          <w:sz w:val="22"/>
        </w:rPr>
        <w:t>持续烧下去，基本上亏本跑了一百多单以后，发现当开始取消coupon，正常销售价格正常做广告的时候。cocktail shakers 这个词的广告排名牢牢的稳定在了第一页</w:t>
      </w:r>
    </w:p>
    <w:p w14:paraId="6F223F0A">
      <w:pPr>
        <w:spacing w:before="120" w:after="120" w:line="288" w:lineRule="auto"/>
        <w:ind w:left="0"/>
        <w:jc w:val="left"/>
      </w:pPr>
      <w:r>
        <w:rPr>
          <w:rFonts w:ascii="Arial" w:hAnsi="Arial" w:eastAsia="等线" w:cs="Arial"/>
          <w:sz w:val="22"/>
        </w:rPr>
        <w:t>随后慢慢的，单次点击扣费也比之前低了不少，慢慢的cocktail shakers的自然排名也爬</w:t>
      </w:r>
    </w:p>
    <w:p w14:paraId="4570763C">
      <w:pPr>
        <w:spacing w:before="120" w:after="120" w:line="288" w:lineRule="auto"/>
        <w:ind w:left="0"/>
        <w:jc w:val="left"/>
      </w:pPr>
      <w:r>
        <w:rPr>
          <w:rFonts w:ascii="Arial" w:hAnsi="Arial" w:eastAsia="等线" w:cs="Arial"/>
          <w:sz w:val="22"/>
        </w:rPr>
        <w:t>升起来了（注意:coupons打法要定一个大致的亏损预算，和一个大致刷广告所需要的单量，当然这个取决于你的关键词竟争程度，毕竟你不能一直这么无限制的亏本刷下去</w:t>
      </w:r>
    </w:p>
    <w:p w14:paraId="32734CF0">
      <w:pPr>
        <w:spacing w:before="120" w:after="120" w:line="288" w:lineRule="auto"/>
        <w:ind w:left="0"/>
        <w:jc w:val="left"/>
      </w:pPr>
      <w:r>
        <w:rPr>
          <w:rFonts w:ascii="Arial" w:hAnsi="Arial" w:eastAsia="等线" w:cs="Arial"/>
          <w:sz w:val="22"/>
        </w:rPr>
        <w:t>适用于新品刚刚上架，因为这样自然排名其实无从谈起coupons策略可以集中火力主打广告一个点，确保尽量所有的订单都是等于刷广告了</w:t>
      </w:r>
    </w:p>
    <w:p w14:paraId="6AC9B528">
      <w:pPr>
        <w:spacing w:before="120" w:after="120" w:line="288" w:lineRule="auto"/>
        <w:ind w:left="0"/>
        <w:jc w:val="left"/>
      </w:pPr>
      <w:r>
        <w:rPr>
          <w:rFonts w:ascii="Arial" w:hAnsi="Arial" w:eastAsia="等线" w:cs="Arial"/>
          <w:sz w:val="22"/>
        </w:rPr>
        <w:t>这个方法实施之前，最好先拿一些review，光杆司令肯定是不行的。）</w:t>
      </w:r>
    </w:p>
    <w:p w14:paraId="649BA6A8">
      <w:pPr>
        <w:spacing w:before="120" w:after="120" w:line="288" w:lineRule="auto"/>
        <w:ind w:left="0"/>
        <w:jc w:val="left"/>
      </w:pPr>
      <w:r>
        <w:rPr>
          <w:rFonts w:ascii="Arial" w:hAnsi="Arial" w:eastAsia="等线" w:cs="Arial"/>
          <w:sz w:val="22"/>
        </w:rPr>
        <w:t xml:space="preserve"> </w:t>
      </w:r>
    </w:p>
    <w:p w14:paraId="0DA92DC8">
      <w:pPr>
        <w:spacing w:before="120" w:after="120" w:line="288" w:lineRule="auto"/>
        <w:ind w:left="0"/>
        <w:jc w:val="left"/>
      </w:pPr>
      <w:r>
        <w:rPr>
          <w:rFonts w:ascii="Arial" w:hAnsi="Arial" w:eastAsia="等线" w:cs="Arial"/>
          <w:sz w:val="22"/>
        </w:rPr>
        <w:t>这种方法就等于说是拿着之前几百单去刷广告了，首先先通过大竟价把广告放在首页比较好的位置，尽可能的增大listing的impression曝光。然后，大折扣的coupons极大拉高了广告的CTR和CVR，广告出单增加以后就能够进步降低点击成本，稳固广告排名，当然这样同时刷了自然排名。而且也不需要缴刷单费用，也不用担心账户安全和权重，成本比刷单也低了很多</w:t>
      </w:r>
    </w:p>
    <w:p w14:paraId="34A28D64">
      <w:pPr>
        <w:spacing w:before="120" w:after="120" w:line="288" w:lineRule="auto"/>
        <w:ind w:left="0"/>
        <w:jc w:val="left"/>
      </w:pPr>
      <w:r>
        <w:rPr>
          <w:rFonts w:ascii="Arial" w:hAnsi="Arial" w:eastAsia="等线" w:cs="Arial"/>
          <w:sz w:val="22"/>
        </w:rPr>
        <w:t xml:space="preserve"> </w:t>
      </w:r>
    </w:p>
    <w:p w14:paraId="538F0665">
      <w:pPr>
        <w:spacing w:before="120" w:after="120" w:line="288" w:lineRule="auto"/>
        <w:ind w:left="0"/>
        <w:jc w:val="left"/>
      </w:pPr>
      <w:r>
        <w:rPr>
          <w:rFonts w:ascii="Arial" w:hAnsi="Arial" w:eastAsia="等线" w:cs="Arial"/>
          <w:sz w:val="22"/>
        </w:rPr>
        <w:t>所以想要尽可能的提高相应关键词的广告排名，尽可能降低广告关键词的单次点击扣费，那么我们需要尽可能的提高广告的CTR和CVR。当广告的CTR和CVR数据达到了一个顶峰值的时候，那么相应的广告的质量评分也到达一个峰值的时候，广告的点击成本是能够降到0.02这种最低值的。当然这种情况不得不说非常罕见，不过理论上来说是可行的。其实我们卖家也不用去追求这个所谓的最低值，用上面这个白刷广告的手段把PPC点击成本降到一个可接受的范围，就已经完美达成降低预算的目标了。</w:t>
      </w:r>
    </w:p>
    <w:p w14:paraId="735FC7A3">
      <w:pPr>
        <w:spacing w:before="120" w:after="120" w:line="288" w:lineRule="auto"/>
        <w:ind w:left="0"/>
        <w:jc w:val="left"/>
      </w:pPr>
      <w:r>
        <w:rPr>
          <w:rFonts w:ascii="Arial" w:hAnsi="Arial" w:eastAsia="等线" w:cs="Arial"/>
          <w:sz w:val="22"/>
        </w:rPr>
        <w:t xml:space="preserve"> </w:t>
      </w:r>
    </w:p>
    <w:p w14:paraId="0EE2B783">
      <w:pPr>
        <w:spacing w:before="120" w:after="120" w:line="288" w:lineRule="auto"/>
        <w:ind w:left="0"/>
        <w:jc w:val="left"/>
      </w:pPr>
      <w:r>
        <w:rPr>
          <w:rFonts w:ascii="Arial" w:hAnsi="Arial" w:eastAsia="等线" w:cs="Arial"/>
          <w:b/>
          <w:sz w:val="22"/>
        </w:rPr>
        <w:t>广告预算递增打法广告：</w:t>
      </w:r>
    </w:p>
    <w:p w14:paraId="7D8798BD">
      <w:pPr>
        <w:spacing w:before="120" w:after="120" w:line="288" w:lineRule="auto"/>
        <w:ind w:left="0"/>
        <w:jc w:val="left"/>
      </w:pPr>
      <w:r>
        <w:rPr>
          <w:rFonts w:ascii="Arial" w:hAnsi="Arial" w:eastAsia="等线" w:cs="Arial"/>
          <w:sz w:val="22"/>
        </w:rPr>
        <w:t>提前3-5个小时out of budget</w:t>
      </w:r>
    </w:p>
    <w:p w14:paraId="56C8E853">
      <w:pPr>
        <w:spacing w:before="120" w:after="120" w:line="288" w:lineRule="auto"/>
        <w:ind w:left="0"/>
        <w:jc w:val="left"/>
      </w:pPr>
      <w:r>
        <w:rPr>
          <w:rFonts w:ascii="Arial" w:hAnsi="Arial" w:eastAsia="等线" w:cs="Arial"/>
          <w:sz w:val="22"/>
        </w:rPr>
        <w:t>亚马逊广告里面可能有一种特殊的机制，把那种每天都能提前跑完预算的广告判定为热门，然后会给予额外的质量得分的加成。不过这里要注意的是预算不能卡的太严了，如果提前结束时间超过五个小时的话，广告表现会变差会明显不如第一种预算充裕的情况</w:t>
      </w:r>
    </w:p>
    <w:p w14:paraId="6ABCC858">
      <w:pPr>
        <w:spacing w:before="120" w:after="120" w:line="288" w:lineRule="auto"/>
        <w:ind w:left="0"/>
        <w:jc w:val="left"/>
      </w:pPr>
      <w:r>
        <w:rPr>
          <w:rFonts w:ascii="Arial" w:hAnsi="Arial" w:eastAsia="等线" w:cs="Arial"/>
          <w:sz w:val="22"/>
        </w:rPr>
        <w:t>亚马逊可能也有内部针对小微投放的虚拟加成机制?目的也是诱导你投放更多?针对上述猜测加上我们的几轮测试，得出了一下的结论:对于第一次做广告的产品来说，广告系统会有明显的虚拟加成，目的是诱导你进行更多的投放操作，这种效应对于老的advertised SKU加上新开的广告组来说，效果也有但是会削弱不少。另外，对于非常小的金额投放，也会有明显的虚拟加成，目的也是诱导你逐步加大投放的金额，达到最大化广告费用的目的!</w:t>
      </w:r>
    </w:p>
    <w:p w14:paraId="405CBC33">
      <w:pPr>
        <w:spacing w:before="120" w:after="120" w:line="288" w:lineRule="auto"/>
        <w:ind w:left="0"/>
        <w:jc w:val="left"/>
      </w:pPr>
      <w:r>
        <w:rPr>
          <w:rFonts w:ascii="Arial" w:hAnsi="Arial" w:eastAsia="等线" w:cs="Arial"/>
          <w:sz w:val="22"/>
        </w:rPr>
        <w:t xml:space="preserve"> </w:t>
      </w:r>
    </w:p>
    <w:p w14:paraId="7E9903EF">
      <w:pPr>
        <w:spacing w:before="120" w:after="120" w:line="288" w:lineRule="auto"/>
        <w:ind w:left="0"/>
        <w:jc w:val="left"/>
      </w:pPr>
      <w:r>
        <w:rPr>
          <w:rFonts w:ascii="Arial" w:hAnsi="Arial" w:eastAsia="等线" w:cs="Arial"/>
          <w:b/>
          <w:sz w:val="22"/>
        </w:rPr>
        <w:t>自动广告打法广告</w:t>
      </w:r>
    </w:p>
    <w:p w14:paraId="31CB8545">
      <w:pPr>
        <w:spacing w:before="120" w:after="120" w:line="288" w:lineRule="auto"/>
        <w:ind w:left="0"/>
        <w:jc w:val="left"/>
      </w:pPr>
      <w:r>
        <w:rPr>
          <w:rFonts w:ascii="Arial" w:hAnsi="Arial" w:eastAsia="等线" w:cs="Arial"/>
          <w:sz w:val="22"/>
        </w:rPr>
        <w:t>打法1:</w:t>
      </w:r>
    </w:p>
    <w:p w14:paraId="19FB89A6">
      <w:pPr>
        <w:spacing w:before="120" w:after="120" w:line="288" w:lineRule="auto"/>
        <w:ind w:left="0"/>
        <w:jc w:val="left"/>
      </w:pPr>
      <w:r>
        <w:rPr>
          <w:rFonts w:ascii="Arial" w:hAnsi="Arial" w:eastAsia="等线" w:cs="Arial"/>
          <w:sz w:val="22"/>
        </w:rPr>
        <w:t>自动广告有四种匹配类型，分别是close match，loose match，substitute,complementary。通常情况下是默认四种类型全部开启投放，广告投放了一段时间后会发现广告数据都集中在close match和loose match这2种匹配类型，另外2种类型基本没有数据。由于缺乏数据此时我们就不太了解这2种匹配类型的表现到底如何。那么就可以考虑尝试4个匹配类型单独创建一个广告活动去做测试，即一个产品对应4个自广告活动。广告结构如下:</w:t>
      </w:r>
    </w:p>
    <w:p w14:paraId="7DCBD0C4">
      <w:pPr>
        <w:spacing w:before="120" w:after="120" w:line="288" w:lineRule="auto"/>
        <w:ind w:left="0"/>
        <w:jc w:val="left"/>
      </w:pPr>
      <w:r>
        <w:rPr>
          <w:rFonts w:ascii="Arial" w:hAnsi="Arial" w:eastAsia="等线" w:cs="Arial"/>
          <w:sz w:val="22"/>
        </w:rPr>
        <w:t>auto campaign test -close match</w:t>
      </w:r>
    </w:p>
    <w:p w14:paraId="189AD507">
      <w:pPr>
        <w:spacing w:before="120" w:after="120" w:line="288" w:lineRule="auto"/>
        <w:ind w:left="0"/>
        <w:jc w:val="left"/>
      </w:pPr>
      <w:r>
        <w:rPr>
          <w:rFonts w:ascii="Arial" w:hAnsi="Arial" w:eastAsia="等线" w:cs="Arial"/>
          <w:sz w:val="22"/>
        </w:rPr>
        <w:t>auto campaign test - loose match</w:t>
      </w:r>
    </w:p>
    <w:p w14:paraId="5F009CCB">
      <w:pPr>
        <w:spacing w:before="120" w:after="120" w:line="288" w:lineRule="auto"/>
        <w:ind w:left="0"/>
        <w:jc w:val="left"/>
      </w:pPr>
      <w:r>
        <w:rPr>
          <w:rFonts w:ascii="Arial" w:hAnsi="Arial" w:eastAsia="等线" w:cs="Arial"/>
          <w:sz w:val="22"/>
        </w:rPr>
        <w:t>auto campaign test -substitute</w:t>
      </w:r>
    </w:p>
    <w:p w14:paraId="27A6A930">
      <w:pPr>
        <w:spacing w:before="120" w:after="120" w:line="288" w:lineRule="auto"/>
        <w:ind w:left="0"/>
        <w:jc w:val="left"/>
      </w:pPr>
      <w:r>
        <w:rPr>
          <w:rFonts w:ascii="Arial" w:hAnsi="Arial" w:eastAsia="等线" w:cs="Arial"/>
          <w:sz w:val="22"/>
        </w:rPr>
        <w:t>auto campaign test-complementary</w:t>
      </w:r>
    </w:p>
    <w:p w14:paraId="3D85DE06">
      <w:pPr>
        <w:spacing w:before="120" w:after="120" w:line="288" w:lineRule="auto"/>
        <w:ind w:left="0"/>
        <w:jc w:val="left"/>
      </w:pPr>
      <w:r>
        <w:rPr>
          <w:rFonts w:ascii="Arial" w:hAnsi="Arial" w:eastAsia="等线" w:cs="Arial"/>
          <w:sz w:val="22"/>
        </w:rPr>
        <w:t xml:space="preserve"> </w:t>
      </w:r>
    </w:p>
    <w:p w14:paraId="1717BFD1">
      <w:pPr>
        <w:spacing w:before="120" w:after="120" w:line="288" w:lineRule="auto"/>
        <w:ind w:left="0"/>
        <w:jc w:val="left"/>
      </w:pPr>
      <w:r>
        <w:rPr>
          <w:rFonts w:ascii="Arial" w:hAnsi="Arial" w:eastAsia="等线" w:cs="Arial"/>
          <w:sz w:val="22"/>
        </w:rPr>
        <w:t>打法2：</w:t>
      </w:r>
    </w:p>
    <w:p w14:paraId="28E22BBB">
      <w:pPr>
        <w:spacing w:before="120" w:after="120" w:line="288" w:lineRule="auto"/>
        <w:ind w:left="0"/>
        <w:jc w:val="left"/>
      </w:pPr>
      <w:r>
        <w:rPr>
          <w:rFonts w:ascii="Arial" w:hAnsi="Arial" w:eastAsia="等线" w:cs="Arial"/>
          <w:sz w:val="22"/>
        </w:rPr>
        <w:t>多个(比如5-10个)自动广告活动设置阶梯竟价</w:t>
      </w:r>
    </w:p>
    <w:p w14:paraId="1CEA6661">
      <w:pPr>
        <w:spacing w:before="120" w:after="120" w:line="288" w:lineRule="auto"/>
        <w:ind w:left="0"/>
        <w:jc w:val="left"/>
      </w:pPr>
      <w:r>
        <w:rPr>
          <w:rFonts w:ascii="Arial" w:hAnsi="Arial" w:eastAsia="等线" w:cs="Arial"/>
          <w:sz w:val="22"/>
        </w:rPr>
        <w:t>(比如建议竟价如果是0.9刀，可以按照0,2/0.4/0.6/0.8/1.0刀开五组，或者0.1/0.2/0.3……1刀开10组)-竟价策略仅降低，每组预算够点击10下，嫌贵的话0.5刀以上的广告活动设置5刀预算，跑1周看看(如果数据对比很明显，两三天就可以考虑关掉太差的几个活动)，根据跑出来的情况追加预算(如果前期出单为目的不在意盈亏只要广告转化率(出单量/点击数):10%，本人会一点点追加预算，比如从5刀加到8刀、12刀这样，只要转化率达标就敢一直加;如果不达标就不再追加，比如点15下出1单就烧完不加)如果10个(多个)活动没一个行的，要么是类目特殊比如玩具类目或者个性化的工艺品:要么就是图文/价格/评论(无评论比顶着3星强得多)</w:t>
      </w:r>
    </w:p>
    <w:p w14:paraId="612ABE98">
      <w:pPr>
        <w:spacing w:before="120" w:after="120" w:line="288" w:lineRule="auto"/>
        <w:ind w:left="0"/>
        <w:jc w:val="left"/>
      </w:pPr>
      <w:r>
        <w:rPr>
          <w:rFonts w:ascii="Arial" w:hAnsi="Arial" w:eastAsia="等线" w:cs="Arial"/>
          <w:sz w:val="22"/>
        </w:rPr>
        <w:t xml:space="preserve"> </w:t>
      </w:r>
    </w:p>
    <w:p w14:paraId="279ACC99">
      <w:pPr>
        <w:spacing w:before="120" w:after="120" w:line="288" w:lineRule="auto"/>
        <w:ind w:left="0"/>
        <w:jc w:val="left"/>
      </w:pPr>
      <w:r>
        <w:rPr>
          <w:rFonts w:ascii="Arial" w:hAnsi="Arial" w:eastAsia="等线" w:cs="Arial"/>
          <w:sz w:val="22"/>
        </w:rPr>
        <w:t xml:space="preserve"> </w:t>
      </w:r>
    </w:p>
    <w:p w14:paraId="3C5B8BE8">
      <w:pPr>
        <w:spacing w:before="120" w:after="120" w:line="288" w:lineRule="auto"/>
        <w:ind w:left="0"/>
        <w:jc w:val="left"/>
        <w:rPr>
          <w:highlight w:val="yellow"/>
        </w:rPr>
      </w:pPr>
      <w:bookmarkStart w:id="18" w:name="_GoBack"/>
      <w:r>
        <w:rPr>
          <w:rFonts w:ascii="Arial" w:hAnsi="Arial" w:eastAsia="等线" w:cs="Arial"/>
          <w:b/>
          <w:sz w:val="22"/>
          <w:highlight w:val="yellow"/>
        </w:rPr>
        <w:t>海王广告打法</w:t>
      </w:r>
    </w:p>
    <w:bookmarkEnd w:id="18"/>
    <w:p w14:paraId="387A4260">
      <w:pPr>
        <w:spacing w:before="120" w:after="120" w:line="288" w:lineRule="auto"/>
        <w:ind w:left="0"/>
        <w:jc w:val="left"/>
      </w:pPr>
      <w:r>
        <w:rPr>
          <w:rFonts w:ascii="Arial" w:hAnsi="Arial" w:eastAsia="等线" w:cs="Arial"/>
          <w:sz w:val="22"/>
        </w:rPr>
        <w:t>“海王打法”是指你有足够多的SKU去触达足够多的流量，且所消耗的流量成本较低。其中，“类目打法”是“海王打法”中最常见的打法，</w:t>
      </w:r>
    </w:p>
    <w:p w14:paraId="3FD04777">
      <w:pPr>
        <w:spacing w:before="120" w:after="120" w:line="288" w:lineRule="auto"/>
        <w:ind w:left="0"/>
        <w:jc w:val="left"/>
      </w:pPr>
      <w:r>
        <w:rPr>
          <w:rFonts w:ascii="Arial" w:hAnsi="Arial" w:eastAsia="等线" w:cs="Arial"/>
          <w:sz w:val="22"/>
        </w:rPr>
        <w:t>例如:服饰鞋包卖家产品变体较多，可以选择其中一个变体比如卖polo衫，就可以通过用自己的粉色Polo衫低预算(如0.05美金)触达相关的多个类目(如50个)，找出能为其引流的类目，具体的实战操作如下:</w:t>
      </w:r>
    </w:p>
    <w:p w14:paraId="30865A70">
      <w:pPr>
        <w:spacing w:before="120" w:after="120" w:line="288" w:lineRule="auto"/>
        <w:ind w:left="0"/>
        <w:jc w:val="left"/>
      </w:pPr>
      <w:r>
        <w:rPr>
          <w:rFonts w:ascii="Arial" w:hAnsi="Arial" w:eastAsia="等线" w:cs="Arial"/>
          <w:sz w:val="22"/>
        </w:rPr>
        <w:t>1.投放的SKU或关键词要足够多</w:t>
      </w:r>
    </w:p>
    <w:p w14:paraId="3F59F423">
      <w:pPr>
        <w:spacing w:before="120" w:after="120" w:line="288" w:lineRule="auto"/>
        <w:ind w:left="0"/>
        <w:jc w:val="left"/>
      </w:pPr>
      <w:r>
        <w:rPr>
          <w:rFonts w:ascii="Arial" w:hAnsi="Arial" w:eastAsia="等线" w:cs="Arial"/>
          <w:sz w:val="22"/>
        </w:rPr>
        <w:t>一般来说SKU是一个类型，例如我要投放连衣裙，那我会先选择多个连衣裙SKU(如100个)或多个连衣裙关键词。</w:t>
      </w:r>
    </w:p>
    <w:p w14:paraId="0414250C">
      <w:pPr>
        <w:spacing w:before="120" w:after="120" w:line="288" w:lineRule="auto"/>
        <w:ind w:left="0"/>
        <w:jc w:val="left"/>
      </w:pPr>
      <w:r>
        <w:rPr>
          <w:rFonts w:ascii="Arial" w:hAnsi="Arial" w:eastAsia="等线" w:cs="Arial"/>
          <w:sz w:val="22"/>
        </w:rPr>
        <w:t>2.设置的竟价要“合适的低价”</w:t>
      </w:r>
    </w:p>
    <w:p w14:paraId="65C92CEA">
      <w:pPr>
        <w:spacing w:before="120" w:after="120" w:line="288" w:lineRule="auto"/>
        <w:ind w:left="0"/>
        <w:jc w:val="left"/>
      </w:pPr>
      <w:r>
        <w:rPr>
          <w:rFonts w:ascii="Arial" w:hAnsi="Arial" w:eastAsia="等线" w:cs="Arial"/>
          <w:sz w:val="22"/>
        </w:rPr>
        <w:t>竟价设置时要参考建议竟价，如建议竟价为2美金，一般我会尝试超低竞价(如:设置竟价为0.2美金或0.3美金)</w:t>
      </w:r>
    </w:p>
    <w:p w14:paraId="6AA2AD9F">
      <w:pPr>
        <w:spacing w:before="120" w:after="120" w:line="288" w:lineRule="auto"/>
        <w:ind w:left="0"/>
        <w:jc w:val="left"/>
      </w:pPr>
      <w:r>
        <w:rPr>
          <w:rFonts w:ascii="Arial" w:hAnsi="Arial" w:eastAsia="等线" w:cs="Arial"/>
          <w:sz w:val="22"/>
        </w:rPr>
        <w:t>但需要避免出现设置的竟价远低于建议竟价(如0.05美金)，导致广告无效的情况</w:t>
      </w:r>
    </w:p>
    <w:p w14:paraId="4691E162">
      <w:pPr>
        <w:spacing w:before="120" w:after="120" w:line="288" w:lineRule="auto"/>
        <w:ind w:left="0"/>
        <w:jc w:val="left"/>
      </w:pPr>
      <w:r>
        <w:rPr>
          <w:rFonts w:ascii="Arial" w:hAnsi="Arial" w:eastAsia="等线" w:cs="Arial"/>
          <w:sz w:val="22"/>
        </w:rPr>
        <w:t>3.投放的预算可“高一些”</w:t>
      </w:r>
    </w:p>
    <w:p w14:paraId="6CF0B1C4">
      <w:pPr>
        <w:spacing w:before="120" w:after="120" w:line="288" w:lineRule="auto"/>
        <w:ind w:left="0"/>
        <w:jc w:val="left"/>
      </w:pPr>
      <w:r>
        <w:rPr>
          <w:rFonts w:ascii="Arial" w:hAnsi="Arial" w:eastAsia="等线" w:cs="Arial"/>
          <w:sz w:val="22"/>
        </w:rPr>
        <w:t>预算的投放可根据自身实际情况设置。但流量较大时，建议预算设置可稍高一些(如10000美金)，卖家不用担心会出现预算浪费或预算开销过高的情况。(因为咱们采用的是超低竟价的关系，一股一天只会花出去几美金，多的可能就是几十美金而已)</w:t>
      </w:r>
    </w:p>
    <w:p w14:paraId="3A4C01F5">
      <w:pPr>
        <w:spacing w:before="120" w:after="120" w:line="288" w:lineRule="auto"/>
        <w:ind w:left="0"/>
        <w:jc w:val="left"/>
      </w:pPr>
      <w:r>
        <w:rPr>
          <w:rFonts w:ascii="Arial" w:hAnsi="Arial" w:eastAsia="等线" w:cs="Arial"/>
          <w:sz w:val="22"/>
        </w:rPr>
        <w:t>4.适用范围</w:t>
      </w:r>
    </w:p>
    <w:p w14:paraId="3723FDF2">
      <w:pPr>
        <w:spacing w:before="120" w:after="120" w:line="288" w:lineRule="auto"/>
        <w:ind w:left="0"/>
        <w:jc w:val="left"/>
      </w:pPr>
      <w:r>
        <w:rPr>
          <w:rFonts w:ascii="Arial" w:hAnsi="Arial" w:eastAsia="等线" w:cs="Arial"/>
          <w:sz w:val="22"/>
        </w:rPr>
        <w:t>"海王打法”比较适合特殊场景下的商品(如室内运动场景)或配件类商品(如钓鱼的配件等)或需求类的商品(如美容类商品)</w:t>
      </w:r>
    </w:p>
    <w:p w14:paraId="513639F2">
      <w:pPr>
        <w:spacing w:before="120" w:after="120" w:line="288" w:lineRule="auto"/>
        <w:ind w:left="0"/>
        <w:jc w:val="left"/>
      </w:pPr>
      <w:r>
        <w:rPr>
          <w:rFonts w:ascii="Arial" w:hAnsi="Arial" w:eastAsia="等线" w:cs="Arial"/>
          <w:sz w:val="22"/>
        </w:rPr>
        <w:t>5.类目选择要“慎重”</w:t>
      </w:r>
    </w:p>
    <w:p w14:paraId="017B2F00">
      <w:pPr>
        <w:spacing w:before="120" w:after="120" w:line="288" w:lineRule="auto"/>
        <w:ind w:left="0"/>
        <w:jc w:val="left"/>
      </w:pPr>
      <w:r>
        <w:rPr>
          <w:rFonts w:ascii="Arial" w:hAnsi="Arial" w:eastAsia="等线" w:cs="Arial"/>
          <w:sz w:val="22"/>
        </w:rPr>
        <w:t>例如，针对“dog bed”这一款商品，使用“海王打法”时你可以选择“狗毯”等关联性较高的宠物狗家具。一股来说，建议选择类目时，尽量选择与你的ASIN有共同二级类目的高关联度类目</w:t>
      </w:r>
    </w:p>
    <w:p w14:paraId="1B8E5A60">
      <w:pPr>
        <w:spacing w:before="120" w:after="120" w:line="288" w:lineRule="auto"/>
        <w:ind w:left="0"/>
        <w:jc w:val="left"/>
      </w:pPr>
    </w:p>
    <w:p w14:paraId="2C72DE9D">
      <w:pPr>
        <w:spacing w:before="120" w:after="120" w:line="288" w:lineRule="auto"/>
        <w:ind w:left="0"/>
        <w:jc w:val="left"/>
      </w:pPr>
      <w:r>
        <w:rPr>
          <w:rFonts w:ascii="Arial" w:hAnsi="Arial" w:eastAsia="等线" w:cs="Arial"/>
          <w:sz w:val="22"/>
        </w:rPr>
        <w:t>海王打法问题：</w:t>
      </w:r>
    </w:p>
    <w:p w14:paraId="73919F19">
      <w:pPr>
        <w:spacing w:before="120" w:after="120" w:line="288" w:lineRule="auto"/>
        <w:ind w:left="0"/>
        <w:jc w:val="left"/>
      </w:pPr>
    </w:p>
    <w:p w14:paraId="2FD71AD9">
      <w:pPr>
        <w:spacing w:before="120" w:after="120" w:line="288" w:lineRule="auto"/>
        <w:ind w:left="0"/>
        <w:jc w:val="left"/>
      </w:pPr>
      <w:r>
        <w:rPr>
          <w:rFonts w:ascii="Arial" w:hAnsi="Arial" w:eastAsia="等线" w:cs="Arial"/>
          <w:sz w:val="22"/>
        </w:rPr>
        <w:t>"海王打法”竟价比较高，但是曝光比较低，应该怎么办?</w:t>
      </w:r>
    </w:p>
    <w:p w14:paraId="48E86B34">
      <w:pPr>
        <w:spacing w:before="120" w:after="120" w:line="288" w:lineRule="auto"/>
        <w:ind w:left="0"/>
        <w:jc w:val="left"/>
      </w:pPr>
      <w:r>
        <w:rPr>
          <w:rFonts w:ascii="Arial" w:hAnsi="Arial" w:eastAsia="等线" w:cs="Arial"/>
          <w:sz w:val="22"/>
        </w:rPr>
        <w:t>答:如果出现这种情况，建议先考虑是不是类目关联问题，如果你的产品关联性过低或者亚马逊认为类目与你的产品无关，不会给你曝光:你可以提高自己商品和计划投放类目的关联度。</w:t>
      </w:r>
    </w:p>
    <w:p w14:paraId="54CDA548">
      <w:pPr>
        <w:spacing w:before="120" w:after="120" w:line="288" w:lineRule="auto"/>
        <w:ind w:left="0"/>
        <w:jc w:val="left"/>
      </w:pPr>
      <w:r>
        <w:rPr>
          <w:rFonts w:ascii="Arial" w:hAnsi="Arial" w:eastAsia="等线" w:cs="Arial"/>
          <w:sz w:val="22"/>
        </w:rPr>
        <w:t>举个例子:例如你的商品是呼啦圈，你想要触达仰卧起坐器类目，你可以将仰卧起坐器类目中的主要ASIN与呼啦圈放在同一个页面上并放到站外进行推广，当产生点击和转化时，就能“人为的制造”你的呼啦圈产品和你想触达的仰卧起坐器类目之间的关联。</w:t>
      </w:r>
    </w:p>
    <w:p w14:paraId="30964AFB">
      <w:pPr>
        <w:spacing w:before="120" w:after="120" w:line="288" w:lineRule="auto"/>
        <w:ind w:left="0"/>
        <w:jc w:val="left"/>
      </w:pPr>
      <w:r>
        <w:rPr>
          <w:rFonts w:ascii="Arial" w:hAnsi="Arial" w:eastAsia="等线" w:cs="Arial"/>
          <w:sz w:val="22"/>
        </w:rPr>
        <w:t xml:space="preserve"> </w:t>
      </w:r>
    </w:p>
    <w:p w14:paraId="70AE75BA">
      <w:pPr>
        <w:spacing w:before="120" w:after="120" w:line="288" w:lineRule="auto"/>
        <w:ind w:left="0"/>
        <w:jc w:val="left"/>
      </w:pPr>
      <w:r>
        <w:rPr>
          <w:rFonts w:ascii="Arial" w:hAnsi="Arial" w:eastAsia="等线" w:cs="Arial"/>
          <w:sz w:val="22"/>
        </w:rPr>
        <w:t>“海王打法”会影响我的产品相关性吗?</w:t>
      </w:r>
    </w:p>
    <w:p w14:paraId="038D8731">
      <w:pPr>
        <w:spacing w:before="120" w:after="120" w:line="288" w:lineRule="auto"/>
        <w:ind w:left="0"/>
        <w:jc w:val="left"/>
      </w:pPr>
      <w:r>
        <w:rPr>
          <w:rFonts w:ascii="Arial" w:hAnsi="Arial" w:eastAsia="等线" w:cs="Arial"/>
          <w:sz w:val="22"/>
        </w:rPr>
        <w:t>答:不会的。一股在使用“海王打法”时，我们会结合进行精细化运营，而精细化运营会带来某个关键词点击和转化的提升，从而让你的广告相关性更高。而“海王打法”中，每个关键词所获得的点击数量有限(如1-2次)，因此“海王打法”主要是为</w:t>
      </w:r>
    </w:p>
    <w:p w14:paraId="27E15E8D">
      <w:pPr>
        <w:spacing w:before="120" w:after="120" w:line="288" w:lineRule="auto"/>
        <w:ind w:left="0"/>
        <w:jc w:val="left"/>
      </w:pPr>
      <w:r>
        <w:rPr>
          <w:rFonts w:ascii="Arial" w:hAnsi="Arial" w:eastAsia="等线" w:cs="Arial"/>
          <w:sz w:val="22"/>
        </w:rPr>
        <w:t>了引流</w:t>
      </w:r>
    </w:p>
    <w:p w14:paraId="0FA888D1">
      <w:pPr>
        <w:spacing w:before="120" w:after="120" w:line="288" w:lineRule="auto"/>
        <w:ind w:left="0"/>
        <w:jc w:val="left"/>
      </w:pPr>
      <w:r>
        <w:rPr>
          <w:rFonts w:ascii="Arial" w:hAnsi="Arial" w:eastAsia="等线" w:cs="Arial"/>
          <w:sz w:val="22"/>
        </w:rPr>
        <w:t>标签打法</w:t>
      </w:r>
    </w:p>
    <w:p w14:paraId="0FD57080">
      <w:pPr>
        <w:spacing w:before="120" w:after="120" w:line="288" w:lineRule="auto"/>
        <w:ind w:left="0"/>
        <w:jc w:val="left"/>
      </w:pPr>
      <w:r>
        <w:rPr>
          <w:rFonts w:ascii="Arial" w:hAnsi="Arial" w:eastAsia="等线" w:cs="Arial"/>
          <w:sz w:val="22"/>
        </w:rPr>
        <w:t>定义:标签是亚马逊系统根据对你关键词、所在类目及商品分类的“认知”，为我们的商品所贴的“标签”。“标签”越准确，代表了亚马逊对我们的商品越“了解”。标签有以下三种:</w:t>
      </w:r>
    </w:p>
    <w:p w14:paraId="2CBD97E0">
      <w:pPr>
        <w:spacing w:before="120" w:after="120" w:line="288" w:lineRule="auto"/>
        <w:ind w:left="0"/>
        <w:jc w:val="left"/>
      </w:pPr>
      <w:r>
        <w:rPr>
          <w:rFonts w:ascii="Arial" w:hAnsi="Arial" w:eastAsia="等线" w:cs="Arial"/>
          <w:sz w:val="22"/>
        </w:rPr>
        <w:t>关键词标签:后台选择关键词定位时出现的系统推荐关键词列表决定了你的关键词流量</w:t>
      </w:r>
    </w:p>
    <w:p w14:paraId="5CC083A3">
      <w:pPr>
        <w:spacing w:before="120" w:after="120" w:line="288" w:lineRule="auto"/>
        <w:ind w:left="0"/>
        <w:jc w:val="left"/>
      </w:pPr>
      <w:r>
        <w:rPr>
          <w:rFonts w:ascii="Arial" w:hAnsi="Arial" w:eastAsia="等线" w:cs="Arial"/>
          <w:sz w:val="22"/>
        </w:rPr>
        <w:t>关键词标签的实战策略</w:t>
      </w:r>
    </w:p>
    <w:p w14:paraId="7D5A9137">
      <w:pPr>
        <w:spacing w:before="120" w:after="120" w:line="288" w:lineRule="auto"/>
        <w:ind w:left="0"/>
        <w:jc w:val="left"/>
      </w:pPr>
      <w:r>
        <w:rPr>
          <w:rFonts w:ascii="Arial" w:hAnsi="Arial" w:eastAsia="等线" w:cs="Arial"/>
          <w:sz w:val="22"/>
        </w:rPr>
        <w:t>实战策略1:当关键词标签与产品本身相关度较低时.……</w:t>
      </w:r>
    </w:p>
    <w:p w14:paraId="0C78F06D">
      <w:pPr>
        <w:spacing w:before="120" w:after="120" w:line="288" w:lineRule="auto"/>
        <w:ind w:left="0"/>
        <w:jc w:val="left"/>
      </w:pPr>
      <w:r>
        <w:rPr>
          <w:rFonts w:ascii="Arial" w:hAnsi="Arial" w:eastAsia="等线" w:cs="Arial"/>
          <w:sz w:val="22"/>
        </w:rPr>
        <w:t>在商品推广中，当卖家将投放的方式调整成关键词投放，那么系统推荐里可以看到如图:广告投放的产品是止鼾带，产品排名较前的关键词标签health beauty等与antisnoring chin strap相关度不大，导致流量过多损耗在无关的关键词上</w:t>
      </w:r>
    </w:p>
    <w:p w14:paraId="0616D383">
      <w:pPr>
        <w:spacing w:before="120" w:after="120" w:line="288" w:lineRule="auto"/>
        <w:ind w:left="0"/>
        <w:jc w:val="left"/>
      </w:pPr>
      <w:r>
        <w:rPr>
          <w:rFonts w:ascii="Arial" w:hAnsi="Arial" w:eastAsia="等线" w:cs="Arial"/>
          <w:sz w:val="22"/>
        </w:rPr>
        <w:t>建议先开启手动广告，确定并纠正标签后，再投放自动广告。</w:t>
      </w:r>
    </w:p>
    <w:p w14:paraId="0807D53B">
      <w:pPr>
        <w:spacing w:before="120" w:after="120" w:line="288" w:lineRule="auto"/>
        <w:ind w:left="0"/>
        <w:jc w:val="left"/>
      </w:pPr>
      <w:r>
        <w:rPr>
          <w:rFonts w:ascii="Arial" w:hAnsi="Arial" w:eastAsia="等线" w:cs="Arial"/>
          <w:sz w:val="22"/>
        </w:rPr>
        <w:t>实战策略2:关键词标签比较宽泛时…</w:t>
      </w:r>
    </w:p>
    <w:p w14:paraId="56E35558">
      <w:pPr>
        <w:spacing w:before="120" w:after="120" w:line="288" w:lineRule="auto"/>
        <w:ind w:left="0"/>
        <w:jc w:val="left"/>
      </w:pPr>
      <w:r>
        <w:rPr>
          <w:rFonts w:ascii="Arial" w:hAnsi="Arial" w:eastAsia="等线" w:cs="Arial"/>
          <w:sz w:val="22"/>
        </w:rPr>
        <w:t>如下图案例，我们心目中这件T-Shirt的关键词应该是蓝色成人男士棉质T-Shirt，但后台靠前的关键词标签却是T-Shirt/蓝色/棉质等宽泛的关键词。此时，开启自动广告后流量会集聚在“T-Shint”上，有可能会出现女士T-Shirt或儿童T-Shirt等无关产品。</w:t>
      </w:r>
    </w:p>
    <w:p w14:paraId="184971E4">
      <w:pPr>
        <w:spacing w:before="120" w:after="120" w:line="288" w:lineRule="auto"/>
        <w:ind w:left="0"/>
        <w:jc w:val="left"/>
      </w:pPr>
      <w:r>
        <w:rPr>
          <w:rFonts w:ascii="Arial" w:hAnsi="Arial" w:eastAsia="等线" w:cs="Arial"/>
          <w:sz w:val="22"/>
        </w:rPr>
        <w:t>不建议立马开自动广告，需要先确定主推词，同时排除是否标题的最左侧出现了影响后台判断的大词.</w:t>
      </w:r>
    </w:p>
    <w:p w14:paraId="2BBED8EA">
      <w:pPr>
        <w:spacing w:before="120" w:after="120" w:line="288" w:lineRule="auto"/>
        <w:ind w:left="0"/>
        <w:jc w:val="left"/>
      </w:pPr>
      <w:r>
        <w:rPr>
          <w:rFonts w:ascii="Arial" w:hAnsi="Arial" w:eastAsia="等线" w:cs="Arial"/>
          <w:sz w:val="22"/>
        </w:rPr>
        <w:t>实战策略3:关键词标签已经比较精准时……</w:t>
      </w:r>
    </w:p>
    <w:p w14:paraId="057D0E71">
      <w:pPr>
        <w:spacing w:before="120" w:after="120" w:line="288" w:lineRule="auto"/>
        <w:ind w:left="0"/>
        <w:jc w:val="left"/>
      </w:pPr>
      <w:r>
        <w:rPr>
          <w:rFonts w:ascii="Arial" w:hAnsi="Arial" w:eastAsia="等线" w:cs="Arial"/>
          <w:sz w:val="22"/>
        </w:rPr>
        <w:t>如下图比基尼案例，我们的系统后台推荐的是高腰比基尼、黄色比基尼、高腰的swimsuit，关键词标签与产品的匹配度较高，开启自动广告效率会更高</w:t>
      </w:r>
    </w:p>
    <w:p w14:paraId="402D3DB2">
      <w:pPr>
        <w:spacing w:before="120" w:after="120" w:line="288" w:lineRule="auto"/>
        <w:ind w:left="0"/>
        <w:jc w:val="left"/>
      </w:pPr>
      <w:r>
        <w:rPr>
          <w:rFonts w:ascii="Arial" w:hAnsi="Arial" w:eastAsia="等线" w:cs="Arial"/>
          <w:sz w:val="22"/>
        </w:rPr>
        <w:t xml:space="preserve"> </w:t>
      </w:r>
    </w:p>
    <w:p w14:paraId="7D04F271">
      <w:pPr>
        <w:spacing w:before="120" w:after="120" w:line="288" w:lineRule="auto"/>
        <w:ind w:left="0"/>
        <w:jc w:val="left"/>
      </w:pPr>
      <w:r>
        <w:rPr>
          <w:rFonts w:ascii="Arial" w:hAnsi="Arial" w:eastAsia="等线" w:cs="Arial"/>
          <w:sz w:val="22"/>
        </w:rPr>
        <w:t>类目标签:后台选择商品投放时出现的分类列表决定了你的类目流量</w:t>
      </w:r>
    </w:p>
    <w:p w14:paraId="4DBA8D88">
      <w:pPr>
        <w:spacing w:before="120" w:after="120" w:line="288" w:lineRule="auto"/>
        <w:ind w:left="0"/>
        <w:jc w:val="left"/>
      </w:pPr>
      <w:r>
        <w:rPr>
          <w:rFonts w:ascii="Arial" w:hAnsi="Arial" w:eastAsia="等线" w:cs="Arial"/>
          <w:sz w:val="22"/>
        </w:rPr>
        <w:t>类目标签的实战策略</w:t>
      </w:r>
    </w:p>
    <w:p w14:paraId="08878E53">
      <w:pPr>
        <w:spacing w:before="120" w:after="120" w:line="288" w:lineRule="auto"/>
        <w:ind w:left="0"/>
        <w:jc w:val="left"/>
      </w:pPr>
      <w:r>
        <w:rPr>
          <w:rFonts w:ascii="Arial" w:hAnsi="Arial" w:eastAsia="等线" w:cs="Arial"/>
          <w:sz w:val="22"/>
        </w:rPr>
        <w:t>举一个瑜伽裤的案例，如下图(商品推广中的手动投放页面)，当我们在后台输入yogapants的时候，后台的搜索框出现了20个类目推荐。那我们如何判断，哪个类目能为我带来更多的流量呢?</w:t>
      </w:r>
    </w:p>
    <w:p w14:paraId="1C5CF4AF">
      <w:pPr>
        <w:spacing w:before="120" w:after="120" w:line="288" w:lineRule="auto"/>
        <w:ind w:left="0"/>
        <w:jc w:val="left"/>
      </w:pPr>
      <w:r>
        <w:rPr>
          <w:rFonts w:ascii="Arial" w:hAnsi="Arial" w:eastAsia="等线" w:cs="Arial"/>
          <w:sz w:val="22"/>
        </w:rPr>
        <w:t>此时，我们可以点击每个类目旁边蓝色字的细化按钮。例如，与放在Men'sYogaPants类目相比，放在Women'sYoga Pants类目下，我的瑜伽裤能定位覆盖到的商品更多，说明Women'sYoga Pants类目能帮助我带来更多流量。</w:t>
      </w:r>
    </w:p>
    <w:p w14:paraId="28C1C8D8">
      <w:pPr>
        <w:spacing w:before="120" w:after="120" w:line="288" w:lineRule="auto"/>
        <w:ind w:left="0"/>
        <w:jc w:val="left"/>
      </w:pPr>
      <w:r>
        <w:rPr>
          <w:rFonts w:ascii="Arial" w:hAnsi="Arial" w:eastAsia="等线" w:cs="Arial"/>
          <w:sz w:val="22"/>
        </w:rPr>
        <w:t>结合以上案例，运用类目标签有以下建议:</w:t>
      </w:r>
    </w:p>
    <w:p w14:paraId="66824ABD">
      <w:pPr>
        <w:spacing w:before="120" w:after="120" w:line="288" w:lineRule="auto"/>
        <w:ind w:left="0"/>
        <w:jc w:val="left"/>
      </w:pPr>
      <w:r>
        <w:rPr>
          <w:rFonts w:ascii="Arial" w:hAnsi="Arial" w:eastAsia="等线" w:cs="Arial"/>
          <w:sz w:val="22"/>
        </w:rPr>
        <w:t>1类目选择原则:相关性第一</w:t>
      </w:r>
    </w:p>
    <w:p w14:paraId="6B3A0EF1">
      <w:pPr>
        <w:spacing w:before="120" w:after="120" w:line="288" w:lineRule="auto"/>
        <w:ind w:left="0"/>
        <w:jc w:val="left"/>
      </w:pPr>
      <w:r>
        <w:rPr>
          <w:rFonts w:ascii="Arial" w:hAnsi="Arial" w:eastAsia="等线" w:cs="Arial"/>
          <w:sz w:val="22"/>
        </w:rPr>
        <w:t>2优质类目筛选:优先选择关联类目、搭配类目</w:t>
      </w:r>
    </w:p>
    <w:p w14:paraId="6E70899F">
      <w:pPr>
        <w:spacing w:before="120" w:after="120" w:line="288" w:lineRule="auto"/>
        <w:ind w:left="0"/>
        <w:jc w:val="left"/>
      </w:pPr>
      <w:r>
        <w:rPr>
          <w:rFonts w:ascii="Arial" w:hAnsi="Arial" w:eastAsia="等线" w:cs="Arial"/>
          <w:sz w:val="22"/>
        </w:rPr>
        <w:t>3用好【细化】按钮:帮助判断商品在该类目下的流量价值</w:t>
      </w:r>
    </w:p>
    <w:p w14:paraId="74C410E6">
      <w:pPr>
        <w:spacing w:before="120" w:after="120" w:line="288" w:lineRule="auto"/>
        <w:ind w:left="0"/>
        <w:jc w:val="left"/>
      </w:pPr>
      <w:r>
        <w:rPr>
          <w:rFonts w:ascii="Arial" w:hAnsi="Arial" w:eastAsia="等线" w:cs="Arial"/>
          <w:sz w:val="22"/>
        </w:rPr>
        <w:t>4考虑每个类目下的成本问题</w:t>
      </w:r>
    </w:p>
    <w:p w14:paraId="19B8C899">
      <w:pPr>
        <w:spacing w:before="120" w:after="120" w:line="288" w:lineRule="auto"/>
        <w:ind w:left="0"/>
        <w:jc w:val="left"/>
      </w:pPr>
      <w:r>
        <w:rPr>
          <w:rFonts w:ascii="Arial" w:hAnsi="Arial" w:eastAsia="等线" w:cs="Arial"/>
          <w:sz w:val="22"/>
        </w:rPr>
        <w:t xml:space="preserve"> </w:t>
      </w:r>
    </w:p>
    <w:p w14:paraId="3A8715B3">
      <w:pPr>
        <w:spacing w:before="120" w:after="120" w:line="288" w:lineRule="auto"/>
        <w:ind w:left="0"/>
        <w:jc w:val="left"/>
      </w:pPr>
      <w:r>
        <w:rPr>
          <w:rFonts w:ascii="Arial" w:hAnsi="Arial" w:eastAsia="等线" w:cs="Arial"/>
          <w:sz w:val="22"/>
        </w:rPr>
        <w:t>ASIN标签:后台选择商品投放时出现的各个商品列表决定了你在ASIN投放时的流量是</w:t>
      </w:r>
    </w:p>
    <w:p w14:paraId="6F930DC8">
      <w:pPr>
        <w:spacing w:before="120" w:after="120" w:line="288" w:lineRule="auto"/>
        <w:ind w:left="0"/>
        <w:jc w:val="left"/>
      </w:pPr>
      <w:r>
        <w:rPr>
          <w:rFonts w:ascii="Arial" w:hAnsi="Arial" w:eastAsia="等线" w:cs="Arial"/>
          <w:sz w:val="22"/>
        </w:rPr>
        <w:t>否精准</w:t>
      </w:r>
    </w:p>
    <w:p w14:paraId="0342A820">
      <w:pPr>
        <w:spacing w:before="120" w:after="120" w:line="288" w:lineRule="auto"/>
        <w:ind w:left="0"/>
        <w:jc w:val="left"/>
      </w:pPr>
      <w:r>
        <w:rPr>
          <w:rFonts w:ascii="Arial" w:hAnsi="Arial" w:eastAsia="等线" w:cs="Arial"/>
          <w:sz w:val="22"/>
        </w:rPr>
        <w:t>ASIN标签与关键词标签和类目标签相比，更具体。举个例子:</w:t>
      </w:r>
    </w:p>
    <w:p w14:paraId="7C13AEA8">
      <w:pPr>
        <w:spacing w:before="120" w:after="120" w:line="288" w:lineRule="auto"/>
        <w:ind w:left="0"/>
        <w:jc w:val="left"/>
      </w:pPr>
      <w:r>
        <w:rPr>
          <w:rFonts w:ascii="Arial" w:hAnsi="Arial" w:eastAsia="等线" w:cs="Arial"/>
          <w:sz w:val="22"/>
        </w:rPr>
        <w:t>他是一个帅气的男生，他叫林XX</w:t>
      </w:r>
    </w:p>
    <w:p w14:paraId="39C82FF7">
      <w:pPr>
        <w:spacing w:before="120" w:after="120" w:line="288" w:lineRule="auto"/>
        <w:ind w:left="0"/>
        <w:jc w:val="left"/>
      </w:pPr>
      <w:r>
        <w:rPr>
          <w:rFonts w:ascii="Arial" w:hAnsi="Arial" w:eastAsia="等线" w:cs="Arial"/>
          <w:sz w:val="22"/>
        </w:rPr>
        <w:t>帅气 是关键词标签男生 是类目标签林xx 是ASIN标签</w:t>
      </w:r>
    </w:p>
    <w:p w14:paraId="60CD9E26">
      <w:pPr>
        <w:spacing w:before="120" w:after="120" w:line="288" w:lineRule="auto"/>
        <w:ind w:left="0"/>
        <w:jc w:val="left"/>
      </w:pPr>
      <w:r>
        <w:rPr>
          <w:rFonts w:ascii="Arial" w:hAnsi="Arial" w:eastAsia="等线" w:cs="Arial"/>
          <w:sz w:val="22"/>
        </w:rPr>
        <w:t xml:space="preserve"> </w:t>
      </w:r>
    </w:p>
    <w:p w14:paraId="2298E8D9">
      <w:pPr>
        <w:spacing w:before="120" w:after="120" w:line="288" w:lineRule="auto"/>
        <w:ind w:left="0"/>
        <w:jc w:val="left"/>
      </w:pPr>
      <w:r>
        <w:rPr>
          <w:rFonts w:ascii="Arial" w:hAnsi="Arial" w:eastAsia="等线" w:cs="Arial"/>
          <w:sz w:val="22"/>
        </w:rPr>
        <w:t>与关键词标签一样，ASIN标签也会出现以下情况:</w:t>
      </w:r>
    </w:p>
    <w:p w14:paraId="0CBA6ECE">
      <w:pPr>
        <w:spacing w:before="120" w:after="120" w:line="288" w:lineRule="auto"/>
        <w:ind w:left="0"/>
        <w:jc w:val="left"/>
      </w:pPr>
      <w:r>
        <w:rPr>
          <w:rFonts w:ascii="Arial" w:hAnsi="Arial" w:eastAsia="等线" w:cs="Arial"/>
          <w:sz w:val="22"/>
        </w:rPr>
        <w:t>1ASIN标签偏差较大:说明后台对于你的ASIN“认知”是有差的，此时同样需要通过手动广告，进行标签纠正后，再投放自动广告。</w:t>
      </w:r>
    </w:p>
    <w:p w14:paraId="12BE9778">
      <w:pPr>
        <w:spacing w:before="120" w:after="120" w:line="288" w:lineRule="auto"/>
        <w:ind w:left="0"/>
        <w:jc w:val="left"/>
      </w:pPr>
      <w:r>
        <w:rPr>
          <w:rFonts w:ascii="Arial" w:hAnsi="Arial" w:eastAsia="等线" w:cs="Arial"/>
          <w:sz w:val="22"/>
        </w:rPr>
        <w:t>2ASIN标签比较准确:同时后台有较多的ASIN推荐，说明在ASIN标签是可以为你的ASIN带来比较多的流量。</w:t>
      </w:r>
    </w:p>
    <w:p w14:paraId="06166BCF">
      <w:pPr>
        <w:spacing w:before="120" w:after="120" w:line="288" w:lineRule="auto"/>
        <w:ind w:left="0"/>
        <w:jc w:val="left"/>
      </w:pPr>
    </w:p>
    <w:p w14:paraId="1128CEBA">
      <w:pPr>
        <w:spacing w:before="120" w:after="120" w:line="288" w:lineRule="auto"/>
        <w:ind w:left="0"/>
        <w:jc w:val="left"/>
      </w:pPr>
    </w:p>
    <w:p w14:paraId="12C22693">
      <w:pPr>
        <w:spacing w:before="120" w:after="120" w:line="288" w:lineRule="auto"/>
        <w:ind w:left="0"/>
        <w:jc w:val="left"/>
      </w:pPr>
    </w:p>
    <w:p w14:paraId="451F3590">
      <w:pPr>
        <w:spacing w:before="120" w:after="120" w:line="288" w:lineRule="auto"/>
        <w:ind w:left="0"/>
        <w:jc w:val="left"/>
      </w:pPr>
    </w:p>
    <w:p w14:paraId="6D0A1DD5">
      <w:pPr>
        <w:spacing w:before="120" w:after="120" w:line="288" w:lineRule="auto"/>
        <w:ind w:left="0"/>
        <w:jc w:val="left"/>
      </w:pPr>
    </w:p>
    <w:p w14:paraId="310C2F32">
      <w:pPr>
        <w:spacing w:before="120" w:after="120" w:line="288" w:lineRule="auto"/>
        <w:ind w:left="0"/>
        <w:jc w:val="left"/>
      </w:pPr>
    </w:p>
    <w:p w14:paraId="3F12BFDC">
      <w:pPr>
        <w:spacing w:before="120" w:after="120" w:line="288" w:lineRule="auto"/>
        <w:ind w:left="0"/>
        <w:jc w:val="left"/>
      </w:pPr>
    </w:p>
    <w:p w14:paraId="4BE8357C">
      <w:pPr>
        <w:spacing w:before="120" w:after="120" w:line="288" w:lineRule="auto"/>
        <w:ind w:left="0"/>
        <w:jc w:val="left"/>
      </w:pPr>
      <w:r>
        <w:rPr>
          <w:rFonts w:ascii="Arial" w:hAnsi="Arial" w:eastAsia="等线" w:cs="Arial"/>
          <w:sz w:val="22"/>
        </w:rPr>
        <w:t>DS总结如下：</w:t>
      </w:r>
    </w:p>
    <w:p w14:paraId="60DD01BA">
      <w:pPr>
        <w:spacing w:before="120" w:after="120" w:line="288" w:lineRule="auto"/>
        <w:ind w:left="0"/>
        <w:jc w:val="left"/>
      </w:pPr>
    </w:p>
    <w:p w14:paraId="56347447">
      <w:pPr>
        <w:spacing w:before="120" w:after="120" w:line="288" w:lineRule="auto"/>
        <w:ind w:left="0"/>
        <w:jc w:val="left"/>
      </w:pPr>
      <w:r>
        <w:rPr>
          <w:rFonts w:ascii="Arial" w:hAnsi="Arial" w:eastAsia="等线" w:cs="Arial"/>
          <w:sz w:val="22"/>
        </w:rPr>
        <w:t>以下是针对亚马逊站内广告策略的详细总结：</w:t>
      </w:r>
    </w:p>
    <w:p w14:paraId="74BE5336">
      <w:pPr>
        <w:pBdr>
          <w:bottom w:val="single" w:color="DEE0E3" w:sz="2" w:space="0"/>
          <w:between w:val="single" w:color="DEE0E3" w:sz="2" w:space="0"/>
        </w:pBdr>
        <w:spacing w:before="120" w:after="120" w:line="288" w:lineRule="auto"/>
        <w:ind w:left="0"/>
      </w:pPr>
    </w:p>
    <w:p w14:paraId="1C244CE2">
      <w:pPr>
        <w:spacing w:before="300" w:after="120" w:line="288" w:lineRule="auto"/>
        <w:ind w:left="0"/>
        <w:jc w:val="left"/>
        <w:outlineLvl w:val="2"/>
      </w:pPr>
      <w:bookmarkStart w:id="0" w:name="heading_0"/>
      <w:r>
        <w:rPr>
          <w:rFonts w:ascii="Arial" w:hAnsi="Arial" w:eastAsia="等线" w:cs="Arial"/>
          <w:b/>
          <w:sz w:val="30"/>
        </w:rPr>
        <w:t>一、核心广告策略分类</w:t>
      </w:r>
      <w:bookmarkEnd w:id="0"/>
    </w:p>
    <w:p w14:paraId="66A9B8C6">
      <w:pPr>
        <w:numPr>
          <w:ilvl w:val="0"/>
          <w:numId w:val="31"/>
        </w:numPr>
        <w:spacing w:before="120" w:after="120" w:line="288" w:lineRule="auto"/>
        <w:ind w:left="0"/>
        <w:jc w:val="left"/>
      </w:pPr>
      <w:r>
        <w:rPr>
          <w:rFonts w:ascii="Arial" w:hAnsi="Arial" w:eastAsia="等线" w:cs="Arial"/>
          <w:b/>
          <w:sz w:val="22"/>
        </w:rPr>
        <w:t>乞丐捡漏法</w:t>
      </w:r>
    </w:p>
    <w:p w14:paraId="13C10832">
      <w:pPr>
        <w:numPr>
          <w:ilvl w:val="0"/>
          <w:numId w:val="32"/>
        </w:numPr>
        <w:spacing w:before="120" w:after="120" w:line="288" w:lineRule="auto"/>
        <w:ind w:left="0"/>
        <w:jc w:val="left"/>
      </w:pPr>
      <w:r>
        <w:rPr>
          <w:rFonts w:ascii="Arial" w:hAnsi="Arial" w:eastAsia="等线" w:cs="Arial"/>
          <w:b/>
          <w:sz w:val="22"/>
        </w:rPr>
        <w:t>适用场景</w:t>
      </w:r>
      <w:r>
        <w:rPr>
          <w:rFonts w:ascii="Arial" w:hAnsi="Arial" w:eastAsia="等线" w:cs="Arial"/>
          <w:sz w:val="22"/>
        </w:rPr>
        <w:t>：自然出单较多、有一定Review积累的产品，或ACoS高的大词热词。</w:t>
      </w:r>
    </w:p>
    <w:p w14:paraId="468222B7">
      <w:pPr>
        <w:numPr>
          <w:ilvl w:val="0"/>
          <w:numId w:val="33"/>
        </w:numPr>
        <w:spacing w:before="120" w:after="120" w:line="288" w:lineRule="auto"/>
        <w:ind w:left="0"/>
        <w:jc w:val="left"/>
      </w:pPr>
      <w:r>
        <w:rPr>
          <w:rFonts w:ascii="Arial" w:hAnsi="Arial" w:eastAsia="等线" w:cs="Arial"/>
          <w:b/>
          <w:sz w:val="22"/>
        </w:rPr>
        <w:t>操作</w:t>
      </w:r>
      <w:r>
        <w:rPr>
          <w:rFonts w:ascii="Arial" w:hAnsi="Arial" w:eastAsia="等线" w:cs="Arial"/>
          <w:sz w:val="22"/>
        </w:rPr>
        <w:t xml:space="preserve">： </w:t>
      </w:r>
    </w:p>
    <w:p w14:paraId="31AC0166">
      <w:pPr>
        <w:numPr>
          <w:ilvl w:val="0"/>
          <w:numId w:val="34"/>
        </w:numPr>
        <w:spacing w:before="120" w:after="120" w:line="288" w:lineRule="auto"/>
        <w:ind w:left="453"/>
        <w:jc w:val="left"/>
      </w:pPr>
      <w:r>
        <w:rPr>
          <w:rFonts w:ascii="Arial" w:hAnsi="Arial" w:eastAsia="等线" w:cs="Arial"/>
          <w:sz w:val="22"/>
        </w:rPr>
        <w:t>将关键词竞价降至$0.15-$0.2，选择“仅降低”竞价策略。</w:t>
      </w:r>
    </w:p>
    <w:p w14:paraId="63F53FC8">
      <w:pPr>
        <w:numPr>
          <w:ilvl w:val="0"/>
          <w:numId w:val="35"/>
        </w:numPr>
        <w:spacing w:before="120" w:after="120" w:line="288" w:lineRule="auto"/>
        <w:ind w:left="453"/>
        <w:jc w:val="left"/>
      </w:pPr>
      <w:r>
        <w:rPr>
          <w:rFonts w:ascii="Arial" w:hAnsi="Arial" w:eastAsia="等线" w:cs="Arial"/>
          <w:sz w:val="22"/>
        </w:rPr>
        <w:t>主要用于低价竞争高流量大词的尾部流量。</w:t>
      </w:r>
    </w:p>
    <w:p w14:paraId="78611145">
      <w:pPr>
        <w:numPr>
          <w:ilvl w:val="0"/>
          <w:numId w:val="36"/>
        </w:numPr>
        <w:spacing w:before="120" w:after="120" w:line="288" w:lineRule="auto"/>
        <w:ind w:left="0"/>
        <w:jc w:val="left"/>
      </w:pPr>
      <w:r>
        <w:rPr>
          <w:rFonts w:ascii="Arial" w:hAnsi="Arial" w:eastAsia="等线" w:cs="Arial"/>
          <w:b/>
          <w:sz w:val="22"/>
        </w:rPr>
        <w:t>品牌法</w:t>
      </w:r>
    </w:p>
    <w:p w14:paraId="10273A6B">
      <w:pPr>
        <w:numPr>
          <w:ilvl w:val="0"/>
          <w:numId w:val="37"/>
        </w:numPr>
        <w:spacing w:before="120" w:after="120" w:line="288" w:lineRule="auto"/>
        <w:ind w:left="0"/>
        <w:jc w:val="left"/>
      </w:pPr>
      <w:r>
        <w:rPr>
          <w:rFonts w:ascii="Arial" w:hAnsi="Arial" w:eastAsia="等线" w:cs="Arial"/>
          <w:b/>
          <w:sz w:val="22"/>
        </w:rPr>
        <w:t>原理</w:t>
      </w:r>
      <w:r>
        <w:rPr>
          <w:rFonts w:ascii="Arial" w:hAnsi="Arial" w:eastAsia="等线" w:cs="Arial"/>
          <w:sz w:val="22"/>
        </w:rPr>
        <w:t>：蹭大品牌的低价流量。</w:t>
      </w:r>
    </w:p>
    <w:p w14:paraId="49B3788D">
      <w:pPr>
        <w:numPr>
          <w:ilvl w:val="0"/>
          <w:numId w:val="38"/>
        </w:numPr>
        <w:spacing w:before="120" w:after="120" w:line="288" w:lineRule="auto"/>
        <w:ind w:left="0"/>
        <w:jc w:val="left"/>
      </w:pPr>
      <w:r>
        <w:rPr>
          <w:rFonts w:ascii="Arial" w:hAnsi="Arial" w:eastAsia="等线" w:cs="Arial"/>
          <w:b/>
          <w:sz w:val="22"/>
        </w:rPr>
        <w:t>步骤</w:t>
      </w:r>
      <w:r>
        <w:rPr>
          <w:rFonts w:ascii="Arial" w:hAnsi="Arial" w:eastAsia="等线" w:cs="Arial"/>
          <w:sz w:val="22"/>
        </w:rPr>
        <w:t xml:space="preserve">： </w:t>
      </w:r>
    </w:p>
    <w:p w14:paraId="72161DEE">
      <w:pPr>
        <w:numPr>
          <w:ilvl w:val="0"/>
          <w:numId w:val="39"/>
        </w:numPr>
        <w:spacing w:before="120" w:after="120" w:line="288" w:lineRule="auto"/>
        <w:ind w:left="453"/>
        <w:jc w:val="left"/>
      </w:pPr>
      <w:r>
        <w:rPr>
          <w:rFonts w:ascii="Arial" w:hAnsi="Arial" w:eastAsia="等线" w:cs="Arial"/>
          <w:sz w:val="22"/>
        </w:rPr>
        <w:t>搜索核心关键词，收集竞品品牌名。</w:t>
      </w:r>
    </w:p>
    <w:p w14:paraId="002EF6CE">
      <w:pPr>
        <w:numPr>
          <w:ilvl w:val="0"/>
          <w:numId w:val="40"/>
        </w:numPr>
        <w:spacing w:before="120" w:after="120" w:line="288" w:lineRule="auto"/>
        <w:ind w:left="453"/>
        <w:jc w:val="left"/>
      </w:pPr>
      <w:r>
        <w:rPr>
          <w:rFonts w:ascii="Arial" w:hAnsi="Arial" w:eastAsia="等线" w:cs="Arial"/>
          <w:sz w:val="22"/>
        </w:rPr>
        <w:t>创建品牌词Campaign，以广泛匹配投放品牌词。</w:t>
      </w:r>
    </w:p>
    <w:p w14:paraId="16CF3EC4">
      <w:pPr>
        <w:numPr>
          <w:ilvl w:val="0"/>
          <w:numId w:val="41"/>
        </w:numPr>
        <w:spacing w:before="120" w:after="120" w:line="288" w:lineRule="auto"/>
        <w:ind w:left="453"/>
        <w:jc w:val="left"/>
      </w:pPr>
      <w:r>
        <w:rPr>
          <w:rFonts w:ascii="Arial" w:hAnsi="Arial" w:eastAsia="等线" w:cs="Arial"/>
          <w:sz w:val="22"/>
        </w:rPr>
        <w:t>在其他Campaign中对这些品牌词做“词组否定”。</w:t>
      </w:r>
    </w:p>
    <w:p w14:paraId="38299BA4">
      <w:pPr>
        <w:numPr>
          <w:ilvl w:val="0"/>
          <w:numId w:val="42"/>
        </w:numPr>
        <w:spacing w:before="120" w:after="120" w:line="288" w:lineRule="auto"/>
        <w:ind w:left="0"/>
        <w:jc w:val="left"/>
      </w:pPr>
      <w:r>
        <w:rPr>
          <w:rFonts w:ascii="Arial" w:hAnsi="Arial" w:eastAsia="等线" w:cs="Arial"/>
          <w:b/>
          <w:sz w:val="22"/>
        </w:rPr>
        <w:t>错词法</w:t>
      </w:r>
    </w:p>
    <w:p w14:paraId="051385BE">
      <w:pPr>
        <w:numPr>
          <w:ilvl w:val="0"/>
          <w:numId w:val="43"/>
        </w:numPr>
        <w:spacing w:before="120" w:after="120" w:line="288" w:lineRule="auto"/>
        <w:ind w:left="0"/>
        <w:jc w:val="left"/>
      </w:pPr>
      <w:r>
        <w:rPr>
          <w:rFonts w:ascii="Arial" w:hAnsi="Arial" w:eastAsia="等线" w:cs="Arial"/>
          <w:b/>
          <w:sz w:val="22"/>
        </w:rPr>
        <w:t>作用</w:t>
      </w:r>
      <w:r>
        <w:rPr>
          <w:rFonts w:ascii="Arial" w:hAnsi="Arial" w:eastAsia="等线" w:cs="Arial"/>
          <w:sz w:val="22"/>
        </w:rPr>
        <w:t>：利用用户拼写错误关键词的低成本流量。</w:t>
      </w:r>
    </w:p>
    <w:p w14:paraId="62D0D930">
      <w:pPr>
        <w:numPr>
          <w:ilvl w:val="0"/>
          <w:numId w:val="44"/>
        </w:numPr>
        <w:spacing w:before="120" w:after="120" w:line="288" w:lineRule="auto"/>
        <w:ind w:left="0"/>
        <w:jc w:val="left"/>
      </w:pPr>
      <w:r>
        <w:rPr>
          <w:rFonts w:ascii="Arial" w:hAnsi="Arial" w:eastAsia="等线" w:cs="Arial"/>
          <w:b/>
          <w:sz w:val="22"/>
        </w:rPr>
        <w:t>工具</w:t>
      </w:r>
      <w:r>
        <w:rPr>
          <w:rFonts w:ascii="Arial" w:hAnsi="Arial" w:eastAsia="等线" w:cs="Arial"/>
          <w:sz w:val="22"/>
        </w:rPr>
        <w:t>：Keyword Typo Generator等。</w:t>
      </w:r>
    </w:p>
    <w:p w14:paraId="768944F4">
      <w:pPr>
        <w:numPr>
          <w:ilvl w:val="0"/>
          <w:numId w:val="45"/>
        </w:numPr>
        <w:spacing w:before="120" w:after="120" w:line="288" w:lineRule="auto"/>
        <w:ind w:left="0"/>
        <w:jc w:val="left"/>
      </w:pPr>
      <w:r>
        <w:rPr>
          <w:rFonts w:ascii="Arial" w:hAnsi="Arial" w:eastAsia="等线" w:cs="Arial"/>
          <w:b/>
          <w:sz w:val="22"/>
        </w:rPr>
        <w:t>操作</w:t>
      </w:r>
      <w:r>
        <w:rPr>
          <w:rFonts w:ascii="Arial" w:hAnsi="Arial" w:eastAsia="等线" w:cs="Arial"/>
          <w:sz w:val="22"/>
        </w:rPr>
        <w:t xml:space="preserve">： </w:t>
      </w:r>
    </w:p>
    <w:p w14:paraId="14A5D08D">
      <w:pPr>
        <w:numPr>
          <w:ilvl w:val="0"/>
          <w:numId w:val="46"/>
        </w:numPr>
        <w:spacing w:before="120" w:after="120" w:line="288" w:lineRule="auto"/>
        <w:ind w:left="453"/>
        <w:jc w:val="left"/>
      </w:pPr>
      <w:r>
        <w:rPr>
          <w:rFonts w:ascii="Arial" w:hAnsi="Arial" w:eastAsia="等线" w:cs="Arial"/>
          <w:sz w:val="22"/>
        </w:rPr>
        <w:t>收集核心关键词的拼写错误变体。</w:t>
      </w:r>
    </w:p>
    <w:p w14:paraId="7896C562">
      <w:pPr>
        <w:numPr>
          <w:ilvl w:val="0"/>
          <w:numId w:val="47"/>
        </w:numPr>
        <w:spacing w:before="120" w:after="120" w:line="288" w:lineRule="auto"/>
        <w:ind w:left="453"/>
        <w:jc w:val="left"/>
      </w:pPr>
      <w:r>
        <w:rPr>
          <w:rFonts w:ascii="Arial" w:hAnsi="Arial" w:eastAsia="等线" w:cs="Arial"/>
          <w:sz w:val="22"/>
        </w:rPr>
        <w:t>创建专属错词广告组，广泛或精准匹配投放。</w:t>
      </w:r>
    </w:p>
    <w:p w14:paraId="7B24A915">
      <w:pPr>
        <w:numPr>
          <w:ilvl w:val="0"/>
          <w:numId w:val="48"/>
        </w:numPr>
        <w:spacing w:before="120" w:after="120" w:line="288" w:lineRule="auto"/>
        <w:ind w:left="0"/>
        <w:jc w:val="left"/>
      </w:pPr>
      <w:r>
        <w:rPr>
          <w:rFonts w:ascii="Arial" w:hAnsi="Arial" w:eastAsia="等线" w:cs="Arial"/>
          <w:b/>
          <w:sz w:val="22"/>
        </w:rPr>
        <w:t>西班牙语选词法</w:t>
      </w:r>
    </w:p>
    <w:p w14:paraId="093F3904">
      <w:pPr>
        <w:spacing w:before="120" w:after="120" w:line="288" w:lineRule="auto"/>
        <w:ind w:left="0"/>
        <w:jc w:val="left"/>
      </w:pPr>
      <w:r>
        <w:rPr>
          <w:rFonts w:ascii="Arial" w:hAnsi="Arial" w:eastAsia="等线" w:cs="Arial"/>
          <w:sz w:val="22"/>
        </w:rPr>
        <w:t>1249;</w:t>
      </w:r>
      <w:r>
        <w:rPr>
          <w:rFonts w:ascii="Arial" w:hAnsi="Arial" w:eastAsia="等线" w:cs="Arial"/>
          <w:sz w:val="22"/>
        </w:rPr>
        <w:br w:type="textWrapping"/>
      </w:r>
      <w:r>
        <w:rPr>
          <w:rFonts w:ascii="Arial" w:hAnsi="Arial" w:eastAsia="等线" w:cs="Arial"/>
          <w:b/>
          <w:sz w:val="22"/>
        </w:rPr>
        <w:t>适用市场</w:t>
      </w:r>
      <w:r>
        <w:rPr>
          <w:rFonts w:ascii="Arial" w:hAnsi="Arial" w:eastAsia="等线" w:cs="Arial"/>
          <w:sz w:val="22"/>
        </w:rPr>
        <w:t>：美国西班牙语群体。</w:t>
      </w:r>
    </w:p>
    <w:p w14:paraId="03876DF0">
      <w:pPr>
        <w:numPr>
          <w:ilvl w:val="0"/>
          <w:numId w:val="49"/>
        </w:numPr>
        <w:spacing w:before="120" w:after="120" w:line="288" w:lineRule="auto"/>
        <w:ind w:left="0"/>
        <w:jc w:val="left"/>
      </w:pPr>
      <w:r>
        <w:rPr>
          <w:rFonts w:ascii="Arial" w:hAnsi="Arial" w:eastAsia="等线" w:cs="Arial"/>
          <w:b/>
          <w:sz w:val="22"/>
        </w:rPr>
        <w:t>方法</w:t>
      </w:r>
      <w:r>
        <w:rPr>
          <w:rFonts w:ascii="Arial" w:hAnsi="Arial" w:eastAsia="等线" w:cs="Arial"/>
          <w:sz w:val="22"/>
        </w:rPr>
        <w:t xml:space="preserve">： </w:t>
      </w:r>
    </w:p>
    <w:p w14:paraId="44B0D972">
      <w:pPr>
        <w:numPr>
          <w:ilvl w:val="0"/>
          <w:numId w:val="50"/>
        </w:numPr>
        <w:spacing w:before="120" w:after="120" w:line="288" w:lineRule="auto"/>
        <w:ind w:left="453"/>
        <w:jc w:val="left"/>
      </w:pPr>
      <w:r>
        <w:rPr>
          <w:rFonts w:ascii="Arial" w:hAnsi="Arial" w:eastAsia="等线" w:cs="Arial"/>
          <w:sz w:val="22"/>
        </w:rPr>
        <w:t>将核心大词翻译为西班牙语，验证搜索量。</w:t>
      </w:r>
    </w:p>
    <w:p w14:paraId="4AA782CA">
      <w:pPr>
        <w:numPr>
          <w:ilvl w:val="0"/>
          <w:numId w:val="51"/>
        </w:numPr>
        <w:spacing w:before="120" w:after="120" w:line="288" w:lineRule="auto"/>
        <w:ind w:left="453"/>
        <w:jc w:val="left"/>
      </w:pPr>
      <w:r>
        <w:rPr>
          <w:rFonts w:ascii="Arial" w:hAnsi="Arial" w:eastAsia="等线" w:cs="Arial"/>
          <w:sz w:val="22"/>
        </w:rPr>
        <w:t>单独开设精准匹配广告活动投放。</w:t>
      </w:r>
    </w:p>
    <w:p w14:paraId="3F39669E">
      <w:pPr>
        <w:pBdr>
          <w:bottom w:val="single" w:color="DEE0E3" w:sz="2" w:space="0"/>
          <w:between w:val="single" w:color="DEE0E3" w:sz="2" w:space="0"/>
        </w:pBdr>
        <w:spacing w:before="120" w:after="120" w:line="288" w:lineRule="auto"/>
        <w:ind w:left="0"/>
      </w:pPr>
    </w:p>
    <w:p w14:paraId="281EC975">
      <w:pPr>
        <w:spacing w:before="300" w:after="120" w:line="288" w:lineRule="auto"/>
        <w:ind w:left="0"/>
        <w:jc w:val="left"/>
        <w:outlineLvl w:val="2"/>
      </w:pPr>
      <w:bookmarkStart w:id="1" w:name="heading_1"/>
      <w:r>
        <w:rPr>
          <w:rFonts w:ascii="Arial" w:hAnsi="Arial" w:eastAsia="等线" w:cs="Arial"/>
          <w:b/>
          <w:sz w:val="30"/>
        </w:rPr>
        <w:t>二、定位广告策略</w:t>
      </w:r>
      <w:bookmarkEnd w:id="1"/>
    </w:p>
    <w:p w14:paraId="776FBCF1">
      <w:pPr>
        <w:numPr>
          <w:ilvl w:val="0"/>
          <w:numId w:val="52"/>
        </w:numPr>
        <w:spacing w:before="120" w:after="120" w:line="288" w:lineRule="auto"/>
        <w:ind w:left="0"/>
        <w:jc w:val="left"/>
      </w:pPr>
      <w:r>
        <w:rPr>
          <w:rFonts w:ascii="Arial" w:hAnsi="Arial" w:eastAsia="等线" w:cs="Arial"/>
          <w:b/>
          <w:sz w:val="22"/>
        </w:rPr>
        <w:t>ASIN定位广告</w:t>
      </w:r>
    </w:p>
    <w:p w14:paraId="4DE5062E">
      <w:pPr>
        <w:numPr>
          <w:ilvl w:val="0"/>
          <w:numId w:val="53"/>
        </w:numPr>
        <w:spacing w:before="120" w:after="120" w:line="288" w:lineRule="auto"/>
        <w:ind w:left="0"/>
        <w:jc w:val="left"/>
      </w:pPr>
      <w:r>
        <w:rPr>
          <w:rFonts w:ascii="Arial" w:hAnsi="Arial" w:eastAsia="等线" w:cs="Arial"/>
          <w:b/>
          <w:sz w:val="22"/>
        </w:rPr>
        <w:t>四大广告组策略</w:t>
      </w:r>
      <w:r>
        <w:rPr>
          <w:rFonts w:ascii="Arial" w:hAnsi="Arial" w:eastAsia="等线" w:cs="Arial"/>
          <w:sz w:val="22"/>
        </w:rPr>
        <w:t xml:space="preserve">： </w:t>
      </w:r>
    </w:p>
    <w:p w14:paraId="195D4173">
      <w:pPr>
        <w:numPr>
          <w:ilvl w:val="0"/>
          <w:numId w:val="54"/>
        </w:numPr>
        <w:spacing w:before="120" w:after="120" w:line="288" w:lineRule="auto"/>
        <w:ind w:left="453"/>
        <w:jc w:val="left"/>
      </w:pPr>
      <w:r>
        <w:rPr>
          <w:rFonts w:ascii="Arial" w:hAnsi="Arial" w:eastAsia="等线" w:cs="Arial"/>
          <w:b/>
          <w:sz w:val="22"/>
        </w:rPr>
        <w:t>捡漏组</w:t>
      </w:r>
      <w:r>
        <w:rPr>
          <w:rFonts w:ascii="Arial" w:hAnsi="Arial" w:eastAsia="等线" w:cs="Arial"/>
          <w:sz w:val="22"/>
        </w:rPr>
        <w:t>：选择自然/广告排名前4的ASIN及替代购买ASIN。</w:t>
      </w:r>
    </w:p>
    <w:p w14:paraId="39CC59FF">
      <w:pPr>
        <w:numPr>
          <w:ilvl w:val="0"/>
          <w:numId w:val="55"/>
        </w:numPr>
        <w:spacing w:before="120" w:after="120" w:line="288" w:lineRule="auto"/>
        <w:ind w:left="453"/>
        <w:jc w:val="left"/>
      </w:pPr>
      <w:r>
        <w:rPr>
          <w:rFonts w:ascii="Arial" w:hAnsi="Arial" w:eastAsia="等线" w:cs="Arial"/>
          <w:b/>
          <w:sz w:val="22"/>
        </w:rPr>
        <w:t>优势组</w:t>
      </w:r>
      <w:r>
        <w:rPr>
          <w:rFonts w:ascii="Arial" w:hAnsi="Arial" w:eastAsia="等线" w:cs="Arial"/>
          <w:sz w:val="22"/>
        </w:rPr>
        <w:t>：定位ACoS优秀的竞品ASIN或Review少、价格高的ASIN。</w:t>
      </w:r>
    </w:p>
    <w:p w14:paraId="17887BBF">
      <w:pPr>
        <w:numPr>
          <w:ilvl w:val="0"/>
          <w:numId w:val="56"/>
        </w:numPr>
        <w:spacing w:before="120" w:after="120" w:line="288" w:lineRule="auto"/>
        <w:ind w:left="453"/>
        <w:jc w:val="left"/>
      </w:pPr>
      <w:r>
        <w:rPr>
          <w:rFonts w:ascii="Arial" w:hAnsi="Arial" w:eastAsia="等线" w:cs="Arial"/>
          <w:b/>
          <w:sz w:val="22"/>
        </w:rPr>
        <w:t>互补组</w:t>
      </w:r>
      <w:r>
        <w:rPr>
          <w:rFonts w:ascii="Arial" w:hAnsi="Arial" w:eastAsia="等线" w:cs="Arial"/>
          <w:sz w:val="22"/>
        </w:rPr>
        <w:t>：选择Related Products、捆绑购买ASIN等。</w:t>
      </w:r>
    </w:p>
    <w:p w14:paraId="353149FD">
      <w:pPr>
        <w:numPr>
          <w:ilvl w:val="0"/>
          <w:numId w:val="57"/>
        </w:numPr>
        <w:spacing w:before="120" w:after="120" w:line="288" w:lineRule="auto"/>
        <w:ind w:left="453"/>
        <w:jc w:val="left"/>
      </w:pPr>
      <w:r>
        <w:rPr>
          <w:rFonts w:ascii="Arial" w:hAnsi="Arial" w:eastAsia="等线" w:cs="Arial"/>
          <w:b/>
          <w:sz w:val="22"/>
        </w:rPr>
        <w:t>闭环组</w:t>
      </w:r>
      <w:r>
        <w:rPr>
          <w:rFonts w:ascii="Arial" w:hAnsi="Arial" w:eastAsia="等线" w:cs="Arial"/>
          <w:sz w:val="22"/>
        </w:rPr>
        <w:t>：定位自家互补/同类产品，形成流量闭环。</w:t>
      </w:r>
    </w:p>
    <w:p w14:paraId="5E00CE29">
      <w:pPr>
        <w:numPr>
          <w:ilvl w:val="0"/>
          <w:numId w:val="58"/>
        </w:numPr>
        <w:spacing w:before="120" w:after="120" w:line="288" w:lineRule="auto"/>
        <w:ind w:left="0"/>
        <w:jc w:val="left"/>
      </w:pPr>
      <w:r>
        <w:rPr>
          <w:rFonts w:ascii="Arial" w:hAnsi="Arial" w:eastAsia="等线" w:cs="Arial"/>
          <w:b/>
          <w:sz w:val="22"/>
        </w:rPr>
        <w:t>竞价策略</w:t>
      </w:r>
      <w:r>
        <w:rPr>
          <w:rFonts w:ascii="Arial" w:hAnsi="Arial" w:eastAsia="等线" w:cs="Arial"/>
          <w:sz w:val="22"/>
        </w:rPr>
        <w:t xml:space="preserve">： </w:t>
      </w:r>
    </w:p>
    <w:p w14:paraId="1F26324A">
      <w:pPr>
        <w:numPr>
          <w:ilvl w:val="0"/>
          <w:numId w:val="59"/>
        </w:numPr>
        <w:spacing w:before="120" w:after="120" w:line="288" w:lineRule="auto"/>
        <w:ind w:left="453"/>
        <w:jc w:val="left"/>
      </w:pPr>
      <w:r>
        <w:rPr>
          <w:rFonts w:ascii="Arial" w:hAnsi="Arial" w:eastAsia="等线" w:cs="Arial"/>
          <w:sz w:val="22"/>
        </w:rPr>
        <w:t>捡漏组：动态竞价+低Bid。</w:t>
      </w:r>
    </w:p>
    <w:p w14:paraId="1E3F346D">
      <w:pPr>
        <w:numPr>
          <w:ilvl w:val="0"/>
          <w:numId w:val="60"/>
        </w:numPr>
        <w:spacing w:before="120" w:after="120" w:line="288" w:lineRule="auto"/>
        <w:ind w:left="453"/>
        <w:jc w:val="left"/>
      </w:pPr>
      <w:r>
        <w:rPr>
          <w:rFonts w:ascii="Arial" w:hAnsi="Arial" w:eastAsia="等线" w:cs="Arial"/>
          <w:sz w:val="22"/>
        </w:rPr>
        <w:t>优势组：固定竞价+CPC平均值。</w:t>
      </w:r>
    </w:p>
    <w:p w14:paraId="1A2C0DF4">
      <w:pPr>
        <w:numPr>
          <w:ilvl w:val="0"/>
          <w:numId w:val="61"/>
        </w:numPr>
        <w:spacing w:before="120" w:after="120" w:line="288" w:lineRule="auto"/>
        <w:ind w:left="453"/>
        <w:jc w:val="left"/>
      </w:pPr>
      <w:r>
        <w:rPr>
          <w:rFonts w:ascii="Arial" w:hAnsi="Arial" w:eastAsia="等线" w:cs="Arial"/>
          <w:sz w:val="22"/>
        </w:rPr>
        <w:t>互补组：动态仅降+CPC均值。</w:t>
      </w:r>
    </w:p>
    <w:p w14:paraId="5F4191FC">
      <w:pPr>
        <w:numPr>
          <w:ilvl w:val="0"/>
          <w:numId w:val="62"/>
        </w:numPr>
        <w:spacing w:before="120" w:after="120" w:line="288" w:lineRule="auto"/>
        <w:ind w:left="453"/>
        <w:jc w:val="left"/>
      </w:pPr>
      <w:r>
        <w:rPr>
          <w:rFonts w:ascii="Arial" w:hAnsi="Arial" w:eastAsia="等线" w:cs="Arial"/>
          <w:sz w:val="22"/>
        </w:rPr>
        <w:t>闭环组：动态仅降。</w:t>
      </w:r>
    </w:p>
    <w:p w14:paraId="3AD3B89E">
      <w:pPr>
        <w:numPr>
          <w:ilvl w:val="0"/>
          <w:numId w:val="63"/>
        </w:numPr>
        <w:spacing w:before="120" w:after="120" w:line="288" w:lineRule="auto"/>
        <w:ind w:left="0"/>
        <w:jc w:val="left"/>
      </w:pPr>
      <w:r>
        <w:rPr>
          <w:rFonts w:ascii="Arial" w:hAnsi="Arial" w:eastAsia="等线" w:cs="Arial"/>
          <w:b/>
          <w:sz w:val="22"/>
        </w:rPr>
        <w:t>类目定位广告</w:t>
      </w:r>
    </w:p>
    <w:p w14:paraId="6BECE01C">
      <w:pPr>
        <w:numPr>
          <w:ilvl w:val="0"/>
          <w:numId w:val="64"/>
        </w:numPr>
        <w:spacing w:before="120" w:after="120" w:line="288" w:lineRule="auto"/>
        <w:ind w:left="0"/>
        <w:jc w:val="left"/>
      </w:pPr>
      <w:r>
        <w:rPr>
          <w:rFonts w:ascii="Arial" w:hAnsi="Arial" w:eastAsia="等线" w:cs="Arial"/>
          <w:b/>
          <w:sz w:val="22"/>
        </w:rPr>
        <w:t>风险</w:t>
      </w:r>
      <w:r>
        <w:rPr>
          <w:rFonts w:ascii="Arial" w:hAnsi="Arial" w:eastAsia="等线" w:cs="Arial"/>
          <w:sz w:val="22"/>
        </w:rPr>
        <w:t>：流量泛化，转化率低。</w:t>
      </w:r>
    </w:p>
    <w:p w14:paraId="69800FD8">
      <w:pPr>
        <w:numPr>
          <w:ilvl w:val="0"/>
          <w:numId w:val="65"/>
        </w:numPr>
        <w:spacing w:before="120" w:after="120" w:line="288" w:lineRule="auto"/>
        <w:ind w:left="0"/>
        <w:jc w:val="left"/>
      </w:pPr>
      <w:r>
        <w:rPr>
          <w:rFonts w:ascii="Arial" w:hAnsi="Arial" w:eastAsia="等线" w:cs="Arial"/>
          <w:b/>
          <w:sz w:val="22"/>
        </w:rPr>
        <w:t>优化</w:t>
      </w:r>
      <w:r>
        <w:rPr>
          <w:rFonts w:ascii="Arial" w:hAnsi="Arial" w:eastAsia="等线" w:cs="Arial"/>
          <w:sz w:val="22"/>
        </w:rPr>
        <w:t>：利用“Refine筛选功能”选择高相关竞品类目。</w:t>
      </w:r>
    </w:p>
    <w:p w14:paraId="7D4BC965">
      <w:pPr>
        <w:pBdr>
          <w:bottom w:val="single" w:color="DEE0E3" w:sz="2" w:space="0"/>
          <w:between w:val="single" w:color="DEE0E3" w:sz="2" w:space="0"/>
        </w:pBdr>
        <w:spacing w:before="120" w:after="120" w:line="288" w:lineRule="auto"/>
        <w:ind w:left="0"/>
      </w:pPr>
    </w:p>
    <w:p w14:paraId="0E4644AF">
      <w:pPr>
        <w:spacing w:before="300" w:after="120" w:line="288" w:lineRule="auto"/>
        <w:ind w:left="0"/>
        <w:jc w:val="left"/>
        <w:outlineLvl w:val="2"/>
      </w:pPr>
      <w:bookmarkStart w:id="2" w:name="heading_2"/>
      <w:r>
        <w:rPr>
          <w:rFonts w:ascii="Arial" w:hAnsi="Arial" w:eastAsia="等线" w:cs="Arial"/>
          <w:b/>
          <w:sz w:val="30"/>
        </w:rPr>
        <w:t>三、竞争对手投放打法</w:t>
      </w:r>
      <w:bookmarkEnd w:id="2"/>
    </w:p>
    <w:p w14:paraId="004D6E6E">
      <w:pPr>
        <w:numPr>
          <w:ilvl w:val="0"/>
          <w:numId w:val="66"/>
        </w:numPr>
        <w:spacing w:before="120" w:after="120" w:line="288" w:lineRule="auto"/>
        <w:ind w:left="0"/>
        <w:jc w:val="left"/>
      </w:pPr>
      <w:r>
        <w:rPr>
          <w:rFonts w:ascii="Arial" w:hAnsi="Arial" w:eastAsia="等线" w:cs="Arial"/>
          <w:b/>
          <w:sz w:val="22"/>
        </w:rPr>
        <w:t>核心思路</w:t>
      </w:r>
      <w:r>
        <w:rPr>
          <w:rFonts w:ascii="Arial" w:hAnsi="Arial" w:eastAsia="等线" w:cs="Arial"/>
          <w:sz w:val="22"/>
        </w:rPr>
        <w:t>：通过多广告类型抢占竞品流量。</w:t>
      </w:r>
    </w:p>
    <w:p w14:paraId="35AB7C4C">
      <w:pPr>
        <w:numPr>
          <w:ilvl w:val="0"/>
          <w:numId w:val="67"/>
        </w:numPr>
        <w:spacing w:before="120" w:after="120" w:line="288" w:lineRule="auto"/>
        <w:ind w:left="0"/>
        <w:jc w:val="left"/>
      </w:pPr>
      <w:r>
        <w:rPr>
          <w:rFonts w:ascii="Arial" w:hAnsi="Arial" w:eastAsia="等线" w:cs="Arial"/>
          <w:b/>
          <w:sz w:val="22"/>
        </w:rPr>
        <w:t>具体操作</w:t>
      </w:r>
      <w:r>
        <w:rPr>
          <w:rFonts w:ascii="Arial" w:hAnsi="Arial" w:eastAsia="等线" w:cs="Arial"/>
          <w:sz w:val="22"/>
        </w:rPr>
        <w:t xml:space="preserve">： </w:t>
      </w:r>
    </w:p>
    <w:p w14:paraId="2A21C6A9">
      <w:pPr>
        <w:numPr>
          <w:ilvl w:val="0"/>
          <w:numId w:val="68"/>
        </w:numPr>
        <w:spacing w:before="120" w:after="120" w:line="288" w:lineRule="auto"/>
        <w:ind w:left="453"/>
        <w:jc w:val="left"/>
      </w:pPr>
      <w:r>
        <w:rPr>
          <w:rFonts w:ascii="Arial" w:hAnsi="Arial" w:eastAsia="等线" w:cs="Arial"/>
          <w:b/>
          <w:sz w:val="22"/>
        </w:rPr>
        <w:t>Sponsored Product</w:t>
      </w:r>
      <w:r>
        <w:rPr>
          <w:rFonts w:ascii="Arial" w:hAnsi="Arial" w:eastAsia="等线" w:cs="Arial"/>
          <w:sz w:val="22"/>
        </w:rPr>
        <w:t>：定位竞品ASIN和品牌关键词。</w:t>
      </w:r>
    </w:p>
    <w:p w14:paraId="17B9E3AF">
      <w:pPr>
        <w:numPr>
          <w:ilvl w:val="0"/>
          <w:numId w:val="69"/>
        </w:numPr>
        <w:spacing w:before="120" w:after="120" w:line="288" w:lineRule="auto"/>
        <w:ind w:left="453"/>
        <w:jc w:val="left"/>
      </w:pPr>
      <w:r>
        <w:rPr>
          <w:rFonts w:ascii="Arial" w:hAnsi="Arial" w:eastAsia="等线" w:cs="Arial"/>
          <w:b/>
          <w:sz w:val="22"/>
        </w:rPr>
        <w:t>Sponsored Brand</w:t>
      </w:r>
      <w:r>
        <w:rPr>
          <w:rFonts w:ascii="Arial" w:hAnsi="Arial" w:eastAsia="等线" w:cs="Arial"/>
          <w:sz w:val="22"/>
        </w:rPr>
        <w:t>：竞品ASIN+品牌词交叉投放。</w:t>
      </w:r>
    </w:p>
    <w:p w14:paraId="5C6CFBFB">
      <w:pPr>
        <w:numPr>
          <w:ilvl w:val="0"/>
          <w:numId w:val="70"/>
        </w:numPr>
        <w:spacing w:before="120" w:after="120" w:line="288" w:lineRule="auto"/>
        <w:ind w:left="453"/>
        <w:jc w:val="left"/>
      </w:pPr>
      <w:r>
        <w:rPr>
          <w:rFonts w:ascii="Arial" w:hAnsi="Arial" w:eastAsia="等线" w:cs="Arial"/>
          <w:b/>
          <w:sz w:val="22"/>
        </w:rPr>
        <w:t>Sponsored Display</w:t>
      </w:r>
      <w:r>
        <w:rPr>
          <w:rFonts w:ascii="Arial" w:hAnsi="Arial" w:eastAsia="等线" w:cs="Arial"/>
          <w:sz w:val="22"/>
        </w:rPr>
        <w:t>：覆盖竞品商品页面广告位。</w:t>
      </w:r>
    </w:p>
    <w:p w14:paraId="50784870">
      <w:pPr>
        <w:numPr>
          <w:ilvl w:val="0"/>
          <w:numId w:val="71"/>
        </w:numPr>
        <w:spacing w:before="120" w:after="120" w:line="288" w:lineRule="auto"/>
        <w:ind w:left="453"/>
        <w:jc w:val="left"/>
      </w:pPr>
      <w:r>
        <w:rPr>
          <w:rFonts w:ascii="Arial" w:hAnsi="Arial" w:eastAsia="等线" w:cs="Arial"/>
          <w:sz w:val="22"/>
        </w:rPr>
        <w:t>同时运行4种广告策略，形成侵略性流量覆盖。</w:t>
      </w:r>
    </w:p>
    <w:p w14:paraId="2435C645">
      <w:pPr>
        <w:pBdr>
          <w:bottom w:val="single" w:color="DEE0E3" w:sz="2" w:space="0"/>
          <w:between w:val="single" w:color="DEE0E3" w:sz="2" w:space="0"/>
        </w:pBdr>
        <w:spacing w:before="120" w:after="120" w:line="288" w:lineRule="auto"/>
        <w:ind w:left="0"/>
      </w:pPr>
    </w:p>
    <w:p w14:paraId="6E40BA7F">
      <w:pPr>
        <w:spacing w:before="300" w:after="120" w:line="288" w:lineRule="auto"/>
        <w:ind w:left="0"/>
        <w:jc w:val="left"/>
        <w:outlineLvl w:val="2"/>
      </w:pPr>
      <w:bookmarkStart w:id="3" w:name="heading_3"/>
      <w:r>
        <w:rPr>
          <w:rFonts w:ascii="Arial" w:hAnsi="Arial" w:eastAsia="等线" w:cs="Arial"/>
          <w:b/>
          <w:sz w:val="30"/>
        </w:rPr>
        <w:t>四、关键词调研与排名优化</w:t>
      </w:r>
      <w:bookmarkEnd w:id="3"/>
    </w:p>
    <w:p w14:paraId="3DD426DF">
      <w:pPr>
        <w:numPr>
          <w:ilvl w:val="0"/>
          <w:numId w:val="72"/>
        </w:numPr>
        <w:spacing w:before="120" w:after="120" w:line="288" w:lineRule="auto"/>
        <w:ind w:left="0"/>
        <w:jc w:val="left"/>
      </w:pPr>
      <w:r>
        <w:rPr>
          <w:rFonts w:ascii="Arial" w:hAnsi="Arial" w:eastAsia="等线" w:cs="Arial"/>
          <w:b/>
          <w:sz w:val="22"/>
        </w:rPr>
        <w:t>关键词调研广告</w:t>
      </w:r>
    </w:p>
    <w:p w14:paraId="21BD5041">
      <w:pPr>
        <w:numPr>
          <w:ilvl w:val="0"/>
          <w:numId w:val="73"/>
        </w:numPr>
        <w:spacing w:before="120" w:after="120" w:line="288" w:lineRule="auto"/>
        <w:ind w:left="0"/>
        <w:jc w:val="left"/>
      </w:pPr>
      <w:r>
        <w:rPr>
          <w:rFonts w:ascii="Arial" w:hAnsi="Arial" w:eastAsia="等线" w:cs="Arial"/>
          <w:b/>
          <w:sz w:val="22"/>
        </w:rPr>
        <w:t>目标</w:t>
      </w:r>
      <w:r>
        <w:rPr>
          <w:rFonts w:ascii="Arial" w:hAnsi="Arial" w:eastAsia="等线" w:cs="Arial"/>
          <w:sz w:val="22"/>
        </w:rPr>
        <w:t>：挖掘长尾蓝海词。</w:t>
      </w:r>
    </w:p>
    <w:p w14:paraId="3624CF34">
      <w:pPr>
        <w:numPr>
          <w:ilvl w:val="0"/>
          <w:numId w:val="74"/>
        </w:numPr>
        <w:spacing w:before="120" w:after="120" w:line="288" w:lineRule="auto"/>
        <w:ind w:left="0"/>
        <w:jc w:val="left"/>
      </w:pPr>
      <w:r>
        <w:rPr>
          <w:rFonts w:ascii="Arial" w:hAnsi="Arial" w:eastAsia="等线" w:cs="Arial"/>
          <w:b/>
          <w:sz w:val="22"/>
        </w:rPr>
        <w:t>工具</w:t>
      </w:r>
      <w:r>
        <w:rPr>
          <w:rFonts w:ascii="Arial" w:hAnsi="Arial" w:eastAsia="等线" w:cs="Arial"/>
          <w:sz w:val="22"/>
        </w:rPr>
        <w:t>：Jungle Scout、Helium10、SellerSprite等。</w:t>
      </w:r>
    </w:p>
    <w:p w14:paraId="561E2376">
      <w:pPr>
        <w:numPr>
          <w:ilvl w:val="0"/>
          <w:numId w:val="75"/>
        </w:numPr>
        <w:spacing w:before="120" w:after="120" w:line="288" w:lineRule="auto"/>
        <w:ind w:left="0"/>
        <w:jc w:val="left"/>
      </w:pPr>
      <w:r>
        <w:rPr>
          <w:rFonts w:ascii="Arial" w:hAnsi="Arial" w:eastAsia="等线" w:cs="Arial"/>
          <w:b/>
          <w:sz w:val="22"/>
        </w:rPr>
        <w:t>操作</w:t>
      </w:r>
      <w:r>
        <w:rPr>
          <w:rFonts w:ascii="Arial" w:hAnsi="Arial" w:eastAsia="等线" w:cs="Arial"/>
          <w:sz w:val="22"/>
        </w:rPr>
        <w:t xml:space="preserve">： </w:t>
      </w:r>
    </w:p>
    <w:p w14:paraId="03285F4C">
      <w:pPr>
        <w:numPr>
          <w:ilvl w:val="0"/>
          <w:numId w:val="76"/>
        </w:numPr>
        <w:spacing w:before="120" w:after="120" w:line="288" w:lineRule="auto"/>
        <w:ind w:left="453"/>
        <w:jc w:val="left"/>
      </w:pPr>
      <w:r>
        <w:rPr>
          <w:rFonts w:ascii="Arial" w:hAnsi="Arial" w:eastAsia="等线" w:cs="Arial"/>
          <w:sz w:val="22"/>
        </w:rPr>
        <w:t>创建Broad、Phrase、Exact三组手动广告，不加否定词。</w:t>
      </w:r>
    </w:p>
    <w:p w14:paraId="616E5D20">
      <w:pPr>
        <w:numPr>
          <w:ilvl w:val="0"/>
          <w:numId w:val="77"/>
        </w:numPr>
        <w:spacing w:before="120" w:after="120" w:line="288" w:lineRule="auto"/>
        <w:ind w:left="453"/>
        <w:jc w:val="left"/>
      </w:pPr>
      <w:r>
        <w:rPr>
          <w:rFonts w:ascii="Arial" w:hAnsi="Arial" w:eastAsia="等线" w:cs="Arial"/>
          <w:sz w:val="22"/>
        </w:rPr>
        <w:t>前置否定：Broad组否定Phrase词，Phrase组否定Exact词。</w:t>
      </w:r>
    </w:p>
    <w:p w14:paraId="465F4863">
      <w:pPr>
        <w:numPr>
          <w:ilvl w:val="0"/>
          <w:numId w:val="78"/>
        </w:numPr>
        <w:spacing w:before="120" w:after="120" w:line="288" w:lineRule="auto"/>
        <w:ind w:left="0"/>
        <w:jc w:val="left"/>
      </w:pPr>
      <w:r>
        <w:rPr>
          <w:rFonts w:ascii="Arial" w:hAnsi="Arial" w:eastAsia="等线" w:cs="Arial"/>
          <w:b/>
          <w:sz w:val="22"/>
        </w:rPr>
        <w:t>关键词排名提升</w:t>
      </w:r>
    </w:p>
    <w:p w14:paraId="68705DA7">
      <w:pPr>
        <w:numPr>
          <w:ilvl w:val="0"/>
          <w:numId w:val="79"/>
        </w:numPr>
        <w:spacing w:before="120" w:after="120" w:line="288" w:lineRule="auto"/>
        <w:ind w:left="0"/>
        <w:jc w:val="left"/>
      </w:pPr>
      <w:r>
        <w:rPr>
          <w:rFonts w:ascii="Arial" w:hAnsi="Arial" w:eastAsia="等线" w:cs="Arial"/>
          <w:b/>
          <w:sz w:val="22"/>
        </w:rPr>
        <w:t>策略</w:t>
      </w:r>
      <w:r>
        <w:rPr>
          <w:rFonts w:ascii="Arial" w:hAnsi="Arial" w:eastAsia="等线" w:cs="Arial"/>
          <w:sz w:val="22"/>
        </w:rPr>
        <w:t xml:space="preserve">： </w:t>
      </w:r>
    </w:p>
    <w:p w14:paraId="514D894C">
      <w:pPr>
        <w:numPr>
          <w:ilvl w:val="0"/>
          <w:numId w:val="80"/>
        </w:numPr>
        <w:spacing w:before="120" w:after="120" w:line="288" w:lineRule="auto"/>
        <w:ind w:left="453"/>
        <w:jc w:val="left"/>
      </w:pPr>
      <w:r>
        <w:rPr>
          <w:rFonts w:ascii="Arial" w:hAnsi="Arial" w:eastAsia="等线" w:cs="Arial"/>
          <w:sz w:val="22"/>
        </w:rPr>
        <w:t>按搜索量、相关性、竞争度分配广告活动。</w:t>
      </w:r>
    </w:p>
    <w:p w14:paraId="63AAC3B4">
      <w:pPr>
        <w:numPr>
          <w:ilvl w:val="0"/>
          <w:numId w:val="81"/>
        </w:numPr>
        <w:spacing w:before="120" w:after="120" w:line="288" w:lineRule="auto"/>
        <w:ind w:left="453"/>
        <w:jc w:val="left"/>
      </w:pPr>
      <w:r>
        <w:rPr>
          <w:rFonts w:ascii="Arial" w:hAnsi="Arial" w:eastAsia="等线" w:cs="Arial"/>
          <w:sz w:val="22"/>
        </w:rPr>
        <w:t>对目标关键词设置独立Campaign，预算充足，优先关注转化而非ACoS。</w:t>
      </w:r>
    </w:p>
    <w:p w14:paraId="334BB7B4">
      <w:pPr>
        <w:pBdr>
          <w:bottom w:val="single" w:color="DEE0E3" w:sz="2" w:space="0"/>
          <w:between w:val="single" w:color="DEE0E3" w:sz="2" w:space="0"/>
        </w:pBdr>
        <w:spacing w:before="120" w:after="120" w:line="288" w:lineRule="auto"/>
        <w:ind w:left="0"/>
      </w:pPr>
    </w:p>
    <w:p w14:paraId="5A0042C1">
      <w:pPr>
        <w:spacing w:before="300" w:after="120" w:line="288" w:lineRule="auto"/>
        <w:ind w:left="0"/>
        <w:jc w:val="left"/>
        <w:outlineLvl w:val="2"/>
      </w:pPr>
      <w:bookmarkStart w:id="4" w:name="heading_4"/>
      <w:r>
        <w:rPr>
          <w:rFonts w:ascii="Arial" w:hAnsi="Arial" w:eastAsia="等线" w:cs="Arial"/>
          <w:b/>
          <w:sz w:val="30"/>
        </w:rPr>
        <w:t>五、流量闭环与霸屏策略</w:t>
      </w:r>
      <w:bookmarkEnd w:id="4"/>
    </w:p>
    <w:p w14:paraId="3BADB9D8">
      <w:pPr>
        <w:numPr>
          <w:ilvl w:val="0"/>
          <w:numId w:val="82"/>
        </w:numPr>
        <w:spacing w:before="120" w:after="120" w:line="288" w:lineRule="auto"/>
        <w:ind w:left="0"/>
        <w:jc w:val="left"/>
      </w:pPr>
      <w:r>
        <w:rPr>
          <w:rFonts w:ascii="Arial" w:hAnsi="Arial" w:eastAsia="等线" w:cs="Arial"/>
          <w:b/>
          <w:sz w:val="22"/>
        </w:rPr>
        <w:t>适用</w:t>
      </w:r>
      <w:r>
        <w:rPr>
          <w:rFonts w:ascii="Arial" w:hAnsi="Arial" w:eastAsia="等线" w:cs="Arial"/>
          <w:sz w:val="22"/>
        </w:rPr>
        <w:t>：垂直类目、多SKU卖家。</w:t>
      </w:r>
    </w:p>
    <w:p w14:paraId="2F3FABDD">
      <w:pPr>
        <w:numPr>
          <w:ilvl w:val="0"/>
          <w:numId w:val="83"/>
        </w:numPr>
        <w:spacing w:before="120" w:after="120" w:line="288" w:lineRule="auto"/>
        <w:ind w:left="0"/>
        <w:jc w:val="left"/>
      </w:pPr>
      <w:r>
        <w:rPr>
          <w:rFonts w:ascii="Arial" w:hAnsi="Arial" w:eastAsia="等线" w:cs="Arial"/>
          <w:b/>
          <w:sz w:val="22"/>
        </w:rPr>
        <w:t>操作</w:t>
      </w:r>
      <w:r>
        <w:rPr>
          <w:rFonts w:ascii="Arial" w:hAnsi="Arial" w:eastAsia="等线" w:cs="Arial"/>
          <w:sz w:val="22"/>
        </w:rPr>
        <w:t xml:space="preserve">： </w:t>
      </w:r>
    </w:p>
    <w:p w14:paraId="4A534F61">
      <w:pPr>
        <w:numPr>
          <w:ilvl w:val="0"/>
          <w:numId w:val="84"/>
        </w:numPr>
        <w:spacing w:before="120" w:after="120" w:line="288" w:lineRule="auto"/>
        <w:ind w:left="453"/>
        <w:jc w:val="left"/>
      </w:pPr>
      <w:r>
        <w:rPr>
          <w:rFonts w:ascii="Arial" w:hAnsi="Arial" w:eastAsia="等线" w:cs="Arial"/>
          <w:b/>
          <w:sz w:val="22"/>
        </w:rPr>
        <w:t>多SKU投同一词/ASIN</w:t>
      </w:r>
      <w:r>
        <w:rPr>
          <w:rFonts w:ascii="Arial" w:hAnsi="Arial" w:eastAsia="等线" w:cs="Arial"/>
          <w:sz w:val="22"/>
        </w:rPr>
        <w:t>：平行覆盖多个广告位。</w:t>
      </w:r>
    </w:p>
    <w:p w14:paraId="3AE6BB1B">
      <w:pPr>
        <w:numPr>
          <w:ilvl w:val="0"/>
          <w:numId w:val="85"/>
        </w:numPr>
        <w:spacing w:before="120" w:after="120" w:line="288" w:lineRule="auto"/>
        <w:ind w:left="453"/>
        <w:jc w:val="left"/>
      </w:pPr>
      <w:r>
        <w:rPr>
          <w:rFonts w:ascii="Arial" w:hAnsi="Arial" w:eastAsia="等线" w:cs="Arial"/>
          <w:b/>
          <w:sz w:val="22"/>
        </w:rPr>
        <w:t>关联产品自动广告</w:t>
      </w:r>
      <w:r>
        <w:rPr>
          <w:rFonts w:ascii="Arial" w:hAnsi="Arial" w:eastAsia="等线" w:cs="Arial"/>
          <w:sz w:val="22"/>
        </w:rPr>
        <w:t>：同类SKU形成内部关联。</w:t>
      </w:r>
    </w:p>
    <w:p w14:paraId="5619C3F7">
      <w:pPr>
        <w:numPr>
          <w:ilvl w:val="0"/>
          <w:numId w:val="86"/>
        </w:numPr>
        <w:spacing w:before="120" w:after="120" w:line="288" w:lineRule="auto"/>
        <w:ind w:left="453"/>
        <w:jc w:val="left"/>
      </w:pPr>
      <w:r>
        <w:rPr>
          <w:rFonts w:ascii="Arial" w:hAnsi="Arial" w:eastAsia="等线" w:cs="Arial"/>
          <w:b/>
          <w:sz w:val="22"/>
        </w:rPr>
        <w:t>品牌广告+展示广告</w:t>
      </w:r>
      <w:r>
        <w:rPr>
          <w:rFonts w:ascii="Arial" w:hAnsi="Arial" w:eastAsia="等线" w:cs="Arial"/>
          <w:sz w:val="22"/>
        </w:rPr>
        <w:t>：区分品牌词与非品牌词，分Campaign投放。</w:t>
      </w:r>
    </w:p>
    <w:p w14:paraId="4AE76171">
      <w:pPr>
        <w:pBdr>
          <w:bottom w:val="single" w:color="DEE0E3" w:sz="2" w:space="0"/>
          <w:between w:val="single" w:color="DEE0E3" w:sz="2" w:space="0"/>
        </w:pBdr>
        <w:spacing w:before="120" w:after="120" w:line="288" w:lineRule="auto"/>
        <w:ind w:left="0"/>
      </w:pPr>
    </w:p>
    <w:p w14:paraId="0E810285">
      <w:pPr>
        <w:spacing w:before="300" w:after="120" w:line="288" w:lineRule="auto"/>
        <w:ind w:left="0"/>
        <w:jc w:val="left"/>
        <w:outlineLvl w:val="2"/>
      </w:pPr>
      <w:bookmarkStart w:id="5" w:name="heading_5"/>
      <w:r>
        <w:rPr>
          <w:rFonts w:ascii="Arial" w:hAnsi="Arial" w:eastAsia="等线" w:cs="Arial"/>
          <w:b/>
          <w:sz w:val="30"/>
        </w:rPr>
        <w:t>六、旺季流量定位策略</w:t>
      </w:r>
      <w:bookmarkEnd w:id="5"/>
    </w:p>
    <w:p w14:paraId="693F6F03">
      <w:pPr>
        <w:numPr>
          <w:ilvl w:val="0"/>
          <w:numId w:val="87"/>
        </w:numPr>
        <w:spacing w:before="120" w:after="120" w:line="288" w:lineRule="auto"/>
        <w:ind w:left="0"/>
        <w:jc w:val="left"/>
      </w:pPr>
      <w:r>
        <w:rPr>
          <w:rFonts w:ascii="Arial" w:hAnsi="Arial" w:eastAsia="等线" w:cs="Arial"/>
          <w:b/>
          <w:sz w:val="22"/>
        </w:rPr>
        <w:t>流量来源分类</w:t>
      </w:r>
      <w:r>
        <w:rPr>
          <w:rFonts w:ascii="Arial" w:hAnsi="Arial" w:eastAsia="等线" w:cs="Arial"/>
          <w:sz w:val="22"/>
        </w:rPr>
        <w:t xml:space="preserve">： </w:t>
      </w:r>
    </w:p>
    <w:p w14:paraId="1F1FBEF7">
      <w:pPr>
        <w:numPr>
          <w:ilvl w:val="0"/>
          <w:numId w:val="88"/>
        </w:numPr>
        <w:spacing w:before="120" w:after="120" w:line="288" w:lineRule="auto"/>
        <w:ind w:left="453"/>
        <w:jc w:val="left"/>
      </w:pPr>
      <w:r>
        <w:rPr>
          <w:rFonts w:ascii="Arial" w:hAnsi="Arial" w:eastAsia="等线" w:cs="Arial"/>
          <w:sz w:val="22"/>
        </w:rPr>
        <w:t>中性关键词（转化高）、类目流量（重要）、竞品ASIN流量（推荐）。</w:t>
      </w:r>
    </w:p>
    <w:p w14:paraId="7C6FF802">
      <w:pPr>
        <w:numPr>
          <w:ilvl w:val="0"/>
          <w:numId w:val="89"/>
        </w:numPr>
        <w:spacing w:before="120" w:after="120" w:line="288" w:lineRule="auto"/>
        <w:ind w:left="453"/>
        <w:jc w:val="left"/>
      </w:pPr>
      <w:r>
        <w:rPr>
          <w:rFonts w:ascii="Arial" w:hAnsi="Arial" w:eastAsia="等线" w:cs="Arial"/>
          <w:b/>
          <w:sz w:val="22"/>
        </w:rPr>
        <w:t>案例</w:t>
      </w:r>
      <w:r>
        <w:rPr>
          <w:rFonts w:ascii="Arial" w:hAnsi="Arial" w:eastAsia="等线" w:cs="Arial"/>
          <w:sz w:val="22"/>
        </w:rPr>
        <w:t>：通过投放哑铃等高关联低竞价ASIN，降低弹力带广告成本（CPC降至\$0.12-0.28，转化率30%+）。</w:t>
      </w:r>
    </w:p>
    <w:p w14:paraId="253B6694">
      <w:pPr>
        <w:pBdr>
          <w:bottom w:val="single" w:color="DEE0E3" w:sz="2" w:space="0"/>
          <w:between w:val="single" w:color="DEE0E3" w:sz="2" w:space="0"/>
        </w:pBdr>
        <w:spacing w:before="120" w:after="120" w:line="288" w:lineRule="auto"/>
        <w:ind w:left="0"/>
      </w:pPr>
    </w:p>
    <w:p w14:paraId="31503729">
      <w:pPr>
        <w:spacing w:before="300" w:after="120" w:line="288" w:lineRule="auto"/>
        <w:ind w:left="0"/>
        <w:jc w:val="left"/>
        <w:outlineLvl w:val="2"/>
      </w:pPr>
      <w:bookmarkStart w:id="6" w:name="heading_6"/>
      <w:r>
        <w:rPr>
          <w:rFonts w:ascii="Arial" w:hAnsi="Arial" w:eastAsia="等线" w:cs="Arial"/>
          <w:b/>
          <w:sz w:val="30"/>
        </w:rPr>
        <w:t>七、特殊广告打法</w:t>
      </w:r>
      <w:bookmarkEnd w:id="6"/>
    </w:p>
    <w:p w14:paraId="7AFD3F65">
      <w:pPr>
        <w:numPr>
          <w:ilvl w:val="0"/>
          <w:numId w:val="90"/>
        </w:numPr>
        <w:spacing w:before="120" w:after="120" w:line="288" w:lineRule="auto"/>
        <w:ind w:left="0"/>
        <w:jc w:val="left"/>
      </w:pPr>
      <w:r>
        <w:rPr>
          <w:rFonts w:ascii="Arial" w:hAnsi="Arial" w:eastAsia="等线" w:cs="Arial"/>
          <w:b/>
          <w:sz w:val="22"/>
        </w:rPr>
        <w:t>PPC马甲法</w:t>
      </w:r>
    </w:p>
    <w:p w14:paraId="7A17361C">
      <w:pPr>
        <w:numPr>
          <w:ilvl w:val="0"/>
          <w:numId w:val="91"/>
        </w:numPr>
        <w:spacing w:before="120" w:after="120" w:line="288" w:lineRule="auto"/>
        <w:ind w:left="0"/>
        <w:jc w:val="left"/>
      </w:pPr>
      <w:r>
        <w:rPr>
          <w:rFonts w:ascii="Arial" w:hAnsi="Arial" w:eastAsia="等线" w:cs="Arial"/>
          <w:b/>
          <w:sz w:val="22"/>
        </w:rPr>
        <w:t>模式1</w:t>
      </w:r>
      <w:r>
        <w:rPr>
          <w:rFonts w:ascii="Arial" w:hAnsi="Arial" w:eastAsia="等线" w:cs="Arial"/>
          <w:sz w:val="22"/>
        </w:rPr>
        <w:t xml:space="preserve">： </w:t>
      </w:r>
    </w:p>
    <w:p w14:paraId="5DC06C81">
      <w:pPr>
        <w:numPr>
          <w:ilvl w:val="0"/>
          <w:numId w:val="92"/>
        </w:numPr>
        <w:spacing w:before="120" w:after="120" w:line="288" w:lineRule="auto"/>
        <w:ind w:left="453"/>
        <w:jc w:val="left"/>
      </w:pPr>
      <w:r>
        <w:rPr>
          <w:rFonts w:ascii="Arial" w:hAnsi="Arial" w:eastAsia="等线" w:cs="Arial"/>
          <w:sz w:val="22"/>
        </w:rPr>
        <w:t>用低价/清货SKU（A1）刷高CTR/CVR，暂停后接力推广主推SKU（A2）。</w:t>
      </w:r>
    </w:p>
    <w:p w14:paraId="7F01BB6C">
      <w:pPr>
        <w:numPr>
          <w:ilvl w:val="0"/>
          <w:numId w:val="93"/>
        </w:numPr>
        <w:spacing w:before="120" w:after="120" w:line="288" w:lineRule="auto"/>
        <w:ind w:left="0"/>
        <w:jc w:val="left"/>
      </w:pPr>
      <w:r>
        <w:rPr>
          <w:rFonts w:ascii="Arial" w:hAnsi="Arial" w:eastAsia="等线" w:cs="Arial"/>
          <w:b/>
          <w:sz w:val="22"/>
        </w:rPr>
        <w:t>模式2</w:t>
      </w:r>
      <w:r>
        <w:rPr>
          <w:rFonts w:ascii="Arial" w:hAnsi="Arial" w:eastAsia="等线" w:cs="Arial"/>
          <w:sz w:val="22"/>
        </w:rPr>
        <w:t xml:space="preserve">： </w:t>
      </w:r>
    </w:p>
    <w:p w14:paraId="690F2D54">
      <w:pPr>
        <w:numPr>
          <w:ilvl w:val="0"/>
          <w:numId w:val="94"/>
        </w:numPr>
        <w:spacing w:before="120" w:after="120" w:line="288" w:lineRule="auto"/>
        <w:ind w:left="453"/>
        <w:jc w:val="left"/>
      </w:pPr>
      <w:r>
        <w:rPr>
          <w:rFonts w:ascii="Arial" w:hAnsi="Arial" w:eastAsia="等线" w:cs="Arial"/>
          <w:sz w:val="22"/>
        </w:rPr>
        <w:t>复用历史高花费Campaign结构，替换新关键词。</w:t>
      </w:r>
    </w:p>
    <w:p w14:paraId="50DC9853">
      <w:pPr>
        <w:numPr>
          <w:ilvl w:val="0"/>
          <w:numId w:val="95"/>
        </w:numPr>
        <w:spacing w:before="120" w:after="120" w:line="288" w:lineRule="auto"/>
        <w:ind w:left="0"/>
        <w:jc w:val="left"/>
      </w:pPr>
      <w:r>
        <w:rPr>
          <w:rFonts w:ascii="Arial" w:hAnsi="Arial" w:eastAsia="等线" w:cs="Arial"/>
          <w:b/>
          <w:sz w:val="22"/>
        </w:rPr>
        <w:t>Coupons白帽刷广告法</w:t>
      </w:r>
    </w:p>
    <w:p w14:paraId="321AB71E">
      <w:pPr>
        <w:numPr>
          <w:ilvl w:val="0"/>
          <w:numId w:val="96"/>
        </w:numPr>
        <w:spacing w:before="120" w:after="120" w:line="288" w:lineRule="auto"/>
        <w:ind w:left="0"/>
        <w:jc w:val="left"/>
      </w:pPr>
      <w:r>
        <w:rPr>
          <w:rFonts w:ascii="Arial" w:hAnsi="Arial" w:eastAsia="等线" w:cs="Arial"/>
          <w:b/>
          <w:sz w:val="22"/>
        </w:rPr>
        <w:t>原理</w:t>
      </w:r>
      <w:r>
        <w:rPr>
          <w:rFonts w:ascii="Arial" w:hAnsi="Arial" w:eastAsia="等线" w:cs="Arial"/>
          <w:sz w:val="22"/>
        </w:rPr>
        <w:t>：大额Coupon提升广告CTR/CVR，提升质量分。</w:t>
      </w:r>
    </w:p>
    <w:p w14:paraId="5ACE74F0">
      <w:pPr>
        <w:numPr>
          <w:ilvl w:val="0"/>
          <w:numId w:val="97"/>
        </w:numPr>
        <w:spacing w:before="120" w:after="120" w:line="288" w:lineRule="auto"/>
        <w:ind w:left="0"/>
        <w:jc w:val="left"/>
      </w:pPr>
      <w:r>
        <w:rPr>
          <w:rFonts w:ascii="Arial" w:hAnsi="Arial" w:eastAsia="等线" w:cs="Arial"/>
          <w:b/>
          <w:sz w:val="22"/>
        </w:rPr>
        <w:t>步骤</w:t>
      </w:r>
      <w:r>
        <w:rPr>
          <w:rFonts w:ascii="Arial" w:hAnsi="Arial" w:eastAsia="等线" w:cs="Arial"/>
          <w:sz w:val="22"/>
        </w:rPr>
        <w:t xml:space="preserve">： </w:t>
      </w:r>
    </w:p>
    <w:p w14:paraId="6BC0E891">
      <w:pPr>
        <w:numPr>
          <w:ilvl w:val="0"/>
          <w:numId w:val="98"/>
        </w:numPr>
        <w:spacing w:before="120" w:after="120" w:line="288" w:lineRule="auto"/>
        <w:ind w:left="453"/>
        <w:jc w:val="left"/>
      </w:pPr>
      <w:r>
        <w:rPr>
          <w:rFonts w:ascii="Arial" w:hAnsi="Arial" w:eastAsia="等线" w:cs="Arial"/>
          <w:sz w:val="22"/>
        </w:rPr>
        <w:t>设置5%-80% Coupon，开核心大词广告。</w:t>
      </w:r>
    </w:p>
    <w:p w14:paraId="31EA4B03">
      <w:pPr>
        <w:numPr>
          <w:ilvl w:val="0"/>
          <w:numId w:val="99"/>
        </w:numPr>
        <w:spacing w:before="120" w:after="120" w:line="288" w:lineRule="auto"/>
        <w:ind w:left="453"/>
        <w:jc w:val="left"/>
      </w:pPr>
      <w:r>
        <w:rPr>
          <w:rFonts w:ascii="Arial" w:hAnsi="Arial" w:eastAsia="等线" w:cs="Arial"/>
          <w:sz w:val="22"/>
        </w:rPr>
        <w:t>高竞价确保广告位首页，集中跑单。</w:t>
      </w:r>
    </w:p>
    <w:p w14:paraId="61E84667">
      <w:pPr>
        <w:numPr>
          <w:ilvl w:val="0"/>
          <w:numId w:val="100"/>
        </w:numPr>
        <w:spacing w:before="120" w:after="120" w:line="288" w:lineRule="auto"/>
        <w:ind w:left="453"/>
        <w:jc w:val="left"/>
      </w:pPr>
      <w:r>
        <w:rPr>
          <w:rFonts w:ascii="Arial" w:hAnsi="Arial" w:eastAsia="等线" w:cs="Arial"/>
          <w:sz w:val="22"/>
        </w:rPr>
        <w:t>取消Coupon后，自然排名和广告质量分均上升。</w:t>
      </w:r>
    </w:p>
    <w:p w14:paraId="4BED352C">
      <w:pPr>
        <w:numPr>
          <w:ilvl w:val="0"/>
          <w:numId w:val="101"/>
        </w:numPr>
        <w:spacing w:before="120" w:after="120" w:line="288" w:lineRule="auto"/>
        <w:ind w:left="0"/>
        <w:jc w:val="left"/>
      </w:pPr>
      <w:r>
        <w:rPr>
          <w:rFonts w:ascii="Arial" w:hAnsi="Arial" w:eastAsia="等线" w:cs="Arial"/>
          <w:b/>
          <w:sz w:val="22"/>
        </w:rPr>
        <w:t>预算递增打法</w:t>
      </w:r>
    </w:p>
    <w:p w14:paraId="66022F72">
      <w:pPr>
        <w:numPr>
          <w:ilvl w:val="0"/>
          <w:numId w:val="102"/>
        </w:numPr>
        <w:spacing w:before="120" w:after="120" w:line="288" w:lineRule="auto"/>
        <w:ind w:left="0"/>
        <w:jc w:val="left"/>
      </w:pPr>
      <w:r>
        <w:rPr>
          <w:rFonts w:ascii="Arial" w:hAnsi="Arial" w:eastAsia="等线" w:cs="Arial"/>
          <w:b/>
          <w:sz w:val="22"/>
        </w:rPr>
        <w:t>关键</w:t>
      </w:r>
      <w:r>
        <w:rPr>
          <w:rFonts w:ascii="Arial" w:hAnsi="Arial" w:eastAsia="等线" w:cs="Arial"/>
          <w:sz w:val="22"/>
        </w:rPr>
        <w:t>：每天预算提前3-5小时耗尽，诱导系统判定为热门广告。</w:t>
      </w:r>
    </w:p>
    <w:p w14:paraId="77E5260B">
      <w:pPr>
        <w:numPr>
          <w:ilvl w:val="0"/>
          <w:numId w:val="103"/>
        </w:numPr>
        <w:spacing w:before="120" w:after="120" w:line="288" w:lineRule="auto"/>
        <w:ind w:left="0"/>
        <w:jc w:val="left"/>
      </w:pPr>
      <w:r>
        <w:rPr>
          <w:rFonts w:ascii="Arial" w:hAnsi="Arial" w:eastAsia="等线" w:cs="Arial"/>
          <w:b/>
          <w:sz w:val="22"/>
        </w:rPr>
        <w:t>注意</w:t>
      </w:r>
      <w:r>
        <w:rPr>
          <w:rFonts w:ascii="Arial" w:hAnsi="Arial" w:eastAsia="等线" w:cs="Arial"/>
          <w:sz w:val="22"/>
        </w:rPr>
        <w:t>：新品或小预算广告可能获得系统虚拟加成。</w:t>
      </w:r>
    </w:p>
    <w:p w14:paraId="05A9CB15">
      <w:pPr>
        <w:pBdr>
          <w:bottom w:val="single" w:color="DEE0E3" w:sz="2" w:space="0"/>
          <w:between w:val="single" w:color="DEE0E3" w:sz="2" w:space="0"/>
        </w:pBdr>
        <w:spacing w:before="120" w:after="120" w:line="288" w:lineRule="auto"/>
        <w:ind w:left="0"/>
      </w:pPr>
    </w:p>
    <w:p w14:paraId="21631F6B">
      <w:pPr>
        <w:spacing w:before="300" w:after="120" w:line="288" w:lineRule="auto"/>
        <w:ind w:left="0"/>
        <w:jc w:val="left"/>
        <w:outlineLvl w:val="2"/>
      </w:pPr>
      <w:bookmarkStart w:id="7" w:name="heading_7"/>
      <w:r>
        <w:rPr>
          <w:rFonts w:ascii="Arial" w:hAnsi="Arial" w:eastAsia="等线" w:cs="Arial"/>
          <w:b/>
          <w:sz w:val="30"/>
        </w:rPr>
        <w:t>八、自动广告精细化运营</w:t>
      </w:r>
      <w:bookmarkEnd w:id="7"/>
    </w:p>
    <w:p w14:paraId="103F43E1">
      <w:pPr>
        <w:numPr>
          <w:ilvl w:val="0"/>
          <w:numId w:val="104"/>
        </w:numPr>
        <w:spacing w:before="120" w:after="120" w:line="288" w:lineRule="auto"/>
        <w:ind w:left="0"/>
        <w:jc w:val="left"/>
      </w:pPr>
      <w:r>
        <w:rPr>
          <w:rFonts w:ascii="Arial" w:hAnsi="Arial" w:eastAsia="等线" w:cs="Arial"/>
          <w:b/>
          <w:sz w:val="22"/>
        </w:rPr>
        <w:t>拆分匹配类型</w:t>
      </w:r>
    </w:p>
    <w:p w14:paraId="7EE01B7A">
      <w:pPr>
        <w:numPr>
          <w:ilvl w:val="0"/>
          <w:numId w:val="105"/>
        </w:numPr>
        <w:spacing w:before="120" w:after="120" w:line="288" w:lineRule="auto"/>
        <w:ind w:left="0"/>
        <w:jc w:val="left"/>
      </w:pPr>
      <w:r>
        <w:rPr>
          <w:rFonts w:ascii="Arial" w:hAnsi="Arial" w:eastAsia="等线" w:cs="Arial"/>
          <w:sz w:val="22"/>
        </w:rPr>
        <w:t xml:space="preserve">创建4个独立Campaign分别测试： </w:t>
      </w:r>
    </w:p>
    <w:p w14:paraId="3A965F7B">
      <w:pPr>
        <w:numPr>
          <w:ilvl w:val="0"/>
          <w:numId w:val="106"/>
        </w:numPr>
        <w:spacing w:before="120" w:after="120" w:line="288" w:lineRule="auto"/>
        <w:ind w:left="453"/>
        <w:jc w:val="left"/>
      </w:pPr>
      <w:r>
        <w:rPr>
          <w:rFonts w:ascii="Arial" w:hAnsi="Arial" w:eastAsia="等线" w:cs="Arial"/>
          <w:sz w:val="22"/>
        </w:rPr>
        <w:t>Close Match / Loose Match / Substitute / Complementary。</w:t>
      </w:r>
    </w:p>
    <w:p w14:paraId="7B3B5CDD">
      <w:pPr>
        <w:numPr>
          <w:ilvl w:val="0"/>
          <w:numId w:val="107"/>
        </w:numPr>
        <w:spacing w:before="120" w:after="120" w:line="288" w:lineRule="auto"/>
        <w:ind w:left="0"/>
        <w:jc w:val="left"/>
      </w:pPr>
      <w:r>
        <w:rPr>
          <w:rFonts w:ascii="Arial" w:hAnsi="Arial" w:eastAsia="等线" w:cs="Arial"/>
          <w:b/>
          <w:sz w:val="22"/>
        </w:rPr>
        <w:t>阶梯竞价测试</w:t>
      </w:r>
    </w:p>
    <w:p w14:paraId="7AD8FD81">
      <w:pPr>
        <w:numPr>
          <w:ilvl w:val="0"/>
          <w:numId w:val="108"/>
        </w:numPr>
        <w:spacing w:before="120" w:after="120" w:line="288" w:lineRule="auto"/>
        <w:ind w:left="0"/>
        <w:jc w:val="left"/>
      </w:pPr>
      <w:r>
        <w:rPr>
          <w:rFonts w:ascii="Arial" w:hAnsi="Arial" w:eastAsia="等线" w:cs="Arial"/>
          <w:sz w:val="22"/>
        </w:rPr>
        <w:t>按建议竞价梯度（如\$0.2→\$1.0）开设多个Campaign，筛选高转化组。</w:t>
      </w:r>
    </w:p>
    <w:p w14:paraId="5436DCB4">
      <w:pPr>
        <w:pBdr>
          <w:bottom w:val="single" w:color="DEE0E3" w:sz="2" w:space="0"/>
          <w:between w:val="single" w:color="DEE0E3" w:sz="2" w:space="0"/>
        </w:pBdr>
        <w:spacing w:before="120" w:after="120" w:line="288" w:lineRule="auto"/>
        <w:ind w:left="0"/>
      </w:pPr>
    </w:p>
    <w:p w14:paraId="79A57EED">
      <w:pPr>
        <w:spacing w:before="300" w:after="120" w:line="288" w:lineRule="auto"/>
        <w:ind w:left="0"/>
        <w:jc w:val="left"/>
        <w:outlineLvl w:val="2"/>
      </w:pPr>
      <w:bookmarkStart w:id="8" w:name="heading_8"/>
      <w:r>
        <w:rPr>
          <w:rFonts w:ascii="Arial" w:hAnsi="Arial" w:eastAsia="等线" w:cs="Arial"/>
          <w:b/>
          <w:sz w:val="30"/>
        </w:rPr>
        <w:t>九、海王打法（类目覆盖）</w:t>
      </w:r>
      <w:bookmarkEnd w:id="8"/>
    </w:p>
    <w:p w14:paraId="04B39ED8">
      <w:pPr>
        <w:numPr>
          <w:ilvl w:val="0"/>
          <w:numId w:val="109"/>
        </w:numPr>
        <w:spacing w:before="120" w:after="120" w:line="288" w:lineRule="auto"/>
        <w:ind w:left="0"/>
        <w:jc w:val="left"/>
      </w:pPr>
      <w:r>
        <w:rPr>
          <w:rFonts w:ascii="Arial" w:hAnsi="Arial" w:eastAsia="等线" w:cs="Arial"/>
          <w:b/>
          <w:sz w:val="22"/>
        </w:rPr>
        <w:t>核心</w:t>
      </w:r>
      <w:r>
        <w:rPr>
          <w:rFonts w:ascii="Arial" w:hAnsi="Arial" w:eastAsia="等线" w:cs="Arial"/>
          <w:sz w:val="22"/>
        </w:rPr>
        <w:t>：低价覆盖多相关类目，撬动广泛流量。</w:t>
      </w:r>
    </w:p>
    <w:p w14:paraId="4A1A0838">
      <w:pPr>
        <w:numPr>
          <w:ilvl w:val="0"/>
          <w:numId w:val="110"/>
        </w:numPr>
        <w:spacing w:before="120" w:after="120" w:line="288" w:lineRule="auto"/>
        <w:ind w:left="0"/>
        <w:jc w:val="left"/>
      </w:pPr>
      <w:r>
        <w:rPr>
          <w:rFonts w:ascii="Arial" w:hAnsi="Arial" w:eastAsia="等线" w:cs="Arial"/>
          <w:b/>
          <w:sz w:val="22"/>
        </w:rPr>
        <w:t>操作</w:t>
      </w:r>
      <w:r>
        <w:rPr>
          <w:rFonts w:ascii="Arial" w:hAnsi="Arial" w:eastAsia="等线" w:cs="Arial"/>
          <w:sz w:val="22"/>
        </w:rPr>
        <w:t xml:space="preserve">： </w:t>
      </w:r>
    </w:p>
    <w:p w14:paraId="465726D6">
      <w:pPr>
        <w:numPr>
          <w:ilvl w:val="0"/>
          <w:numId w:val="111"/>
        </w:numPr>
        <w:spacing w:before="120" w:after="120" w:line="288" w:lineRule="auto"/>
        <w:ind w:left="453"/>
        <w:jc w:val="left"/>
      </w:pPr>
      <w:r>
        <w:rPr>
          <w:rFonts w:ascii="Arial" w:hAnsi="Arial" w:eastAsia="等线" w:cs="Arial"/>
          <w:sz w:val="22"/>
        </w:rPr>
        <w:t>SKU或关键词数量足够多（如100个连衣裙SKU）。</w:t>
      </w:r>
    </w:p>
    <w:p w14:paraId="56034194">
      <w:pPr>
        <w:numPr>
          <w:ilvl w:val="0"/>
          <w:numId w:val="112"/>
        </w:numPr>
        <w:spacing w:before="120" w:after="120" w:line="288" w:lineRule="auto"/>
        <w:ind w:left="453"/>
        <w:jc w:val="left"/>
      </w:pPr>
      <w:r>
        <w:rPr>
          <w:rFonts w:ascii="Arial" w:hAnsi="Arial" w:eastAsia="等线" w:cs="Arial"/>
          <w:sz w:val="22"/>
        </w:rPr>
        <w:t>超低竞价（建议价的10%），预算放宽（\$10000不设限）。</w:t>
      </w:r>
    </w:p>
    <w:p w14:paraId="7F64D109">
      <w:pPr>
        <w:numPr>
          <w:ilvl w:val="0"/>
          <w:numId w:val="113"/>
        </w:numPr>
        <w:spacing w:before="120" w:after="120" w:line="288" w:lineRule="auto"/>
        <w:ind w:left="453"/>
        <w:jc w:val="left"/>
      </w:pPr>
      <w:r>
        <w:rPr>
          <w:rFonts w:ascii="Arial" w:hAnsi="Arial" w:eastAsia="等线" w:cs="Arial"/>
          <w:b/>
          <w:sz w:val="22"/>
        </w:rPr>
        <w:t>适用场景</w:t>
      </w:r>
      <w:r>
        <w:rPr>
          <w:rFonts w:ascii="Arial" w:hAnsi="Arial" w:eastAsia="等线" w:cs="Arial"/>
          <w:sz w:val="22"/>
        </w:rPr>
        <w:t>：配件、多SKU商品（如钓鱼配件、美容工具）。</w:t>
      </w:r>
    </w:p>
    <w:p w14:paraId="09E5CE00">
      <w:pPr>
        <w:pBdr>
          <w:bottom w:val="single" w:color="DEE0E3" w:sz="2" w:space="0"/>
          <w:between w:val="single" w:color="DEE0E3" w:sz="2" w:space="0"/>
        </w:pBdr>
        <w:spacing w:before="120" w:after="120" w:line="288" w:lineRule="auto"/>
        <w:ind w:left="0"/>
      </w:pPr>
    </w:p>
    <w:p w14:paraId="136A3D2C">
      <w:pPr>
        <w:spacing w:before="300" w:after="120" w:line="288" w:lineRule="auto"/>
        <w:ind w:left="0"/>
        <w:jc w:val="left"/>
        <w:outlineLvl w:val="2"/>
      </w:pPr>
      <w:bookmarkStart w:id="9" w:name="heading_9"/>
      <w:r>
        <w:rPr>
          <w:rFonts w:ascii="Arial" w:hAnsi="Arial" w:eastAsia="等线" w:cs="Arial"/>
          <w:b/>
          <w:sz w:val="30"/>
        </w:rPr>
        <w:t>十、标签优化策略</w:t>
      </w:r>
      <w:bookmarkEnd w:id="9"/>
    </w:p>
    <w:p w14:paraId="7683943C">
      <w:pPr>
        <w:spacing w:before="260" w:after="120" w:line="288" w:lineRule="auto"/>
        <w:ind w:left="0"/>
        <w:jc w:val="left"/>
        <w:outlineLvl w:val="3"/>
      </w:pPr>
      <w:bookmarkStart w:id="10" w:name="heading_10"/>
      <w:r>
        <w:rPr>
          <w:rFonts w:ascii="Arial" w:hAnsi="Arial" w:eastAsia="等线" w:cs="Arial"/>
          <w:b/>
          <w:sz w:val="28"/>
        </w:rPr>
        <w:t>关键词标签</w:t>
      </w:r>
      <w:bookmarkEnd w:id="10"/>
    </w:p>
    <w:p w14:paraId="30404828">
      <w:pPr>
        <w:numPr>
          <w:ilvl w:val="0"/>
          <w:numId w:val="114"/>
        </w:numPr>
        <w:spacing w:before="120" w:after="120" w:line="288" w:lineRule="auto"/>
        <w:ind w:left="0"/>
        <w:jc w:val="left"/>
      </w:pPr>
      <w:r>
        <w:rPr>
          <w:rFonts w:ascii="Arial" w:hAnsi="Arial" w:eastAsia="等线" w:cs="Arial"/>
          <w:sz w:val="22"/>
        </w:rPr>
        <w:t>误区：无关/宽泛标签（如“T-Shirt”替代“男士棉质T恤”）。</w:t>
      </w:r>
    </w:p>
    <w:p w14:paraId="27E8F560">
      <w:pPr>
        <w:numPr>
          <w:ilvl w:val="0"/>
          <w:numId w:val="115"/>
        </w:numPr>
        <w:spacing w:before="120" w:after="120" w:line="288" w:lineRule="auto"/>
        <w:ind w:left="0"/>
        <w:jc w:val="left"/>
      </w:pPr>
      <w:r>
        <w:rPr>
          <w:rFonts w:ascii="Arial" w:hAnsi="Arial" w:eastAsia="等线" w:cs="Arial"/>
          <w:b/>
          <w:sz w:val="22"/>
        </w:rPr>
        <w:t>优化</w:t>
      </w:r>
      <w:r>
        <w:rPr>
          <w:rFonts w:ascii="Arial" w:hAnsi="Arial" w:eastAsia="等线" w:cs="Arial"/>
          <w:sz w:val="22"/>
        </w:rPr>
        <w:t>：手动广告纠正后，再开自动广告。</w:t>
      </w:r>
    </w:p>
    <w:p w14:paraId="1549BDC9">
      <w:pPr>
        <w:spacing w:before="260" w:after="120" w:line="288" w:lineRule="auto"/>
        <w:ind w:left="0"/>
        <w:jc w:val="left"/>
        <w:outlineLvl w:val="3"/>
      </w:pPr>
      <w:bookmarkStart w:id="11" w:name="heading_11"/>
      <w:r>
        <w:rPr>
          <w:rFonts w:ascii="Arial" w:hAnsi="Arial" w:eastAsia="等线" w:cs="Arial"/>
          <w:b/>
          <w:sz w:val="28"/>
        </w:rPr>
        <w:t>类目标签</w:t>
      </w:r>
      <w:bookmarkEnd w:id="11"/>
    </w:p>
    <w:p w14:paraId="1BFED874">
      <w:pPr>
        <w:numPr>
          <w:ilvl w:val="0"/>
          <w:numId w:val="116"/>
        </w:numPr>
        <w:spacing w:before="120" w:after="120" w:line="288" w:lineRule="auto"/>
        <w:ind w:left="0"/>
        <w:jc w:val="left"/>
      </w:pPr>
      <w:r>
        <w:rPr>
          <w:rFonts w:ascii="Arial" w:hAnsi="Arial" w:eastAsia="等线" w:cs="Arial"/>
          <w:b/>
          <w:sz w:val="22"/>
        </w:rPr>
        <w:t>工具</w:t>
      </w:r>
      <w:r>
        <w:rPr>
          <w:rFonts w:ascii="Arial" w:hAnsi="Arial" w:eastAsia="等线" w:cs="Arial"/>
          <w:sz w:val="22"/>
        </w:rPr>
        <w:t>：利用“细化”按钮判断类目关联性。</w:t>
      </w:r>
    </w:p>
    <w:p w14:paraId="062EA29A">
      <w:pPr>
        <w:numPr>
          <w:ilvl w:val="0"/>
          <w:numId w:val="117"/>
        </w:numPr>
        <w:spacing w:before="120" w:after="120" w:line="288" w:lineRule="auto"/>
        <w:ind w:left="0"/>
        <w:jc w:val="left"/>
      </w:pPr>
      <w:r>
        <w:rPr>
          <w:rFonts w:ascii="Arial" w:hAnsi="Arial" w:eastAsia="等线" w:cs="Arial"/>
          <w:b/>
          <w:sz w:val="22"/>
        </w:rPr>
        <w:t>案例</w:t>
      </w:r>
      <w:r>
        <w:rPr>
          <w:rFonts w:ascii="Arial" w:hAnsi="Arial" w:eastAsia="等线" w:cs="Arial"/>
          <w:sz w:val="22"/>
        </w:rPr>
        <w:t>：瑜伽裤优先投Women's类目而非Men's。</w:t>
      </w:r>
    </w:p>
    <w:p w14:paraId="0AD88ABE">
      <w:pPr>
        <w:spacing w:before="260" w:after="120" w:line="288" w:lineRule="auto"/>
        <w:ind w:left="0"/>
        <w:jc w:val="left"/>
        <w:outlineLvl w:val="3"/>
      </w:pPr>
      <w:bookmarkStart w:id="12" w:name="heading_12"/>
      <w:r>
        <w:rPr>
          <w:rFonts w:ascii="Arial" w:hAnsi="Arial" w:eastAsia="等线" w:cs="Arial"/>
          <w:b/>
          <w:sz w:val="28"/>
        </w:rPr>
        <w:t>ASIN标签</w:t>
      </w:r>
      <w:bookmarkEnd w:id="12"/>
    </w:p>
    <w:p w14:paraId="43AE7A81">
      <w:pPr>
        <w:numPr>
          <w:ilvl w:val="0"/>
          <w:numId w:val="118"/>
        </w:numPr>
        <w:spacing w:before="120" w:after="120" w:line="288" w:lineRule="auto"/>
        <w:ind w:left="0"/>
        <w:jc w:val="left"/>
      </w:pPr>
      <w:r>
        <w:rPr>
          <w:rFonts w:ascii="Arial" w:hAnsi="Arial" w:eastAsia="等线" w:cs="Arial"/>
          <w:b/>
          <w:sz w:val="22"/>
        </w:rPr>
        <w:t>精准度测试</w:t>
      </w:r>
      <w:r>
        <w:rPr>
          <w:rFonts w:ascii="Arial" w:hAnsi="Arial" w:eastAsia="等线" w:cs="Arial"/>
          <w:sz w:val="22"/>
        </w:rPr>
        <w:t>：手动广告优化ASIN导向后，再开自动广告。</w:t>
      </w:r>
    </w:p>
    <w:p w14:paraId="056806CF">
      <w:pPr>
        <w:pBdr>
          <w:bottom w:val="single" w:color="DEE0E3" w:sz="2" w:space="0"/>
          <w:between w:val="single" w:color="DEE0E3" w:sz="2" w:space="0"/>
        </w:pBdr>
        <w:spacing w:before="120" w:after="120" w:line="288" w:lineRule="auto"/>
        <w:ind w:left="0"/>
      </w:pPr>
    </w:p>
    <w:p w14:paraId="44B4D3E8">
      <w:pPr>
        <w:spacing w:before="300" w:after="120" w:line="288" w:lineRule="auto"/>
        <w:ind w:left="0"/>
        <w:jc w:val="left"/>
        <w:outlineLvl w:val="2"/>
      </w:pPr>
      <w:bookmarkStart w:id="13" w:name="heading_13"/>
      <w:r>
        <w:rPr>
          <w:rFonts w:ascii="Arial" w:hAnsi="Arial" w:eastAsia="等线" w:cs="Arial"/>
          <w:b/>
          <w:sz w:val="30"/>
        </w:rPr>
        <w:t>总结</w:t>
      </w:r>
      <w:bookmarkEnd w:id="13"/>
    </w:p>
    <w:p w14:paraId="2DD1A478">
      <w:pPr>
        <w:spacing w:before="120" w:after="120" w:line="288" w:lineRule="auto"/>
        <w:ind w:left="0"/>
        <w:jc w:val="left"/>
      </w:pPr>
      <w:r>
        <w:rPr>
          <w:rFonts w:ascii="Arial" w:hAnsi="Arial" w:eastAsia="等线" w:cs="Arial"/>
          <w:sz w:val="22"/>
        </w:rPr>
        <w:t>本文涵盖了从基础捡漏到高级流量闭环的全链路广告策略，核心逻辑包括：</w:t>
      </w:r>
    </w:p>
    <w:p w14:paraId="5E593187">
      <w:pPr>
        <w:numPr>
          <w:ilvl w:val="0"/>
          <w:numId w:val="119"/>
        </w:numPr>
        <w:spacing w:before="120" w:after="120" w:line="288" w:lineRule="auto"/>
        <w:ind w:left="0"/>
        <w:jc w:val="left"/>
      </w:pPr>
      <w:r>
        <w:rPr>
          <w:rFonts w:ascii="Arial" w:hAnsi="Arial" w:eastAsia="等线" w:cs="Arial"/>
          <w:b/>
          <w:sz w:val="22"/>
        </w:rPr>
        <w:t>流量分层</w:t>
      </w:r>
      <w:r>
        <w:rPr>
          <w:rFonts w:ascii="Arial" w:hAnsi="Arial" w:eastAsia="等线" w:cs="Arial"/>
          <w:sz w:val="22"/>
        </w:rPr>
        <w:t>：高价抢核心词+低价蹭竞品/错词/长尾词。</w:t>
      </w:r>
    </w:p>
    <w:p w14:paraId="1E09173B">
      <w:pPr>
        <w:numPr>
          <w:ilvl w:val="0"/>
          <w:numId w:val="120"/>
        </w:numPr>
        <w:spacing w:before="120" w:after="120" w:line="288" w:lineRule="auto"/>
        <w:ind w:left="0"/>
        <w:jc w:val="left"/>
      </w:pPr>
      <w:r>
        <w:rPr>
          <w:rFonts w:ascii="Arial" w:hAnsi="Arial" w:eastAsia="等线" w:cs="Arial"/>
          <w:b/>
          <w:sz w:val="22"/>
        </w:rPr>
        <w:t>权重要素</w:t>
      </w:r>
      <w:r>
        <w:rPr>
          <w:rFonts w:ascii="Arial" w:hAnsi="Arial" w:eastAsia="等线" w:cs="Arial"/>
          <w:sz w:val="22"/>
        </w:rPr>
        <w:t>：CTR、CVR、Campaign历史表现决定广告质量分。</w:t>
      </w:r>
    </w:p>
    <w:p w14:paraId="6F7AC394">
      <w:pPr>
        <w:numPr>
          <w:ilvl w:val="0"/>
          <w:numId w:val="121"/>
        </w:numPr>
        <w:spacing w:before="120" w:after="120" w:line="288" w:lineRule="auto"/>
        <w:ind w:left="0"/>
        <w:jc w:val="left"/>
      </w:pPr>
      <w:r>
        <w:rPr>
          <w:rFonts w:ascii="Arial" w:hAnsi="Arial" w:eastAsia="等线" w:cs="Arial"/>
          <w:b/>
          <w:sz w:val="22"/>
        </w:rPr>
        <w:t>关键转化场景</w:t>
      </w:r>
      <w:r>
        <w:rPr>
          <w:rFonts w:ascii="Arial" w:hAnsi="Arial" w:eastAsia="等线" w:cs="Arial"/>
          <w:sz w:val="22"/>
        </w:rPr>
        <w:t>：旺季定位互补ASIN、标签精准优化、多SKU霸屏防御。</w:t>
      </w:r>
    </w:p>
    <w:p w14:paraId="1A013281">
      <w:pPr>
        <w:numPr>
          <w:ilvl w:val="0"/>
          <w:numId w:val="122"/>
        </w:numPr>
        <w:spacing w:before="120" w:after="120" w:line="288" w:lineRule="auto"/>
        <w:ind w:left="0"/>
        <w:jc w:val="left"/>
      </w:pPr>
      <w:r>
        <w:rPr>
          <w:rFonts w:ascii="Arial" w:hAnsi="Arial" w:eastAsia="等线" w:cs="Arial"/>
          <w:b/>
          <w:sz w:val="22"/>
        </w:rPr>
        <w:t>白帽操控方法</w:t>
      </w:r>
      <w:r>
        <w:rPr>
          <w:rFonts w:ascii="Arial" w:hAnsi="Arial" w:eastAsia="等线" w:cs="Arial"/>
          <w:sz w:val="22"/>
        </w:rPr>
        <w:t>：Coupons刷转化、马甲Campaign权重转移。</w:t>
      </w:r>
    </w:p>
    <w:p w14:paraId="3F24D7C0">
      <w:pPr>
        <w:spacing w:before="120" w:after="120" w:line="288" w:lineRule="auto"/>
        <w:ind w:left="0"/>
        <w:jc w:val="left"/>
      </w:pPr>
    </w:p>
    <w:p w14:paraId="32F4BFF7">
      <w:pPr>
        <w:spacing w:before="120" w:after="120" w:line="288" w:lineRule="auto"/>
        <w:ind w:left="0"/>
        <w:jc w:val="left"/>
      </w:pPr>
      <w:r>
        <w:rPr>
          <w:rFonts w:ascii="Arial" w:hAnsi="Arial" w:eastAsia="等线" w:cs="Arial"/>
          <w:sz w:val="22"/>
        </w:rPr>
        <w:t>脑图</w:t>
      </w:r>
    </w:p>
    <w:p w14:paraId="41EB4802">
      <w:pPr>
        <w:spacing w:before="120" w:after="120" w:line="288" w:lineRule="auto"/>
        <w:ind w:left="0"/>
        <w:jc w:val="left"/>
      </w:pPr>
      <w:r>
        <w:rPr>
          <w:rFonts w:ascii="Arial" w:hAnsi="Arial" w:eastAsia="等线" w:cs="Arial"/>
          <w:sz w:val="22"/>
        </w:rPr>
        <w:t>以下是基于文档内容整理的亚马逊站内广告策略脑图框架：</w:t>
      </w:r>
    </w:p>
    <w:p w14:paraId="374CD312">
      <w:pPr>
        <w:pBdr>
          <w:bottom w:val="single" w:color="DEE0E3" w:sz="2" w:space="0"/>
          <w:between w:val="single" w:color="DEE0E3" w:sz="2" w:space="0"/>
        </w:pBdr>
        <w:spacing w:before="120" w:after="120" w:line="288" w:lineRule="auto"/>
        <w:ind w:left="0"/>
      </w:pPr>
    </w:p>
    <w:p w14:paraId="0D8ACA32">
      <w:pPr>
        <w:spacing w:before="300" w:after="120" w:line="288" w:lineRule="auto"/>
        <w:ind w:left="0"/>
        <w:jc w:val="left"/>
        <w:outlineLvl w:val="2"/>
      </w:pPr>
      <w:bookmarkStart w:id="14" w:name="heading_14"/>
      <w:r>
        <w:rPr>
          <w:rFonts w:ascii="Arial" w:hAnsi="Arial" w:eastAsia="等线" w:cs="Arial"/>
          <w:b/>
          <w:sz w:val="30"/>
        </w:rPr>
        <w:t>亚马逊站内广告策略脑图</w:t>
      </w:r>
      <w:bookmarkEnd w:id="14"/>
    </w:p>
    <w:p w14:paraId="6A913308">
      <w:pPr>
        <w:pBdr>
          <w:bottom w:val="single" w:color="DEE0E3" w:sz="2" w:space="0"/>
          <w:between w:val="single" w:color="DEE0E3" w:sz="2" w:space="0"/>
        </w:pBdr>
        <w:spacing w:before="120" w:after="120" w:line="288" w:lineRule="auto"/>
        <w:ind w:left="0"/>
      </w:pPr>
    </w:p>
    <w:p w14:paraId="07FC6A8B">
      <w:pPr>
        <w:numPr>
          <w:ilvl w:val="0"/>
          <w:numId w:val="123"/>
        </w:numPr>
        <w:spacing w:before="120" w:after="120" w:line="288" w:lineRule="auto"/>
        <w:ind w:left="0"/>
        <w:jc w:val="left"/>
      </w:pPr>
      <w:r>
        <w:rPr>
          <w:rFonts w:ascii="Arial" w:hAnsi="Arial" w:eastAsia="等线" w:cs="Arial"/>
          <w:b/>
          <w:sz w:val="22"/>
        </w:rPr>
        <w:t>核心广告策略分类</w:t>
      </w:r>
    </w:p>
    <w:p w14:paraId="3767B476">
      <w:pPr>
        <w:numPr>
          <w:ilvl w:val="0"/>
          <w:numId w:val="124"/>
        </w:numPr>
        <w:spacing w:before="120" w:after="120" w:line="288" w:lineRule="auto"/>
        <w:ind w:left="0"/>
        <w:jc w:val="left"/>
      </w:pPr>
      <w:r>
        <w:rPr>
          <w:rFonts w:ascii="Arial" w:hAnsi="Arial" w:eastAsia="等线" w:cs="Arial"/>
          <w:b/>
          <w:sz w:val="22"/>
        </w:rPr>
        <w:t>乞丐捡漏法</w:t>
      </w:r>
    </w:p>
    <w:p w14:paraId="77C27C0C">
      <w:pPr>
        <w:numPr>
          <w:ilvl w:val="0"/>
          <w:numId w:val="125"/>
        </w:numPr>
        <w:spacing w:before="120" w:after="120" w:line="288" w:lineRule="auto"/>
        <w:ind w:left="453"/>
        <w:jc w:val="left"/>
      </w:pPr>
      <w:r>
        <w:rPr>
          <w:rFonts w:ascii="Arial" w:hAnsi="Arial" w:eastAsia="等线" w:cs="Arial"/>
          <w:sz w:val="22"/>
        </w:rPr>
        <w:t>适用场景：自然出单多、Acos高的大词热词</w:t>
      </w:r>
    </w:p>
    <w:p w14:paraId="43ADE362">
      <w:pPr>
        <w:numPr>
          <w:ilvl w:val="0"/>
          <w:numId w:val="126"/>
        </w:numPr>
        <w:spacing w:before="120" w:after="120" w:line="288" w:lineRule="auto"/>
        <w:ind w:left="453"/>
        <w:jc w:val="left"/>
      </w:pPr>
      <w:r>
        <w:rPr>
          <w:rFonts w:ascii="Arial" w:hAnsi="Arial" w:eastAsia="等线" w:cs="Arial"/>
          <w:sz w:val="22"/>
        </w:rPr>
        <w:t xml:space="preserve">操作要点： </w:t>
      </w:r>
    </w:p>
    <w:p w14:paraId="1AFF0BEE">
      <w:pPr>
        <w:numPr>
          <w:ilvl w:val="0"/>
          <w:numId w:val="127"/>
        </w:numPr>
        <w:spacing w:before="120" w:after="120" w:line="288" w:lineRule="auto"/>
        <w:ind w:left="907"/>
        <w:jc w:val="left"/>
      </w:pPr>
      <w:r>
        <w:rPr>
          <w:rFonts w:ascii="Arial" w:hAnsi="Arial" w:eastAsia="等线" w:cs="Arial"/>
          <w:sz w:val="22"/>
        </w:rPr>
        <w:t>Bid降至0.15-0.20美金</w:t>
      </w:r>
    </w:p>
    <w:p w14:paraId="4CB4FCF4">
      <w:pPr>
        <w:numPr>
          <w:ilvl w:val="0"/>
          <w:numId w:val="128"/>
        </w:numPr>
        <w:spacing w:before="120" w:after="120" w:line="288" w:lineRule="auto"/>
        <w:ind w:left="907"/>
        <w:jc w:val="left"/>
      </w:pPr>
      <w:r>
        <w:rPr>
          <w:rFonts w:ascii="Arial" w:hAnsi="Arial" w:eastAsia="等线" w:cs="Arial"/>
          <w:sz w:val="22"/>
        </w:rPr>
        <w:t>竞价策略选择“只降低”</w:t>
      </w:r>
    </w:p>
    <w:p w14:paraId="213FD737">
      <w:pPr>
        <w:numPr>
          <w:ilvl w:val="0"/>
          <w:numId w:val="129"/>
        </w:numPr>
        <w:spacing w:before="120" w:after="120" w:line="288" w:lineRule="auto"/>
        <w:ind w:left="0"/>
        <w:jc w:val="left"/>
      </w:pPr>
      <w:r>
        <w:rPr>
          <w:rFonts w:ascii="Arial" w:hAnsi="Arial" w:eastAsia="等线" w:cs="Arial"/>
          <w:b/>
          <w:sz w:val="22"/>
        </w:rPr>
        <w:t>品牌法</w:t>
      </w:r>
    </w:p>
    <w:p w14:paraId="0B8A7F75">
      <w:pPr>
        <w:numPr>
          <w:ilvl w:val="0"/>
          <w:numId w:val="130"/>
        </w:numPr>
        <w:spacing w:before="120" w:after="120" w:line="288" w:lineRule="auto"/>
        <w:ind w:left="453"/>
        <w:jc w:val="left"/>
      </w:pPr>
      <w:r>
        <w:rPr>
          <w:rFonts w:ascii="Arial" w:hAnsi="Arial" w:eastAsia="等线" w:cs="Arial"/>
          <w:sz w:val="22"/>
        </w:rPr>
        <w:t xml:space="preserve">方法： </w:t>
      </w:r>
    </w:p>
    <w:p w14:paraId="436EF98D">
      <w:pPr>
        <w:numPr>
          <w:ilvl w:val="0"/>
          <w:numId w:val="131"/>
        </w:numPr>
        <w:spacing w:before="120" w:after="120" w:line="288" w:lineRule="auto"/>
        <w:ind w:left="907"/>
        <w:jc w:val="left"/>
      </w:pPr>
      <w:r>
        <w:rPr>
          <w:rFonts w:ascii="Arial" w:hAnsi="Arial" w:eastAsia="等线" w:cs="Arial"/>
          <w:sz w:val="22"/>
        </w:rPr>
        <w:t>搜集竞品品牌词</w:t>
      </w:r>
    </w:p>
    <w:p w14:paraId="61140E36">
      <w:pPr>
        <w:numPr>
          <w:ilvl w:val="0"/>
          <w:numId w:val="132"/>
        </w:numPr>
        <w:spacing w:before="120" w:after="120" w:line="288" w:lineRule="auto"/>
        <w:ind w:left="907"/>
        <w:jc w:val="left"/>
      </w:pPr>
      <w:r>
        <w:rPr>
          <w:rFonts w:ascii="Arial" w:hAnsi="Arial" w:eastAsia="等线" w:cs="Arial"/>
          <w:sz w:val="22"/>
        </w:rPr>
        <w:t>独立广告活动（Broad匹配）+ 竞品品牌词词组否定</w:t>
      </w:r>
    </w:p>
    <w:p w14:paraId="14DE10F5">
      <w:pPr>
        <w:numPr>
          <w:ilvl w:val="0"/>
          <w:numId w:val="133"/>
        </w:numPr>
        <w:spacing w:before="120" w:after="120" w:line="288" w:lineRule="auto"/>
        <w:ind w:left="0"/>
        <w:jc w:val="left"/>
      </w:pPr>
      <w:r>
        <w:rPr>
          <w:rFonts w:ascii="Arial" w:hAnsi="Arial" w:eastAsia="等线" w:cs="Arial"/>
          <w:b/>
          <w:sz w:val="22"/>
        </w:rPr>
        <w:t>错词法</w:t>
      </w:r>
    </w:p>
    <w:p w14:paraId="72466879">
      <w:pPr>
        <w:numPr>
          <w:ilvl w:val="0"/>
          <w:numId w:val="134"/>
        </w:numPr>
        <w:spacing w:before="120" w:after="120" w:line="288" w:lineRule="auto"/>
        <w:ind w:left="453"/>
        <w:jc w:val="left"/>
      </w:pPr>
      <w:r>
        <w:rPr>
          <w:rFonts w:ascii="Arial" w:hAnsi="Arial" w:eastAsia="等线" w:cs="Arial"/>
          <w:sz w:val="22"/>
        </w:rPr>
        <w:t xml:space="preserve">方法： </w:t>
      </w:r>
    </w:p>
    <w:p w14:paraId="5FC230EB">
      <w:pPr>
        <w:numPr>
          <w:ilvl w:val="0"/>
          <w:numId w:val="135"/>
        </w:numPr>
        <w:spacing w:before="120" w:after="120" w:line="288" w:lineRule="auto"/>
        <w:ind w:left="907"/>
        <w:jc w:val="left"/>
      </w:pPr>
      <w:r>
        <w:rPr>
          <w:rFonts w:ascii="Arial" w:hAnsi="Arial" w:eastAsia="等线" w:cs="Arial"/>
          <w:sz w:val="22"/>
        </w:rPr>
        <w:t>工具生成错词列表（如Google Keyword Typo Generator）</w:t>
      </w:r>
    </w:p>
    <w:p w14:paraId="011F1A92">
      <w:pPr>
        <w:numPr>
          <w:ilvl w:val="0"/>
          <w:numId w:val="136"/>
        </w:numPr>
        <w:spacing w:before="120" w:after="120" w:line="288" w:lineRule="auto"/>
        <w:ind w:left="907"/>
        <w:jc w:val="left"/>
      </w:pPr>
      <w:r>
        <w:rPr>
          <w:rFonts w:ascii="Arial" w:hAnsi="Arial" w:eastAsia="等线" w:cs="Arial"/>
          <w:sz w:val="22"/>
        </w:rPr>
        <w:t>独立广告活动（广泛/精准匹配）</w:t>
      </w:r>
    </w:p>
    <w:p w14:paraId="68FD29E3">
      <w:pPr>
        <w:numPr>
          <w:ilvl w:val="0"/>
          <w:numId w:val="137"/>
        </w:numPr>
        <w:spacing w:before="120" w:after="120" w:line="288" w:lineRule="auto"/>
        <w:ind w:left="0"/>
        <w:jc w:val="left"/>
      </w:pPr>
      <w:r>
        <w:rPr>
          <w:rFonts w:ascii="Arial" w:hAnsi="Arial" w:eastAsia="等线" w:cs="Arial"/>
          <w:b/>
          <w:sz w:val="22"/>
        </w:rPr>
        <w:t>西班牙语选词法</w:t>
      </w:r>
    </w:p>
    <w:p w14:paraId="47A44199">
      <w:pPr>
        <w:numPr>
          <w:ilvl w:val="0"/>
          <w:numId w:val="138"/>
        </w:numPr>
        <w:spacing w:before="120" w:after="120" w:line="288" w:lineRule="auto"/>
        <w:ind w:left="453"/>
        <w:jc w:val="left"/>
      </w:pPr>
      <w:r>
        <w:rPr>
          <w:rFonts w:ascii="Arial" w:hAnsi="Arial" w:eastAsia="等线" w:cs="Arial"/>
          <w:sz w:val="22"/>
        </w:rPr>
        <w:t xml:space="preserve">方法： </w:t>
      </w:r>
    </w:p>
    <w:p w14:paraId="7FDBFAA1">
      <w:pPr>
        <w:numPr>
          <w:ilvl w:val="0"/>
          <w:numId w:val="139"/>
        </w:numPr>
        <w:spacing w:before="120" w:after="120" w:line="288" w:lineRule="auto"/>
        <w:ind w:left="907"/>
        <w:jc w:val="left"/>
      </w:pPr>
      <w:r>
        <w:rPr>
          <w:rFonts w:ascii="Arial" w:hAnsi="Arial" w:eastAsia="等线" w:cs="Arial"/>
          <w:sz w:val="22"/>
        </w:rPr>
        <w:t>核心大词翻译为西班牙语</w:t>
      </w:r>
    </w:p>
    <w:p w14:paraId="15A60AFE">
      <w:pPr>
        <w:numPr>
          <w:ilvl w:val="0"/>
          <w:numId w:val="140"/>
        </w:numPr>
        <w:spacing w:before="120" w:after="120" w:line="288" w:lineRule="auto"/>
        <w:ind w:left="907"/>
        <w:jc w:val="left"/>
      </w:pPr>
      <w:r>
        <w:rPr>
          <w:rFonts w:ascii="Arial" w:hAnsi="Arial" w:eastAsia="等线" w:cs="Arial"/>
          <w:sz w:val="22"/>
        </w:rPr>
        <w:t>独立精准匹配广告活动</w:t>
      </w:r>
    </w:p>
    <w:p w14:paraId="343AE3E6">
      <w:pPr>
        <w:pBdr>
          <w:bottom w:val="single" w:color="DEE0E3" w:sz="2" w:space="0"/>
          <w:between w:val="single" w:color="DEE0E3" w:sz="2" w:space="0"/>
        </w:pBdr>
        <w:spacing w:before="120" w:after="120" w:line="288" w:lineRule="auto"/>
        <w:ind w:left="0"/>
      </w:pPr>
    </w:p>
    <w:p w14:paraId="140BB77C">
      <w:pPr>
        <w:numPr>
          <w:ilvl w:val="0"/>
          <w:numId w:val="141"/>
        </w:numPr>
        <w:spacing w:before="120" w:after="120" w:line="288" w:lineRule="auto"/>
        <w:ind w:left="0"/>
        <w:jc w:val="left"/>
      </w:pPr>
      <w:r>
        <w:rPr>
          <w:rFonts w:ascii="Arial" w:hAnsi="Arial" w:eastAsia="等线" w:cs="Arial"/>
          <w:b/>
          <w:sz w:val="22"/>
        </w:rPr>
        <w:t>定位广告策略</w:t>
      </w:r>
    </w:p>
    <w:p w14:paraId="021B2201">
      <w:pPr>
        <w:numPr>
          <w:ilvl w:val="0"/>
          <w:numId w:val="142"/>
        </w:numPr>
        <w:spacing w:before="120" w:after="120" w:line="288" w:lineRule="auto"/>
        <w:ind w:left="0"/>
        <w:jc w:val="left"/>
      </w:pPr>
      <w:r>
        <w:rPr>
          <w:rFonts w:ascii="Arial" w:hAnsi="Arial" w:eastAsia="等线" w:cs="Arial"/>
          <w:b/>
          <w:sz w:val="22"/>
        </w:rPr>
        <w:t>ASIN定位</w:t>
      </w:r>
    </w:p>
    <w:p w14:paraId="2CBDEA9B">
      <w:pPr>
        <w:numPr>
          <w:ilvl w:val="0"/>
          <w:numId w:val="143"/>
        </w:numPr>
        <w:spacing w:before="120" w:after="120" w:line="288" w:lineRule="auto"/>
        <w:ind w:left="453"/>
        <w:jc w:val="left"/>
      </w:pPr>
      <w:r>
        <w:rPr>
          <w:rFonts w:ascii="Arial" w:hAnsi="Arial" w:eastAsia="等线" w:cs="Arial"/>
          <w:sz w:val="22"/>
        </w:rPr>
        <w:t xml:space="preserve">4个广告组分类： </w:t>
      </w:r>
    </w:p>
    <w:p w14:paraId="5ABFB0C6">
      <w:pPr>
        <w:numPr>
          <w:ilvl w:val="0"/>
          <w:numId w:val="144"/>
        </w:numPr>
        <w:spacing w:before="120" w:after="120" w:line="288" w:lineRule="auto"/>
        <w:ind w:left="907"/>
        <w:jc w:val="left"/>
      </w:pPr>
      <w:r>
        <w:rPr>
          <w:rFonts w:ascii="Arial" w:hAnsi="Arial" w:eastAsia="等线" w:cs="Arial"/>
          <w:sz w:val="22"/>
        </w:rPr>
        <w:t>捡漏组（自然/广告排名前4的ASIN）</w:t>
      </w:r>
    </w:p>
    <w:p w14:paraId="61011F94">
      <w:pPr>
        <w:numPr>
          <w:ilvl w:val="0"/>
          <w:numId w:val="145"/>
        </w:numPr>
        <w:spacing w:before="120" w:after="120" w:line="288" w:lineRule="auto"/>
        <w:ind w:left="907"/>
        <w:jc w:val="left"/>
      </w:pPr>
      <w:r>
        <w:rPr>
          <w:rFonts w:ascii="Arial" w:hAnsi="Arial" w:eastAsia="等线" w:cs="Arial"/>
          <w:sz w:val="22"/>
        </w:rPr>
        <w:t>优势组（竞品高Acos/低评分ASIN）</w:t>
      </w:r>
    </w:p>
    <w:p w14:paraId="76758CE1">
      <w:pPr>
        <w:numPr>
          <w:ilvl w:val="0"/>
          <w:numId w:val="146"/>
        </w:numPr>
        <w:spacing w:before="120" w:after="120" w:line="288" w:lineRule="auto"/>
        <w:ind w:left="907"/>
        <w:jc w:val="left"/>
      </w:pPr>
      <w:r>
        <w:rPr>
          <w:rFonts w:ascii="Arial" w:hAnsi="Arial" w:eastAsia="等线" w:cs="Arial"/>
          <w:sz w:val="22"/>
        </w:rPr>
        <w:t>互补组（相关类目FBTASIN）</w:t>
      </w:r>
    </w:p>
    <w:p w14:paraId="577CD47D">
      <w:pPr>
        <w:numPr>
          <w:ilvl w:val="0"/>
          <w:numId w:val="147"/>
        </w:numPr>
        <w:spacing w:before="120" w:after="120" w:line="288" w:lineRule="auto"/>
        <w:ind w:left="907"/>
        <w:jc w:val="left"/>
      </w:pPr>
      <w:r>
        <w:rPr>
          <w:rFonts w:ascii="Arial" w:hAnsi="Arial" w:eastAsia="等线" w:cs="Arial"/>
          <w:sz w:val="22"/>
        </w:rPr>
        <w:t>闭环组（自家互补/同类ASIN）</w:t>
      </w:r>
    </w:p>
    <w:p w14:paraId="54B31596">
      <w:pPr>
        <w:numPr>
          <w:ilvl w:val="0"/>
          <w:numId w:val="148"/>
        </w:numPr>
        <w:spacing w:before="120" w:after="120" w:line="288" w:lineRule="auto"/>
        <w:ind w:left="453"/>
        <w:jc w:val="left"/>
      </w:pPr>
      <w:r>
        <w:rPr>
          <w:rFonts w:ascii="Arial" w:hAnsi="Arial" w:eastAsia="等线" w:cs="Arial"/>
          <w:sz w:val="22"/>
        </w:rPr>
        <w:t>竞价策略差异化（动态/固定）</w:t>
      </w:r>
    </w:p>
    <w:p w14:paraId="0A004548">
      <w:pPr>
        <w:numPr>
          <w:ilvl w:val="0"/>
          <w:numId w:val="149"/>
        </w:numPr>
        <w:spacing w:before="120" w:after="120" w:line="288" w:lineRule="auto"/>
        <w:ind w:left="0"/>
        <w:jc w:val="left"/>
      </w:pPr>
      <w:r>
        <w:rPr>
          <w:rFonts w:ascii="Arial" w:hAnsi="Arial" w:eastAsia="等线" w:cs="Arial"/>
          <w:b/>
          <w:sz w:val="22"/>
        </w:rPr>
        <w:t>类目定位</w:t>
      </w:r>
    </w:p>
    <w:p w14:paraId="07CE9863">
      <w:pPr>
        <w:numPr>
          <w:ilvl w:val="0"/>
          <w:numId w:val="150"/>
        </w:numPr>
        <w:spacing w:before="120" w:after="120" w:line="288" w:lineRule="auto"/>
        <w:ind w:left="453"/>
        <w:jc w:val="left"/>
      </w:pPr>
      <w:r>
        <w:rPr>
          <w:rFonts w:ascii="Arial" w:hAnsi="Arial" w:eastAsia="等线" w:cs="Arial"/>
          <w:sz w:val="22"/>
        </w:rPr>
        <w:t>建议：结合Refine功能筛选（评分/价格）</w:t>
      </w:r>
    </w:p>
    <w:p w14:paraId="28F347A8">
      <w:pPr>
        <w:numPr>
          <w:ilvl w:val="0"/>
          <w:numId w:val="151"/>
        </w:numPr>
        <w:spacing w:before="120" w:after="120" w:line="288" w:lineRule="auto"/>
        <w:ind w:left="453"/>
        <w:jc w:val="left"/>
      </w:pPr>
      <w:r>
        <w:rPr>
          <w:rFonts w:ascii="Arial" w:hAnsi="Arial" w:eastAsia="等线" w:cs="Arial"/>
          <w:sz w:val="22"/>
        </w:rPr>
        <w:t>避免泛流量类目</w:t>
      </w:r>
    </w:p>
    <w:p w14:paraId="777695F5">
      <w:pPr>
        <w:pBdr>
          <w:bottom w:val="single" w:color="DEE0E3" w:sz="2" w:space="0"/>
          <w:between w:val="single" w:color="DEE0E3" w:sz="2" w:space="0"/>
        </w:pBdr>
        <w:spacing w:before="120" w:after="120" w:line="288" w:lineRule="auto"/>
        <w:ind w:left="0"/>
      </w:pPr>
    </w:p>
    <w:p w14:paraId="6CDB24D3">
      <w:pPr>
        <w:numPr>
          <w:ilvl w:val="0"/>
          <w:numId w:val="152"/>
        </w:numPr>
        <w:spacing w:before="120" w:after="120" w:line="288" w:lineRule="auto"/>
        <w:ind w:left="0"/>
        <w:jc w:val="left"/>
      </w:pPr>
      <w:r>
        <w:rPr>
          <w:rFonts w:ascii="Arial" w:hAnsi="Arial" w:eastAsia="等线" w:cs="Arial"/>
          <w:b/>
          <w:sz w:val="22"/>
        </w:rPr>
        <w:t>竞争对手打法</w:t>
      </w:r>
    </w:p>
    <w:p w14:paraId="5A4FCA11">
      <w:pPr>
        <w:numPr>
          <w:ilvl w:val="0"/>
          <w:numId w:val="153"/>
        </w:numPr>
        <w:spacing w:before="120" w:after="120" w:line="288" w:lineRule="auto"/>
        <w:ind w:left="0"/>
        <w:jc w:val="left"/>
      </w:pPr>
      <w:r>
        <w:rPr>
          <w:rFonts w:ascii="Arial" w:hAnsi="Arial" w:eastAsia="等线" w:cs="Arial"/>
          <w:b/>
          <w:sz w:val="22"/>
        </w:rPr>
        <w:t>Sponsored Product/SB/SD广告</w:t>
      </w:r>
    </w:p>
    <w:p w14:paraId="09A7167A">
      <w:pPr>
        <w:numPr>
          <w:ilvl w:val="0"/>
          <w:numId w:val="154"/>
        </w:numPr>
        <w:spacing w:before="120" w:after="120" w:line="288" w:lineRule="auto"/>
        <w:ind w:left="453"/>
        <w:jc w:val="left"/>
      </w:pPr>
      <w:r>
        <w:rPr>
          <w:rFonts w:ascii="Arial" w:hAnsi="Arial" w:eastAsia="等线" w:cs="Arial"/>
          <w:sz w:val="22"/>
        </w:rPr>
        <w:t>定位竞品ASIN/品牌关键词</w:t>
      </w:r>
    </w:p>
    <w:p w14:paraId="564A58F8">
      <w:pPr>
        <w:numPr>
          <w:ilvl w:val="0"/>
          <w:numId w:val="155"/>
        </w:numPr>
        <w:spacing w:before="120" w:after="120" w:line="288" w:lineRule="auto"/>
        <w:ind w:left="453"/>
        <w:jc w:val="left"/>
      </w:pPr>
      <w:r>
        <w:rPr>
          <w:rFonts w:ascii="Arial" w:hAnsi="Arial" w:eastAsia="等线" w:cs="Arial"/>
          <w:sz w:val="22"/>
        </w:rPr>
        <w:t>工具拉取竞品ASIN（如JS）</w:t>
      </w:r>
    </w:p>
    <w:p w14:paraId="4A3F9177">
      <w:pPr>
        <w:numPr>
          <w:ilvl w:val="0"/>
          <w:numId w:val="156"/>
        </w:numPr>
        <w:spacing w:before="120" w:after="120" w:line="288" w:lineRule="auto"/>
        <w:ind w:left="0"/>
        <w:jc w:val="left"/>
      </w:pPr>
      <w:r>
        <w:rPr>
          <w:rFonts w:ascii="Arial" w:hAnsi="Arial" w:eastAsia="等线" w:cs="Arial"/>
          <w:b/>
          <w:sz w:val="22"/>
        </w:rPr>
        <w:t>侵略性打法</w:t>
      </w:r>
      <w:r>
        <w:rPr>
          <w:rFonts w:ascii="Arial" w:hAnsi="Arial" w:eastAsia="等线" w:cs="Arial"/>
          <w:sz w:val="22"/>
        </w:rPr>
        <w:t>：同时运行4种广告类型（SP/SB/KW/SD）</w:t>
      </w:r>
    </w:p>
    <w:p w14:paraId="7D068321">
      <w:pPr>
        <w:pBdr>
          <w:bottom w:val="single" w:color="DEE0E3" w:sz="2" w:space="0"/>
          <w:between w:val="single" w:color="DEE0E3" w:sz="2" w:space="0"/>
        </w:pBdr>
        <w:spacing w:before="120" w:after="120" w:line="288" w:lineRule="auto"/>
        <w:ind w:left="0"/>
      </w:pPr>
    </w:p>
    <w:p w14:paraId="3B3D0B5C">
      <w:pPr>
        <w:numPr>
          <w:ilvl w:val="0"/>
          <w:numId w:val="157"/>
        </w:numPr>
        <w:spacing w:before="120" w:after="120" w:line="288" w:lineRule="auto"/>
        <w:ind w:left="0"/>
        <w:jc w:val="left"/>
      </w:pPr>
      <w:r>
        <w:rPr>
          <w:rFonts w:ascii="Arial" w:hAnsi="Arial" w:eastAsia="等线" w:cs="Arial"/>
          <w:b/>
          <w:sz w:val="22"/>
        </w:rPr>
        <w:t>关键词调研与权重</w:t>
      </w:r>
    </w:p>
    <w:p w14:paraId="3B0602E6">
      <w:pPr>
        <w:numPr>
          <w:ilvl w:val="0"/>
          <w:numId w:val="158"/>
        </w:numPr>
        <w:spacing w:before="120" w:after="120" w:line="288" w:lineRule="auto"/>
        <w:ind w:left="0"/>
        <w:jc w:val="left"/>
      </w:pPr>
      <w:r>
        <w:rPr>
          <w:rFonts w:ascii="Arial" w:hAnsi="Arial" w:eastAsia="等线" w:cs="Arial"/>
          <w:b/>
          <w:sz w:val="22"/>
        </w:rPr>
        <w:t>关键词调研</w:t>
      </w:r>
    </w:p>
    <w:p w14:paraId="528857AC">
      <w:pPr>
        <w:numPr>
          <w:ilvl w:val="0"/>
          <w:numId w:val="159"/>
        </w:numPr>
        <w:spacing w:before="120" w:after="120" w:line="288" w:lineRule="auto"/>
        <w:ind w:left="453"/>
        <w:jc w:val="left"/>
      </w:pPr>
      <w:r>
        <w:rPr>
          <w:rFonts w:ascii="Arial" w:hAnsi="Arial" w:eastAsia="等线" w:cs="Arial"/>
          <w:sz w:val="22"/>
        </w:rPr>
        <w:t>工具：JS、Helium10、卖家精灵</w:t>
      </w:r>
    </w:p>
    <w:p w14:paraId="43AF33DB">
      <w:pPr>
        <w:numPr>
          <w:ilvl w:val="0"/>
          <w:numId w:val="160"/>
        </w:numPr>
        <w:spacing w:before="120" w:after="120" w:line="288" w:lineRule="auto"/>
        <w:ind w:left="453"/>
        <w:jc w:val="left"/>
      </w:pPr>
      <w:r>
        <w:rPr>
          <w:rFonts w:ascii="Arial" w:hAnsi="Arial" w:eastAsia="等线" w:cs="Arial"/>
          <w:sz w:val="22"/>
        </w:rPr>
        <w:t>三组同时测试（Broad/Phrase/Exact）</w:t>
      </w:r>
    </w:p>
    <w:p w14:paraId="5EC78931">
      <w:pPr>
        <w:numPr>
          <w:ilvl w:val="0"/>
          <w:numId w:val="161"/>
        </w:numPr>
        <w:spacing w:before="120" w:after="120" w:line="288" w:lineRule="auto"/>
        <w:ind w:left="0"/>
        <w:jc w:val="left"/>
      </w:pPr>
      <w:r>
        <w:rPr>
          <w:rFonts w:ascii="Arial" w:hAnsi="Arial" w:eastAsia="等线" w:cs="Arial"/>
          <w:b/>
          <w:sz w:val="22"/>
        </w:rPr>
        <w:t>提升关键词排名</w:t>
      </w:r>
    </w:p>
    <w:p w14:paraId="3D67F997">
      <w:pPr>
        <w:numPr>
          <w:ilvl w:val="0"/>
          <w:numId w:val="162"/>
        </w:numPr>
        <w:spacing w:before="120" w:after="120" w:line="288" w:lineRule="auto"/>
        <w:ind w:left="453"/>
        <w:jc w:val="left"/>
      </w:pPr>
      <w:r>
        <w:rPr>
          <w:rFonts w:ascii="Arial" w:hAnsi="Arial" w:eastAsia="等线" w:cs="Arial"/>
          <w:sz w:val="22"/>
        </w:rPr>
        <w:t>建立独立广告活动（专注高转化率词）</w:t>
      </w:r>
    </w:p>
    <w:p w14:paraId="552F7C71">
      <w:pPr>
        <w:numPr>
          <w:ilvl w:val="0"/>
          <w:numId w:val="163"/>
        </w:numPr>
        <w:spacing w:before="120" w:after="120" w:line="288" w:lineRule="auto"/>
        <w:ind w:left="453"/>
        <w:jc w:val="left"/>
      </w:pPr>
      <w:r>
        <w:rPr>
          <w:rFonts w:ascii="Arial" w:hAnsi="Arial" w:eastAsia="等线" w:cs="Arial"/>
          <w:sz w:val="22"/>
        </w:rPr>
        <w:t>定向预算分配（排除大词干扰）</w:t>
      </w:r>
    </w:p>
    <w:p w14:paraId="79633AF4">
      <w:pPr>
        <w:pBdr>
          <w:bottom w:val="single" w:color="DEE0E3" w:sz="2" w:space="0"/>
          <w:between w:val="single" w:color="DEE0E3" w:sz="2" w:space="0"/>
        </w:pBdr>
        <w:spacing w:before="120" w:after="120" w:line="288" w:lineRule="auto"/>
        <w:ind w:left="0"/>
      </w:pPr>
    </w:p>
    <w:p w14:paraId="1F2B41A4">
      <w:pPr>
        <w:numPr>
          <w:ilvl w:val="0"/>
          <w:numId w:val="164"/>
        </w:numPr>
        <w:spacing w:before="120" w:after="120" w:line="288" w:lineRule="auto"/>
        <w:ind w:left="0"/>
        <w:jc w:val="left"/>
      </w:pPr>
      <w:r>
        <w:rPr>
          <w:rFonts w:ascii="Arial" w:hAnsi="Arial" w:eastAsia="等线" w:cs="Arial"/>
          <w:b/>
          <w:sz w:val="22"/>
        </w:rPr>
        <w:t>流量闭环策略</w:t>
      </w:r>
    </w:p>
    <w:p w14:paraId="7C6B525A">
      <w:pPr>
        <w:numPr>
          <w:ilvl w:val="0"/>
          <w:numId w:val="165"/>
        </w:numPr>
        <w:spacing w:before="120" w:after="120" w:line="288" w:lineRule="auto"/>
        <w:ind w:left="0"/>
        <w:jc w:val="left"/>
      </w:pPr>
      <w:r>
        <w:rPr>
          <w:rFonts w:ascii="Arial" w:hAnsi="Arial" w:eastAsia="等线" w:cs="Arial"/>
          <w:b/>
          <w:sz w:val="22"/>
        </w:rPr>
        <w:t>广告霸屏</w:t>
      </w:r>
    </w:p>
    <w:p w14:paraId="4C78B300">
      <w:pPr>
        <w:numPr>
          <w:ilvl w:val="0"/>
          <w:numId w:val="166"/>
        </w:numPr>
        <w:spacing w:before="120" w:after="120" w:line="288" w:lineRule="auto"/>
        <w:ind w:left="453"/>
        <w:jc w:val="left"/>
      </w:pPr>
      <w:r>
        <w:rPr>
          <w:rFonts w:ascii="Arial" w:hAnsi="Arial" w:eastAsia="等线" w:cs="Arial"/>
          <w:sz w:val="22"/>
        </w:rPr>
        <w:t>垂直类目/多变体SKU</w:t>
      </w:r>
    </w:p>
    <w:p w14:paraId="72B10C8A">
      <w:pPr>
        <w:numPr>
          <w:ilvl w:val="0"/>
          <w:numId w:val="167"/>
        </w:numPr>
        <w:spacing w:before="120" w:after="120" w:line="288" w:lineRule="auto"/>
        <w:ind w:left="453"/>
        <w:jc w:val="left"/>
      </w:pPr>
      <w:r>
        <w:rPr>
          <w:rFonts w:ascii="Arial" w:hAnsi="Arial" w:eastAsia="等线" w:cs="Arial"/>
          <w:sz w:val="22"/>
        </w:rPr>
        <w:t>多SKU覆盖同一关键词/ASIN</w:t>
      </w:r>
    </w:p>
    <w:p w14:paraId="0CB98AED">
      <w:pPr>
        <w:numPr>
          <w:ilvl w:val="0"/>
          <w:numId w:val="168"/>
        </w:numPr>
        <w:spacing w:before="120" w:after="120" w:line="288" w:lineRule="auto"/>
        <w:ind w:left="0"/>
        <w:jc w:val="left"/>
      </w:pPr>
      <w:r>
        <w:rPr>
          <w:rFonts w:ascii="Arial" w:hAnsi="Arial" w:eastAsia="等线" w:cs="Arial"/>
          <w:sz w:val="22"/>
        </w:rPr>
        <w:t>品牌广告+展示广告联动</w:t>
      </w:r>
    </w:p>
    <w:p w14:paraId="7A12AEEB">
      <w:pPr>
        <w:pBdr>
          <w:bottom w:val="single" w:color="DEE0E3" w:sz="2" w:space="0"/>
          <w:between w:val="single" w:color="DEE0E3" w:sz="2" w:space="0"/>
        </w:pBdr>
        <w:spacing w:before="120" w:after="120" w:line="288" w:lineRule="auto"/>
        <w:ind w:left="0"/>
      </w:pPr>
    </w:p>
    <w:p w14:paraId="5C9E23EA">
      <w:pPr>
        <w:numPr>
          <w:ilvl w:val="0"/>
          <w:numId w:val="169"/>
        </w:numPr>
        <w:spacing w:before="120" w:after="120" w:line="288" w:lineRule="auto"/>
        <w:ind w:left="0"/>
        <w:jc w:val="left"/>
      </w:pPr>
      <w:r>
        <w:rPr>
          <w:rFonts w:ascii="Arial" w:hAnsi="Arial" w:eastAsia="等线" w:cs="Arial"/>
          <w:b/>
          <w:sz w:val="22"/>
        </w:rPr>
        <w:t>旺季流量定位</w:t>
      </w:r>
    </w:p>
    <w:p w14:paraId="20E7C8AD">
      <w:pPr>
        <w:numPr>
          <w:ilvl w:val="0"/>
          <w:numId w:val="170"/>
        </w:numPr>
        <w:spacing w:before="120" w:after="120" w:line="288" w:lineRule="auto"/>
        <w:ind w:left="0"/>
        <w:jc w:val="left"/>
      </w:pPr>
      <w:r>
        <w:rPr>
          <w:rFonts w:ascii="Arial" w:hAnsi="Arial" w:eastAsia="等线" w:cs="Arial"/>
          <w:b/>
          <w:sz w:val="22"/>
        </w:rPr>
        <w:t>ASIN流量重点投放</w:t>
      </w:r>
    </w:p>
    <w:p w14:paraId="24A27719">
      <w:pPr>
        <w:numPr>
          <w:ilvl w:val="0"/>
          <w:numId w:val="171"/>
        </w:numPr>
        <w:spacing w:before="120" w:after="120" w:line="288" w:lineRule="auto"/>
        <w:ind w:left="453"/>
        <w:jc w:val="left"/>
      </w:pPr>
      <w:r>
        <w:rPr>
          <w:rFonts w:ascii="Arial" w:hAnsi="Arial" w:eastAsia="等线" w:cs="Arial"/>
          <w:sz w:val="22"/>
        </w:rPr>
        <w:t>分析高转化流量来源（互补品如哑铃+弹力带）</w:t>
      </w:r>
    </w:p>
    <w:p w14:paraId="68BCCD67">
      <w:pPr>
        <w:numPr>
          <w:ilvl w:val="0"/>
          <w:numId w:val="172"/>
        </w:numPr>
        <w:spacing w:before="120" w:after="120" w:line="288" w:lineRule="auto"/>
        <w:ind w:left="453"/>
        <w:jc w:val="left"/>
      </w:pPr>
      <w:r>
        <w:rPr>
          <w:rFonts w:ascii="Arial" w:hAnsi="Arial" w:eastAsia="等线" w:cs="Arial"/>
          <w:sz w:val="22"/>
        </w:rPr>
        <w:t>结合工具（SIF）验证类目/竞品流量成本</w:t>
      </w:r>
    </w:p>
    <w:p w14:paraId="3661B904">
      <w:pPr>
        <w:pBdr>
          <w:bottom w:val="single" w:color="DEE0E3" w:sz="2" w:space="0"/>
          <w:between w:val="single" w:color="DEE0E3" w:sz="2" w:space="0"/>
        </w:pBdr>
        <w:spacing w:before="120" w:after="120" w:line="288" w:lineRule="auto"/>
        <w:ind w:left="0"/>
      </w:pPr>
    </w:p>
    <w:p w14:paraId="0FD608C5">
      <w:pPr>
        <w:numPr>
          <w:ilvl w:val="0"/>
          <w:numId w:val="173"/>
        </w:numPr>
        <w:spacing w:before="120" w:after="120" w:line="288" w:lineRule="auto"/>
        <w:ind w:left="0"/>
        <w:jc w:val="left"/>
      </w:pPr>
      <w:r>
        <w:rPr>
          <w:rFonts w:ascii="Arial" w:hAnsi="Arial" w:eastAsia="等线" w:cs="Arial"/>
          <w:b/>
          <w:sz w:val="22"/>
        </w:rPr>
        <w:t>广告优化技巧</w:t>
      </w:r>
    </w:p>
    <w:p w14:paraId="60E30AB1">
      <w:pPr>
        <w:numPr>
          <w:ilvl w:val="0"/>
          <w:numId w:val="174"/>
        </w:numPr>
        <w:spacing w:before="120" w:after="120" w:line="288" w:lineRule="auto"/>
        <w:ind w:left="0"/>
        <w:jc w:val="left"/>
      </w:pPr>
      <w:r>
        <w:rPr>
          <w:rFonts w:ascii="Arial" w:hAnsi="Arial" w:eastAsia="等线" w:cs="Arial"/>
          <w:b/>
          <w:sz w:val="22"/>
        </w:rPr>
        <w:t>PPC马甲法</w:t>
      </w:r>
    </w:p>
    <w:p w14:paraId="2AB0BCA6">
      <w:pPr>
        <w:numPr>
          <w:ilvl w:val="0"/>
          <w:numId w:val="175"/>
        </w:numPr>
        <w:spacing w:before="120" w:after="120" w:line="288" w:lineRule="auto"/>
        <w:ind w:left="453"/>
        <w:jc w:val="left"/>
      </w:pPr>
      <w:r>
        <w:rPr>
          <w:rFonts w:ascii="Arial" w:hAnsi="Arial" w:eastAsia="等线" w:cs="Arial"/>
          <w:sz w:val="22"/>
        </w:rPr>
        <w:t>模式1：A1（低价清货产品）刷数据→权重转移至A2</w:t>
      </w:r>
    </w:p>
    <w:p w14:paraId="170CF7D4">
      <w:pPr>
        <w:numPr>
          <w:ilvl w:val="0"/>
          <w:numId w:val="176"/>
        </w:numPr>
        <w:spacing w:before="120" w:after="120" w:line="288" w:lineRule="auto"/>
        <w:ind w:left="453"/>
        <w:jc w:val="left"/>
      </w:pPr>
      <w:r>
        <w:rPr>
          <w:rFonts w:ascii="Arial" w:hAnsi="Arial" w:eastAsia="等线" w:cs="Arial"/>
          <w:sz w:val="22"/>
        </w:rPr>
        <w:t>模式2：复用历史高权重Campaign</w:t>
      </w:r>
    </w:p>
    <w:p w14:paraId="600D18E0">
      <w:pPr>
        <w:numPr>
          <w:ilvl w:val="0"/>
          <w:numId w:val="177"/>
        </w:numPr>
        <w:spacing w:before="120" w:after="120" w:line="288" w:lineRule="auto"/>
        <w:ind w:left="0"/>
        <w:jc w:val="left"/>
      </w:pPr>
      <w:r>
        <w:rPr>
          <w:rFonts w:ascii="Arial" w:hAnsi="Arial" w:eastAsia="等线" w:cs="Arial"/>
          <w:b/>
          <w:sz w:val="22"/>
        </w:rPr>
        <w:t>Coupons白帽法</w:t>
      </w:r>
    </w:p>
    <w:p w14:paraId="308B358B">
      <w:pPr>
        <w:numPr>
          <w:ilvl w:val="0"/>
          <w:numId w:val="178"/>
        </w:numPr>
        <w:spacing w:before="120" w:after="120" w:line="288" w:lineRule="auto"/>
        <w:ind w:left="453"/>
        <w:jc w:val="left"/>
      </w:pPr>
      <w:r>
        <w:rPr>
          <w:rFonts w:ascii="Arial" w:hAnsi="Arial" w:eastAsia="等线" w:cs="Arial"/>
          <w:sz w:val="22"/>
        </w:rPr>
        <w:t>通过高折扣+精准大词暴力提升CTR/CVR→自然排名提升</w:t>
      </w:r>
    </w:p>
    <w:p w14:paraId="43C50F7F">
      <w:pPr>
        <w:numPr>
          <w:ilvl w:val="0"/>
          <w:numId w:val="179"/>
        </w:numPr>
        <w:spacing w:before="120" w:after="120" w:line="288" w:lineRule="auto"/>
        <w:ind w:left="0"/>
        <w:jc w:val="left"/>
      </w:pPr>
      <w:r>
        <w:rPr>
          <w:rFonts w:ascii="Arial" w:hAnsi="Arial" w:eastAsia="等线" w:cs="Arial"/>
          <w:b/>
          <w:sz w:val="22"/>
        </w:rPr>
        <w:t>预算递增法</w:t>
      </w:r>
    </w:p>
    <w:p w14:paraId="34162C7B">
      <w:pPr>
        <w:numPr>
          <w:ilvl w:val="0"/>
          <w:numId w:val="180"/>
        </w:numPr>
        <w:spacing w:before="120" w:after="120" w:line="288" w:lineRule="auto"/>
        <w:ind w:left="453"/>
        <w:jc w:val="left"/>
      </w:pPr>
      <w:r>
        <w:rPr>
          <w:rFonts w:ascii="Arial" w:hAnsi="Arial" w:eastAsia="等线" w:cs="Arial"/>
          <w:sz w:val="22"/>
        </w:rPr>
        <w:t>每天提前3-5小时耗尽预算→触发“高热度”权重加成</w:t>
      </w:r>
    </w:p>
    <w:p w14:paraId="1D82F291">
      <w:pPr>
        <w:pBdr>
          <w:bottom w:val="single" w:color="DEE0E3" w:sz="2" w:space="0"/>
          <w:between w:val="single" w:color="DEE0E3" w:sz="2" w:space="0"/>
        </w:pBdr>
        <w:spacing w:before="120" w:after="120" w:line="288" w:lineRule="auto"/>
        <w:ind w:left="0"/>
      </w:pPr>
    </w:p>
    <w:p w14:paraId="0B3C42C7">
      <w:pPr>
        <w:numPr>
          <w:ilvl w:val="0"/>
          <w:numId w:val="181"/>
        </w:numPr>
        <w:spacing w:before="120" w:after="120" w:line="288" w:lineRule="auto"/>
        <w:ind w:left="0"/>
        <w:jc w:val="left"/>
      </w:pPr>
      <w:r>
        <w:rPr>
          <w:rFonts w:ascii="Arial" w:hAnsi="Arial" w:eastAsia="等线" w:cs="Arial"/>
          <w:b/>
          <w:sz w:val="22"/>
        </w:rPr>
        <w:t>自动广告打法</w:t>
      </w:r>
    </w:p>
    <w:p w14:paraId="66E7C11C">
      <w:pPr>
        <w:numPr>
          <w:ilvl w:val="0"/>
          <w:numId w:val="182"/>
        </w:numPr>
        <w:spacing w:before="120" w:after="120" w:line="288" w:lineRule="auto"/>
        <w:ind w:left="0"/>
        <w:jc w:val="left"/>
      </w:pPr>
      <w:r>
        <w:rPr>
          <w:rFonts w:ascii="Arial" w:hAnsi="Arial" w:eastAsia="等线" w:cs="Arial"/>
          <w:b/>
          <w:sz w:val="22"/>
        </w:rPr>
        <w:t>阶梯式竞价测试</w:t>
      </w:r>
    </w:p>
    <w:p w14:paraId="68230528">
      <w:pPr>
        <w:numPr>
          <w:ilvl w:val="0"/>
          <w:numId w:val="183"/>
        </w:numPr>
        <w:spacing w:before="120" w:after="120" w:line="288" w:lineRule="auto"/>
        <w:ind w:left="453"/>
        <w:jc w:val="left"/>
      </w:pPr>
      <w:r>
        <w:rPr>
          <w:rFonts w:ascii="Arial" w:hAnsi="Arial" w:eastAsia="等线" w:cs="Arial"/>
          <w:sz w:val="22"/>
        </w:rPr>
        <w:t>拆分4种匹配类型（Close/Loose/Substitute/Complementary）</w:t>
      </w:r>
    </w:p>
    <w:p w14:paraId="382FA270">
      <w:pPr>
        <w:numPr>
          <w:ilvl w:val="0"/>
          <w:numId w:val="184"/>
        </w:numPr>
        <w:spacing w:before="120" w:after="120" w:line="288" w:lineRule="auto"/>
        <w:ind w:left="453"/>
        <w:jc w:val="left"/>
      </w:pPr>
      <w:r>
        <w:rPr>
          <w:rFonts w:ascii="Arial" w:hAnsi="Arial" w:eastAsia="等线" w:cs="Arial"/>
          <w:sz w:val="22"/>
        </w:rPr>
        <w:t>竞价逐级测试（0.1~1美金分10组）→筛选最优数据</w:t>
      </w:r>
    </w:p>
    <w:p w14:paraId="52A54795">
      <w:pPr>
        <w:pBdr>
          <w:bottom w:val="single" w:color="DEE0E3" w:sz="2" w:space="0"/>
          <w:between w:val="single" w:color="DEE0E3" w:sz="2" w:space="0"/>
        </w:pBdr>
        <w:spacing w:before="120" w:after="120" w:line="288" w:lineRule="auto"/>
        <w:ind w:left="0"/>
      </w:pPr>
    </w:p>
    <w:p w14:paraId="6F5AC896">
      <w:pPr>
        <w:numPr>
          <w:ilvl w:val="0"/>
          <w:numId w:val="185"/>
        </w:numPr>
        <w:spacing w:before="120" w:after="120" w:line="288" w:lineRule="auto"/>
        <w:ind w:left="0"/>
        <w:jc w:val="left"/>
      </w:pPr>
      <w:r>
        <w:rPr>
          <w:rFonts w:ascii="Arial" w:hAnsi="Arial" w:eastAsia="等线" w:cs="Arial"/>
          <w:b/>
          <w:sz w:val="22"/>
        </w:rPr>
        <w:t>海王打法</w:t>
      </w:r>
    </w:p>
    <w:p w14:paraId="4CF052CB">
      <w:pPr>
        <w:numPr>
          <w:ilvl w:val="0"/>
          <w:numId w:val="186"/>
        </w:numPr>
        <w:spacing w:before="120" w:after="120" w:line="288" w:lineRule="auto"/>
        <w:ind w:left="0"/>
        <w:jc w:val="left"/>
      </w:pPr>
      <w:r>
        <w:rPr>
          <w:rFonts w:ascii="Arial" w:hAnsi="Arial" w:eastAsia="等线" w:cs="Arial"/>
          <w:b/>
          <w:sz w:val="22"/>
        </w:rPr>
        <w:t>低单价广覆盖策略</w:t>
      </w:r>
    </w:p>
    <w:p w14:paraId="7453A4AF">
      <w:pPr>
        <w:numPr>
          <w:ilvl w:val="0"/>
          <w:numId w:val="187"/>
        </w:numPr>
        <w:spacing w:before="120" w:after="120" w:line="288" w:lineRule="auto"/>
        <w:ind w:left="453"/>
        <w:jc w:val="left"/>
      </w:pPr>
      <w:r>
        <w:rPr>
          <w:rFonts w:ascii="Arial" w:hAnsi="Arial" w:eastAsia="等线" w:cs="Arial"/>
          <w:sz w:val="22"/>
        </w:rPr>
        <w:t>适用场景：多SKU（如服饰）/配件类</w:t>
      </w:r>
    </w:p>
    <w:p w14:paraId="4F30D564">
      <w:pPr>
        <w:numPr>
          <w:ilvl w:val="0"/>
          <w:numId w:val="188"/>
        </w:numPr>
        <w:spacing w:before="120" w:after="120" w:line="288" w:lineRule="auto"/>
        <w:ind w:left="453"/>
        <w:jc w:val="left"/>
      </w:pPr>
      <w:r>
        <w:rPr>
          <w:rFonts w:ascii="Arial" w:hAnsi="Arial" w:eastAsia="等线" w:cs="Arial"/>
          <w:sz w:val="22"/>
        </w:rPr>
        <w:t>核心：超低竞价（如建议价的10%）+多类目触达</w:t>
      </w:r>
    </w:p>
    <w:p w14:paraId="00CE1A12">
      <w:pPr>
        <w:pBdr>
          <w:bottom w:val="single" w:color="DEE0E3" w:sz="2" w:space="0"/>
          <w:between w:val="single" w:color="DEE0E3" w:sz="2" w:space="0"/>
        </w:pBdr>
        <w:spacing w:before="120" w:after="120" w:line="288" w:lineRule="auto"/>
        <w:ind w:left="0"/>
      </w:pPr>
    </w:p>
    <w:p w14:paraId="281D10BF">
      <w:pPr>
        <w:numPr>
          <w:ilvl w:val="0"/>
          <w:numId w:val="189"/>
        </w:numPr>
        <w:spacing w:before="120" w:after="120" w:line="288" w:lineRule="auto"/>
        <w:ind w:left="0"/>
        <w:jc w:val="left"/>
      </w:pPr>
      <w:r>
        <w:rPr>
          <w:rFonts w:ascii="Arial" w:hAnsi="Arial" w:eastAsia="等线" w:cs="Arial"/>
          <w:b/>
          <w:sz w:val="22"/>
        </w:rPr>
        <w:t>标签修正策略</w:t>
      </w:r>
    </w:p>
    <w:p w14:paraId="5F2E0263">
      <w:pPr>
        <w:numPr>
          <w:ilvl w:val="0"/>
          <w:numId w:val="190"/>
        </w:numPr>
        <w:spacing w:before="120" w:after="120" w:line="288" w:lineRule="auto"/>
        <w:ind w:left="0"/>
        <w:jc w:val="left"/>
      </w:pPr>
      <w:r>
        <w:rPr>
          <w:rFonts w:ascii="Arial" w:hAnsi="Arial" w:eastAsia="等线" w:cs="Arial"/>
          <w:b/>
          <w:sz w:val="22"/>
        </w:rPr>
        <w:t>关键词标签修正</w:t>
      </w:r>
    </w:p>
    <w:p w14:paraId="27F325A1">
      <w:pPr>
        <w:numPr>
          <w:ilvl w:val="0"/>
          <w:numId w:val="191"/>
        </w:numPr>
        <w:spacing w:before="120" w:after="120" w:line="288" w:lineRule="auto"/>
        <w:ind w:left="453"/>
        <w:jc w:val="left"/>
      </w:pPr>
      <w:r>
        <w:rPr>
          <w:rFonts w:ascii="Arial" w:hAnsi="Arial" w:eastAsia="等线" w:cs="Arial"/>
          <w:sz w:val="22"/>
        </w:rPr>
        <w:t>使用手动广告校准标签→再开自动广告</w:t>
      </w:r>
    </w:p>
    <w:p w14:paraId="4B22393D">
      <w:pPr>
        <w:numPr>
          <w:ilvl w:val="0"/>
          <w:numId w:val="192"/>
        </w:numPr>
        <w:spacing w:before="120" w:after="120" w:line="288" w:lineRule="auto"/>
        <w:ind w:left="0"/>
        <w:jc w:val="left"/>
      </w:pPr>
      <w:r>
        <w:rPr>
          <w:rFonts w:ascii="Arial" w:hAnsi="Arial" w:eastAsia="等线" w:cs="Arial"/>
          <w:b/>
          <w:sz w:val="22"/>
        </w:rPr>
        <w:t>类目标签优化</w:t>
      </w:r>
    </w:p>
    <w:p w14:paraId="12788F8F">
      <w:pPr>
        <w:numPr>
          <w:ilvl w:val="0"/>
          <w:numId w:val="193"/>
        </w:numPr>
        <w:spacing w:before="120" w:after="120" w:line="288" w:lineRule="auto"/>
        <w:ind w:left="453"/>
        <w:jc w:val="left"/>
      </w:pPr>
      <w:r>
        <w:rPr>
          <w:rFonts w:ascii="Arial" w:hAnsi="Arial" w:eastAsia="等线" w:cs="Arial"/>
          <w:sz w:val="22"/>
        </w:rPr>
        <w:t>参考类目流量价值（细化按钮验证）</w:t>
      </w:r>
    </w:p>
    <w:p w14:paraId="0D78FA79">
      <w:pPr>
        <w:numPr>
          <w:ilvl w:val="0"/>
          <w:numId w:val="194"/>
        </w:numPr>
        <w:spacing w:before="120" w:after="120" w:line="288" w:lineRule="auto"/>
        <w:ind w:left="0"/>
        <w:jc w:val="left"/>
      </w:pPr>
      <w:r>
        <w:rPr>
          <w:rFonts w:ascii="Arial" w:hAnsi="Arial" w:eastAsia="等线" w:cs="Arial"/>
          <w:b/>
          <w:sz w:val="22"/>
        </w:rPr>
        <w:t>ASIN标签精准化</w:t>
      </w:r>
    </w:p>
    <w:p w14:paraId="19E293F0">
      <w:pPr>
        <w:numPr>
          <w:ilvl w:val="0"/>
          <w:numId w:val="195"/>
        </w:numPr>
        <w:spacing w:before="120" w:after="120" w:line="288" w:lineRule="auto"/>
        <w:ind w:left="453"/>
        <w:jc w:val="left"/>
      </w:pPr>
      <w:r>
        <w:rPr>
          <w:rFonts w:ascii="Arial" w:hAnsi="Arial" w:eastAsia="等线" w:cs="Arial"/>
          <w:sz w:val="22"/>
        </w:rPr>
        <w:t>手动广告纠正偏差→提升ASIN关联流量</w:t>
      </w:r>
    </w:p>
    <w:p w14:paraId="0C9135F2">
      <w:pPr>
        <w:pBdr>
          <w:bottom w:val="single" w:color="DEE0E3" w:sz="2" w:space="0"/>
          <w:between w:val="single" w:color="DEE0E3" w:sz="2" w:space="0"/>
        </w:pBdr>
        <w:spacing w:before="120" w:after="120" w:line="288" w:lineRule="auto"/>
        <w:ind w:left="0"/>
      </w:pPr>
    </w:p>
    <w:p w14:paraId="18B45DF2">
      <w:pPr>
        <w:spacing w:before="300" w:after="120" w:line="288" w:lineRule="auto"/>
        <w:ind w:left="0"/>
        <w:jc w:val="left"/>
        <w:outlineLvl w:val="2"/>
      </w:pPr>
      <w:bookmarkStart w:id="15" w:name="heading_15"/>
      <w:r>
        <w:rPr>
          <w:rFonts w:ascii="Arial" w:hAnsi="Arial" w:eastAsia="等线" w:cs="Arial"/>
          <w:b/>
          <w:sz w:val="30"/>
        </w:rPr>
        <w:t>图示说明</w:t>
      </w:r>
      <w:bookmarkEnd w:id="15"/>
    </w:p>
    <w:p w14:paraId="7B4072F8">
      <w:pPr>
        <w:spacing w:before="120" w:after="120" w:line="288" w:lineRule="auto"/>
        <w:ind w:left="0"/>
        <w:jc w:val="left"/>
      </w:pPr>
      <w:r>
        <w:rPr>
          <w:rFonts w:ascii="Arial" w:hAnsi="Arial" w:eastAsia="等线" w:cs="Arial"/>
          <w:sz w:val="22"/>
        </w:rPr>
        <w:t>核心节点为各策略名称，子节点为适用场景、操作步骤及注意事项。建议使用工具（如XMind）按层级展开，结合颜色标注高优先级策略（如Coupons白帽法、ASIN定位）。</w:t>
      </w:r>
    </w:p>
    <w:p w14:paraId="28029CE9">
      <w:pPr>
        <w:spacing w:before="120" w:after="120" w:line="288" w:lineRule="auto"/>
        <w:ind w:left="0"/>
        <w:jc w:val="left"/>
      </w:pPr>
    </w:p>
    <w:p w14:paraId="10126FB9">
      <w:pPr>
        <w:spacing w:before="120" w:after="120" w:line="288" w:lineRule="auto"/>
        <w:ind w:left="0"/>
        <w:jc w:val="left"/>
      </w:pPr>
      <w:r>
        <w:rPr>
          <w:rFonts w:ascii="Arial" w:hAnsi="Arial" w:eastAsia="等线" w:cs="Arial"/>
          <w:sz w:val="22"/>
        </w:rPr>
        <w:t>以下是添加了详细实施步骤的亚马逊站内广告策略脑图：</w:t>
      </w:r>
    </w:p>
    <w:p w14:paraId="74B4DBD9">
      <w:pPr>
        <w:pBdr>
          <w:bottom w:val="single" w:color="DEE0E3" w:sz="2" w:space="0"/>
          <w:between w:val="single" w:color="DEE0E3" w:sz="2" w:space="0"/>
        </w:pBdr>
        <w:spacing w:before="120" w:after="120" w:line="288" w:lineRule="auto"/>
        <w:ind w:left="0"/>
      </w:pPr>
    </w:p>
    <w:p w14:paraId="2291795F">
      <w:pPr>
        <w:spacing w:before="300" w:after="120" w:line="288" w:lineRule="auto"/>
        <w:ind w:left="0"/>
        <w:jc w:val="left"/>
        <w:outlineLvl w:val="2"/>
      </w:pPr>
      <w:bookmarkStart w:id="16" w:name="heading_16"/>
      <w:r>
        <w:rPr>
          <w:rFonts w:ascii="Arial" w:hAnsi="Arial" w:eastAsia="等线" w:cs="Arial"/>
          <w:b/>
          <w:sz w:val="30"/>
        </w:rPr>
        <w:t>亚马逊站内广告策略脑图（含实施步骤）</w:t>
      </w:r>
      <w:bookmarkEnd w:id="16"/>
    </w:p>
    <w:p w14:paraId="41EEF6A3">
      <w:pPr>
        <w:pBdr>
          <w:bottom w:val="single" w:color="DEE0E3" w:sz="2" w:space="0"/>
          <w:between w:val="single" w:color="DEE0E3" w:sz="2" w:space="0"/>
        </w:pBdr>
        <w:spacing w:before="120" w:after="120" w:line="288" w:lineRule="auto"/>
        <w:ind w:left="0"/>
      </w:pPr>
    </w:p>
    <w:p w14:paraId="10CB5C7E">
      <w:pPr>
        <w:numPr>
          <w:ilvl w:val="0"/>
          <w:numId w:val="196"/>
        </w:numPr>
        <w:spacing w:before="120" w:after="120" w:line="288" w:lineRule="auto"/>
        <w:ind w:left="0"/>
        <w:jc w:val="left"/>
      </w:pPr>
      <w:r>
        <w:rPr>
          <w:rFonts w:ascii="Arial" w:hAnsi="Arial" w:eastAsia="等线" w:cs="Arial"/>
          <w:b/>
          <w:sz w:val="22"/>
        </w:rPr>
        <w:t>乞丐捡漏法</w:t>
      </w:r>
    </w:p>
    <w:p w14:paraId="01AA44F2">
      <w:pPr>
        <w:numPr>
          <w:ilvl w:val="0"/>
          <w:numId w:val="197"/>
        </w:numPr>
        <w:spacing w:before="120" w:after="120" w:line="288" w:lineRule="auto"/>
        <w:ind w:left="0"/>
        <w:jc w:val="left"/>
      </w:pPr>
      <w:r>
        <w:rPr>
          <w:rFonts w:ascii="Arial" w:hAnsi="Arial" w:eastAsia="等线" w:cs="Arial"/>
          <w:b/>
          <w:sz w:val="22"/>
        </w:rPr>
        <w:t>实施步骤</w:t>
      </w:r>
      <w:r>
        <w:rPr>
          <w:rFonts w:ascii="Arial" w:hAnsi="Arial" w:eastAsia="等线" w:cs="Arial"/>
          <w:sz w:val="22"/>
        </w:rPr>
        <w:t xml:space="preserve">： </w:t>
      </w:r>
    </w:p>
    <w:p w14:paraId="37E757D0">
      <w:pPr>
        <w:numPr>
          <w:ilvl w:val="0"/>
          <w:numId w:val="198"/>
        </w:numPr>
        <w:spacing w:before="120" w:after="120" w:line="288" w:lineRule="auto"/>
        <w:ind w:left="453"/>
        <w:jc w:val="left"/>
      </w:pPr>
      <w:r>
        <w:rPr>
          <w:rFonts w:ascii="Arial" w:hAnsi="Arial" w:eastAsia="等线" w:cs="Arial"/>
          <w:b/>
          <w:sz w:val="22"/>
        </w:rPr>
        <w:t>筛选适用产品</w:t>
      </w:r>
      <w:r>
        <w:rPr>
          <w:rFonts w:ascii="Arial" w:hAnsi="Arial" w:eastAsia="等线" w:cs="Arial"/>
          <w:sz w:val="22"/>
        </w:rPr>
        <w:t>：自然排名稳定、评论≥4星的大词出单产品。</w:t>
      </w:r>
    </w:p>
    <w:p w14:paraId="5D75D0CE">
      <w:pPr>
        <w:numPr>
          <w:ilvl w:val="0"/>
          <w:numId w:val="199"/>
        </w:numPr>
        <w:spacing w:before="120" w:after="120" w:line="288" w:lineRule="auto"/>
        <w:ind w:left="453"/>
        <w:jc w:val="left"/>
      </w:pPr>
      <w:r>
        <w:rPr>
          <w:rFonts w:ascii="Arial" w:hAnsi="Arial" w:eastAsia="等线" w:cs="Arial"/>
          <w:b/>
          <w:sz w:val="22"/>
        </w:rPr>
        <w:t>Bid设置</w:t>
      </w:r>
      <w:r>
        <w:rPr>
          <w:rFonts w:ascii="Arial" w:hAnsi="Arial" w:eastAsia="等线" w:cs="Arial"/>
          <w:sz w:val="22"/>
        </w:rPr>
        <w:t>：将高Acos大词手动降低bid至0.15-0.20美金。</w:t>
      </w:r>
    </w:p>
    <w:p w14:paraId="183F751F">
      <w:pPr>
        <w:numPr>
          <w:ilvl w:val="0"/>
          <w:numId w:val="200"/>
        </w:numPr>
        <w:spacing w:before="120" w:after="120" w:line="288" w:lineRule="auto"/>
        <w:ind w:left="453"/>
        <w:jc w:val="left"/>
      </w:pPr>
      <w:r>
        <w:rPr>
          <w:rFonts w:ascii="Arial" w:hAnsi="Arial" w:eastAsia="等线" w:cs="Arial"/>
          <w:b/>
          <w:sz w:val="22"/>
        </w:rPr>
        <w:t>竞价策略</w:t>
      </w:r>
      <w:r>
        <w:rPr>
          <w:rFonts w:ascii="Arial" w:hAnsi="Arial" w:eastAsia="等线" w:cs="Arial"/>
          <w:sz w:val="22"/>
        </w:rPr>
        <w:t>：选择“动态竞价-只降低”策略。</w:t>
      </w:r>
    </w:p>
    <w:p w14:paraId="40695143">
      <w:pPr>
        <w:numPr>
          <w:ilvl w:val="0"/>
          <w:numId w:val="201"/>
        </w:numPr>
        <w:spacing w:before="120" w:after="120" w:line="288" w:lineRule="auto"/>
        <w:ind w:left="453"/>
        <w:jc w:val="left"/>
      </w:pPr>
      <w:r>
        <w:rPr>
          <w:rFonts w:ascii="Arial" w:hAnsi="Arial" w:eastAsia="等线" w:cs="Arial"/>
          <w:b/>
          <w:sz w:val="22"/>
        </w:rPr>
        <w:t>优化周期</w:t>
      </w:r>
      <w:r>
        <w:rPr>
          <w:rFonts w:ascii="Arial" w:hAnsi="Arial" w:eastAsia="等线" w:cs="Arial"/>
          <w:sz w:val="22"/>
        </w:rPr>
        <w:t>：跑7天数据，观察曝光和转化率提升。</w:t>
      </w:r>
    </w:p>
    <w:p w14:paraId="6EE6E648">
      <w:pPr>
        <w:pBdr>
          <w:bottom w:val="single" w:color="DEE0E3" w:sz="2" w:space="0"/>
          <w:between w:val="single" w:color="DEE0E3" w:sz="2" w:space="0"/>
        </w:pBdr>
        <w:spacing w:before="120" w:after="120" w:line="288" w:lineRule="auto"/>
        <w:ind w:left="0"/>
      </w:pPr>
    </w:p>
    <w:p w14:paraId="366BB5CA">
      <w:pPr>
        <w:numPr>
          <w:ilvl w:val="0"/>
          <w:numId w:val="202"/>
        </w:numPr>
        <w:spacing w:before="120" w:after="120" w:line="288" w:lineRule="auto"/>
        <w:ind w:left="0"/>
        <w:jc w:val="left"/>
      </w:pPr>
      <w:r>
        <w:rPr>
          <w:rFonts w:ascii="Arial" w:hAnsi="Arial" w:eastAsia="等线" w:cs="Arial"/>
          <w:b/>
          <w:sz w:val="22"/>
        </w:rPr>
        <w:t>品牌蹭流量法</w:t>
      </w:r>
    </w:p>
    <w:p w14:paraId="55BC61D3">
      <w:pPr>
        <w:numPr>
          <w:ilvl w:val="0"/>
          <w:numId w:val="203"/>
        </w:numPr>
        <w:spacing w:before="120" w:after="120" w:line="288" w:lineRule="auto"/>
        <w:ind w:left="0"/>
        <w:jc w:val="left"/>
      </w:pPr>
      <w:r>
        <w:rPr>
          <w:rFonts w:ascii="Arial" w:hAnsi="Arial" w:eastAsia="等线" w:cs="Arial"/>
          <w:b/>
          <w:sz w:val="22"/>
        </w:rPr>
        <w:t>实施步骤</w:t>
      </w:r>
      <w:r>
        <w:rPr>
          <w:rFonts w:ascii="Arial" w:hAnsi="Arial" w:eastAsia="等线" w:cs="Arial"/>
          <w:sz w:val="22"/>
        </w:rPr>
        <w:t xml:space="preserve">： </w:t>
      </w:r>
    </w:p>
    <w:p w14:paraId="6A5216E3">
      <w:pPr>
        <w:numPr>
          <w:ilvl w:val="0"/>
          <w:numId w:val="204"/>
        </w:numPr>
        <w:spacing w:before="120" w:after="120" w:line="288" w:lineRule="auto"/>
        <w:ind w:left="453"/>
        <w:jc w:val="left"/>
      </w:pPr>
      <w:r>
        <w:rPr>
          <w:rFonts w:ascii="Arial" w:hAnsi="Arial" w:eastAsia="等线" w:cs="Arial"/>
          <w:b/>
          <w:sz w:val="22"/>
        </w:rPr>
        <w:t>搜索收集品牌词</w:t>
      </w:r>
      <w:r>
        <w:rPr>
          <w:rFonts w:ascii="Arial" w:hAnsi="Arial" w:eastAsia="等线" w:cs="Arial"/>
          <w:sz w:val="22"/>
        </w:rPr>
        <w:t>：在前台搜索核心词，提取左侧栏Top10品牌名。</w:t>
      </w:r>
    </w:p>
    <w:p w14:paraId="5E89D3E2">
      <w:pPr>
        <w:numPr>
          <w:ilvl w:val="0"/>
          <w:numId w:val="205"/>
        </w:numPr>
        <w:spacing w:before="120" w:after="120" w:line="288" w:lineRule="auto"/>
        <w:ind w:left="453"/>
        <w:jc w:val="left"/>
      </w:pPr>
      <w:r>
        <w:rPr>
          <w:rFonts w:ascii="Arial" w:hAnsi="Arial" w:eastAsia="等线" w:cs="Arial"/>
          <w:b/>
          <w:sz w:val="22"/>
        </w:rPr>
        <w:t>创建独立广告活动</w:t>
      </w:r>
      <w:r>
        <w:rPr>
          <w:rFonts w:ascii="Arial" w:hAnsi="Arial" w:eastAsia="等线" w:cs="Arial"/>
          <w:sz w:val="22"/>
        </w:rPr>
        <w:t xml:space="preserve">： </w:t>
      </w:r>
    </w:p>
    <w:p w14:paraId="7994900E">
      <w:pPr>
        <w:numPr>
          <w:ilvl w:val="0"/>
          <w:numId w:val="206"/>
        </w:numPr>
        <w:spacing w:before="120" w:after="120" w:line="288" w:lineRule="auto"/>
        <w:ind w:left="907"/>
        <w:jc w:val="left"/>
      </w:pPr>
      <w:r>
        <w:rPr>
          <w:rFonts w:ascii="Arial" w:hAnsi="Arial" w:eastAsia="等线" w:cs="Arial"/>
          <w:sz w:val="22"/>
        </w:rPr>
        <w:t>匹配模式：Broad（广泛匹配）。</w:t>
      </w:r>
    </w:p>
    <w:p w14:paraId="3F340EAC">
      <w:pPr>
        <w:numPr>
          <w:ilvl w:val="0"/>
          <w:numId w:val="207"/>
        </w:numPr>
        <w:spacing w:before="120" w:after="120" w:line="288" w:lineRule="auto"/>
        <w:ind w:left="907"/>
        <w:jc w:val="left"/>
      </w:pPr>
      <w:r>
        <w:rPr>
          <w:rFonts w:ascii="Arial" w:hAnsi="Arial" w:eastAsia="等线" w:cs="Arial"/>
          <w:sz w:val="22"/>
        </w:rPr>
        <w:t>否定词组：在现有广告组中否定竞品品牌词。</w:t>
      </w:r>
    </w:p>
    <w:p w14:paraId="48971D60">
      <w:pPr>
        <w:numPr>
          <w:ilvl w:val="0"/>
          <w:numId w:val="208"/>
        </w:numPr>
        <w:spacing w:before="120" w:after="120" w:line="288" w:lineRule="auto"/>
        <w:ind w:left="453"/>
        <w:jc w:val="left"/>
      </w:pPr>
      <w:r>
        <w:rPr>
          <w:rFonts w:ascii="Arial" w:hAnsi="Arial" w:eastAsia="等线" w:cs="Arial"/>
          <w:b/>
          <w:sz w:val="22"/>
        </w:rPr>
        <w:t>监测调整</w:t>
      </w:r>
      <w:r>
        <w:rPr>
          <w:rFonts w:ascii="Arial" w:hAnsi="Arial" w:eastAsia="等线" w:cs="Arial"/>
          <w:sz w:val="22"/>
        </w:rPr>
        <w:t>：每周对比品牌词流量成本与转化率。</w:t>
      </w:r>
    </w:p>
    <w:p w14:paraId="0B78F9D8">
      <w:pPr>
        <w:pBdr>
          <w:bottom w:val="single" w:color="DEE0E3" w:sz="2" w:space="0"/>
          <w:between w:val="single" w:color="DEE0E3" w:sz="2" w:space="0"/>
        </w:pBdr>
        <w:spacing w:before="120" w:after="120" w:line="288" w:lineRule="auto"/>
        <w:ind w:left="0"/>
      </w:pPr>
    </w:p>
    <w:p w14:paraId="023BBBC3">
      <w:pPr>
        <w:numPr>
          <w:ilvl w:val="0"/>
          <w:numId w:val="209"/>
        </w:numPr>
        <w:spacing w:before="120" w:after="120" w:line="288" w:lineRule="auto"/>
        <w:ind w:left="0"/>
        <w:jc w:val="left"/>
      </w:pPr>
      <w:r>
        <w:rPr>
          <w:rFonts w:ascii="Arial" w:hAnsi="Arial" w:eastAsia="等线" w:cs="Arial"/>
          <w:b/>
          <w:sz w:val="22"/>
        </w:rPr>
        <w:t>错别词广告</w:t>
      </w:r>
    </w:p>
    <w:p w14:paraId="64D31B44">
      <w:pPr>
        <w:numPr>
          <w:ilvl w:val="0"/>
          <w:numId w:val="210"/>
        </w:numPr>
        <w:spacing w:before="120" w:after="120" w:line="288" w:lineRule="auto"/>
        <w:ind w:left="0"/>
        <w:jc w:val="left"/>
      </w:pPr>
      <w:r>
        <w:rPr>
          <w:rFonts w:ascii="Arial" w:hAnsi="Arial" w:eastAsia="等线" w:cs="Arial"/>
          <w:b/>
          <w:sz w:val="22"/>
        </w:rPr>
        <w:t>实施步骤</w:t>
      </w:r>
      <w:r>
        <w:rPr>
          <w:rFonts w:ascii="Arial" w:hAnsi="Arial" w:eastAsia="等线" w:cs="Arial"/>
          <w:sz w:val="22"/>
        </w:rPr>
        <w:t xml:space="preserve">： </w:t>
      </w:r>
    </w:p>
    <w:p w14:paraId="78A04BE9">
      <w:pPr>
        <w:numPr>
          <w:ilvl w:val="0"/>
          <w:numId w:val="211"/>
        </w:numPr>
        <w:spacing w:before="120" w:after="120" w:line="288" w:lineRule="auto"/>
        <w:ind w:left="453"/>
        <w:jc w:val="left"/>
      </w:pPr>
      <w:r>
        <w:rPr>
          <w:rFonts w:ascii="Arial" w:hAnsi="Arial" w:eastAsia="等线" w:cs="Arial"/>
          <w:b/>
          <w:sz w:val="22"/>
        </w:rPr>
        <w:t>错词生成工具</w:t>
      </w:r>
      <w:r>
        <w:rPr>
          <w:rFonts w:ascii="Arial" w:hAnsi="Arial" w:eastAsia="等线" w:cs="Arial"/>
          <w:sz w:val="22"/>
        </w:rPr>
        <w:t>：使用谷歌Keyword Typo Generator生成错词列表。</w:t>
      </w:r>
    </w:p>
    <w:p w14:paraId="4781D673">
      <w:pPr>
        <w:numPr>
          <w:ilvl w:val="0"/>
          <w:numId w:val="212"/>
        </w:numPr>
        <w:spacing w:before="120" w:after="120" w:line="288" w:lineRule="auto"/>
        <w:ind w:left="453"/>
        <w:jc w:val="left"/>
      </w:pPr>
      <w:r>
        <w:rPr>
          <w:rFonts w:ascii="Arial" w:hAnsi="Arial" w:eastAsia="等线" w:cs="Arial"/>
          <w:b/>
          <w:sz w:val="22"/>
        </w:rPr>
        <w:t>分匹配类型投放</w:t>
      </w:r>
      <w:r>
        <w:rPr>
          <w:rFonts w:ascii="Arial" w:hAnsi="Arial" w:eastAsia="等线" w:cs="Arial"/>
          <w:sz w:val="22"/>
        </w:rPr>
        <w:t xml:space="preserve">： </w:t>
      </w:r>
    </w:p>
    <w:p w14:paraId="5476D125">
      <w:pPr>
        <w:numPr>
          <w:ilvl w:val="0"/>
          <w:numId w:val="213"/>
        </w:numPr>
        <w:spacing w:before="120" w:after="120" w:line="288" w:lineRule="auto"/>
        <w:ind w:left="907"/>
        <w:jc w:val="left"/>
      </w:pPr>
      <w:r>
        <w:rPr>
          <w:rFonts w:ascii="Arial" w:hAnsi="Arial" w:eastAsia="等线" w:cs="Arial"/>
          <w:sz w:val="22"/>
        </w:rPr>
        <w:t>高搜索错词→精准匹配（Bid建议价的60%）。</w:t>
      </w:r>
    </w:p>
    <w:p w14:paraId="4AC33FA6">
      <w:pPr>
        <w:numPr>
          <w:ilvl w:val="0"/>
          <w:numId w:val="214"/>
        </w:numPr>
        <w:spacing w:before="120" w:after="120" w:line="288" w:lineRule="auto"/>
        <w:ind w:left="907"/>
        <w:jc w:val="left"/>
      </w:pPr>
      <w:r>
        <w:rPr>
          <w:rFonts w:ascii="Arial" w:hAnsi="Arial" w:eastAsia="等线" w:cs="Arial"/>
          <w:sz w:val="22"/>
        </w:rPr>
        <w:t>长尾错词→广泛匹配（Bid建议价的30%）。</w:t>
      </w:r>
    </w:p>
    <w:p w14:paraId="713961E1">
      <w:pPr>
        <w:numPr>
          <w:ilvl w:val="0"/>
          <w:numId w:val="215"/>
        </w:numPr>
        <w:spacing w:before="120" w:after="120" w:line="288" w:lineRule="auto"/>
        <w:ind w:left="453"/>
        <w:jc w:val="left"/>
      </w:pPr>
      <w:r>
        <w:rPr>
          <w:rFonts w:ascii="Arial" w:hAnsi="Arial" w:eastAsia="等线" w:cs="Arial"/>
          <w:b/>
          <w:sz w:val="22"/>
        </w:rPr>
        <w:t>统一否掉正确词</w:t>
      </w:r>
      <w:r>
        <w:rPr>
          <w:rFonts w:ascii="Arial" w:hAnsi="Arial" w:eastAsia="等线" w:cs="Arial"/>
          <w:sz w:val="22"/>
        </w:rPr>
        <w:t>：避免与核心词广告冲突。</w:t>
      </w:r>
    </w:p>
    <w:p w14:paraId="6C189C15">
      <w:pPr>
        <w:pBdr>
          <w:bottom w:val="single" w:color="DEE0E3" w:sz="2" w:space="0"/>
          <w:between w:val="single" w:color="DEE0E3" w:sz="2" w:space="0"/>
        </w:pBdr>
        <w:spacing w:before="120" w:after="120" w:line="288" w:lineRule="auto"/>
        <w:ind w:left="0"/>
      </w:pPr>
    </w:p>
    <w:p w14:paraId="38C0DB94">
      <w:pPr>
        <w:numPr>
          <w:ilvl w:val="0"/>
          <w:numId w:val="216"/>
        </w:numPr>
        <w:spacing w:before="120" w:after="120" w:line="288" w:lineRule="auto"/>
        <w:ind w:left="0"/>
        <w:jc w:val="left"/>
      </w:pPr>
      <w:r>
        <w:rPr>
          <w:rFonts w:ascii="Arial" w:hAnsi="Arial" w:eastAsia="等线" w:cs="Arial"/>
          <w:b/>
          <w:sz w:val="22"/>
        </w:rPr>
        <w:t>西班牙语选词法</w:t>
      </w:r>
    </w:p>
    <w:p w14:paraId="79264A32">
      <w:pPr>
        <w:numPr>
          <w:ilvl w:val="0"/>
          <w:numId w:val="217"/>
        </w:numPr>
        <w:spacing w:before="120" w:after="120" w:line="288" w:lineRule="auto"/>
        <w:ind w:left="0"/>
        <w:jc w:val="left"/>
      </w:pPr>
      <w:r>
        <w:rPr>
          <w:rFonts w:ascii="Arial" w:hAnsi="Arial" w:eastAsia="等线" w:cs="Arial"/>
          <w:b/>
          <w:sz w:val="22"/>
        </w:rPr>
        <w:t>实施步骤</w:t>
      </w:r>
      <w:r>
        <w:rPr>
          <w:rFonts w:ascii="Arial" w:hAnsi="Arial" w:eastAsia="等线" w:cs="Arial"/>
          <w:sz w:val="22"/>
        </w:rPr>
        <w:t xml:space="preserve">： </w:t>
      </w:r>
    </w:p>
    <w:p w14:paraId="37335009">
      <w:pPr>
        <w:numPr>
          <w:ilvl w:val="0"/>
          <w:numId w:val="218"/>
        </w:numPr>
        <w:spacing w:before="120" w:after="120" w:line="288" w:lineRule="auto"/>
        <w:ind w:left="453"/>
        <w:jc w:val="left"/>
      </w:pPr>
      <w:r>
        <w:rPr>
          <w:rFonts w:ascii="Arial" w:hAnsi="Arial" w:eastAsia="等线" w:cs="Arial"/>
          <w:b/>
          <w:sz w:val="22"/>
        </w:rPr>
        <w:t>翻译核心词</w:t>
      </w:r>
      <w:r>
        <w:rPr>
          <w:rFonts w:ascii="Arial" w:hAnsi="Arial" w:eastAsia="等线" w:cs="Arial"/>
          <w:sz w:val="22"/>
        </w:rPr>
        <w:t>：如“hoodie”→西班牙语“sudadera con capucha”。</w:t>
      </w:r>
    </w:p>
    <w:p w14:paraId="380A89DB">
      <w:pPr>
        <w:numPr>
          <w:ilvl w:val="0"/>
          <w:numId w:val="219"/>
        </w:numPr>
        <w:spacing w:before="120" w:after="120" w:line="288" w:lineRule="auto"/>
        <w:ind w:left="453"/>
        <w:jc w:val="left"/>
      </w:pPr>
      <w:r>
        <w:rPr>
          <w:rFonts w:ascii="Arial" w:hAnsi="Arial" w:eastAsia="等线" w:cs="Arial"/>
          <w:b/>
          <w:sz w:val="22"/>
        </w:rPr>
        <w:t>验证搜索量</w:t>
      </w:r>
      <w:r>
        <w:rPr>
          <w:rFonts w:ascii="Arial" w:hAnsi="Arial" w:eastAsia="等线" w:cs="Arial"/>
          <w:sz w:val="22"/>
        </w:rPr>
        <w:t>：使用Jungle Scout/SellerSprite检查流量。</w:t>
      </w:r>
    </w:p>
    <w:p w14:paraId="7BB7C68B">
      <w:pPr>
        <w:numPr>
          <w:ilvl w:val="0"/>
          <w:numId w:val="220"/>
        </w:numPr>
        <w:spacing w:before="120" w:after="120" w:line="288" w:lineRule="auto"/>
        <w:ind w:left="453"/>
        <w:jc w:val="left"/>
      </w:pPr>
      <w:r>
        <w:rPr>
          <w:rFonts w:ascii="Arial" w:hAnsi="Arial" w:eastAsia="等线" w:cs="Arial"/>
          <w:b/>
          <w:sz w:val="22"/>
        </w:rPr>
        <w:t>单独Campaign</w:t>
      </w:r>
      <w:r>
        <w:rPr>
          <w:rFonts w:ascii="Arial" w:hAnsi="Arial" w:eastAsia="等线" w:cs="Arial"/>
          <w:sz w:val="22"/>
        </w:rPr>
        <w:t>：西班牙语词只精准匹配，预算20-50刀/天。</w:t>
      </w:r>
    </w:p>
    <w:p w14:paraId="3A079D62">
      <w:pPr>
        <w:pBdr>
          <w:bottom w:val="single" w:color="DEE0E3" w:sz="2" w:space="0"/>
          <w:between w:val="single" w:color="DEE0E3" w:sz="2" w:space="0"/>
        </w:pBdr>
        <w:spacing w:before="120" w:after="120" w:line="288" w:lineRule="auto"/>
        <w:ind w:left="0"/>
      </w:pPr>
    </w:p>
    <w:p w14:paraId="419A4F81">
      <w:pPr>
        <w:numPr>
          <w:ilvl w:val="0"/>
          <w:numId w:val="221"/>
        </w:numPr>
        <w:spacing w:before="120" w:after="120" w:line="288" w:lineRule="auto"/>
        <w:ind w:left="0"/>
        <w:jc w:val="left"/>
      </w:pPr>
      <w:r>
        <w:rPr>
          <w:rFonts w:ascii="Arial" w:hAnsi="Arial" w:eastAsia="等线" w:cs="Arial"/>
          <w:b/>
          <w:sz w:val="22"/>
        </w:rPr>
        <w:t>ASIN定位广告策略</w:t>
      </w:r>
    </w:p>
    <w:p w14:paraId="1E560116">
      <w:pPr>
        <w:numPr>
          <w:ilvl w:val="0"/>
          <w:numId w:val="222"/>
        </w:numPr>
        <w:spacing w:before="120" w:after="120" w:line="288" w:lineRule="auto"/>
        <w:ind w:left="0"/>
        <w:jc w:val="left"/>
      </w:pPr>
      <w:r>
        <w:rPr>
          <w:rFonts w:ascii="Arial" w:hAnsi="Arial" w:eastAsia="等线" w:cs="Arial"/>
          <w:b/>
          <w:sz w:val="22"/>
        </w:rPr>
        <w:t>实施步骤</w:t>
      </w:r>
      <w:r>
        <w:rPr>
          <w:rFonts w:ascii="Arial" w:hAnsi="Arial" w:eastAsia="等线" w:cs="Arial"/>
          <w:sz w:val="22"/>
        </w:rPr>
        <w:t xml:space="preserve">： </w:t>
      </w:r>
    </w:p>
    <w:p w14:paraId="4C2982AE">
      <w:pPr>
        <w:numPr>
          <w:ilvl w:val="0"/>
          <w:numId w:val="223"/>
        </w:numPr>
        <w:spacing w:before="120" w:after="120" w:line="288" w:lineRule="auto"/>
        <w:ind w:left="453"/>
        <w:jc w:val="left"/>
      </w:pPr>
      <w:r>
        <w:rPr>
          <w:rFonts w:ascii="Arial" w:hAnsi="Arial" w:eastAsia="等线" w:cs="Arial"/>
          <w:b/>
          <w:sz w:val="22"/>
        </w:rPr>
        <w:t>四广告组设置框架</w:t>
      </w:r>
      <w:r>
        <w:rPr>
          <w:rFonts w:ascii="Arial" w:hAnsi="Arial" w:eastAsia="等线" w:cs="Arial"/>
          <w:sz w:val="22"/>
        </w:rPr>
        <w:t>：</w:t>
      </w:r>
    </w:p>
    <w:p w14:paraId="0A4C06DC">
      <w:pPr>
        <w:numPr>
          <w:ilvl w:val="0"/>
          <w:numId w:val="224"/>
        </w:numPr>
        <w:spacing w:before="120" w:after="120" w:line="288" w:lineRule="auto"/>
        <w:ind w:left="453"/>
        <w:jc w:val="left"/>
      </w:pPr>
      <w:r>
        <w:rPr>
          <w:rFonts w:ascii="Arial" w:hAnsi="Arial" w:eastAsia="等线" w:cs="Arial"/>
          <w:b/>
          <w:sz w:val="22"/>
        </w:rPr>
        <w:t>① 捡漏组</w:t>
      </w:r>
      <w:r>
        <w:rPr>
          <w:rFonts w:ascii="Arial" w:hAnsi="Arial" w:eastAsia="等线" w:cs="Arial"/>
          <w:sz w:val="22"/>
        </w:rPr>
        <w:t xml:space="preserve">： </w:t>
      </w:r>
    </w:p>
    <w:p w14:paraId="78FB23BF">
      <w:pPr>
        <w:numPr>
          <w:ilvl w:val="0"/>
          <w:numId w:val="225"/>
        </w:numPr>
        <w:spacing w:before="120" w:after="120" w:line="288" w:lineRule="auto"/>
        <w:ind w:left="907"/>
        <w:jc w:val="left"/>
      </w:pPr>
      <w:r>
        <w:rPr>
          <w:rFonts w:ascii="Arial" w:hAnsi="Arial" w:eastAsia="等线" w:cs="Arial"/>
          <w:sz w:val="22"/>
        </w:rPr>
        <w:t>选ASIN标准：自然排名前4 + 竞品替代购买ASIN。</w:t>
      </w:r>
    </w:p>
    <w:p w14:paraId="195D5ADD">
      <w:pPr>
        <w:numPr>
          <w:ilvl w:val="0"/>
          <w:numId w:val="226"/>
        </w:numPr>
        <w:spacing w:before="120" w:after="120" w:line="288" w:lineRule="auto"/>
        <w:ind w:left="907"/>
        <w:jc w:val="left"/>
      </w:pPr>
      <w:r>
        <w:rPr>
          <w:rFonts w:ascii="Arial" w:hAnsi="Arial" w:eastAsia="等线" w:cs="Arial"/>
          <w:sz w:val="22"/>
        </w:rPr>
        <w:t>竞价：动态提高和降低，bid=历史CPC均值×80%。</w:t>
      </w:r>
    </w:p>
    <w:p w14:paraId="76BF0F0A">
      <w:pPr>
        <w:numPr>
          <w:ilvl w:val="0"/>
          <w:numId w:val="227"/>
        </w:numPr>
        <w:spacing w:before="120" w:after="120" w:line="288" w:lineRule="auto"/>
        <w:ind w:left="453"/>
        <w:jc w:val="left"/>
      </w:pPr>
      <w:r>
        <w:rPr>
          <w:rFonts w:ascii="Arial" w:hAnsi="Arial" w:eastAsia="等线" w:cs="Arial"/>
          <w:b/>
          <w:sz w:val="22"/>
        </w:rPr>
        <w:t>② 优势组</w:t>
      </w:r>
      <w:r>
        <w:rPr>
          <w:rFonts w:ascii="Arial" w:hAnsi="Arial" w:eastAsia="等线" w:cs="Arial"/>
          <w:sz w:val="22"/>
        </w:rPr>
        <w:t xml:space="preserve">： </w:t>
      </w:r>
    </w:p>
    <w:p w14:paraId="08B670C5">
      <w:pPr>
        <w:numPr>
          <w:ilvl w:val="0"/>
          <w:numId w:val="228"/>
        </w:numPr>
        <w:spacing w:before="120" w:after="120" w:line="288" w:lineRule="auto"/>
        <w:ind w:left="907"/>
        <w:jc w:val="left"/>
      </w:pPr>
      <w:r>
        <w:rPr>
          <w:rFonts w:ascii="Arial" w:hAnsi="Arial" w:eastAsia="等线" w:cs="Arial"/>
          <w:sz w:val="22"/>
        </w:rPr>
        <w:t>选ASIN标准：Review≤3.5星、主图粗糙的竞品ASIN。</w:t>
      </w:r>
    </w:p>
    <w:p w14:paraId="4032D394">
      <w:pPr>
        <w:numPr>
          <w:ilvl w:val="0"/>
          <w:numId w:val="229"/>
        </w:numPr>
        <w:spacing w:before="120" w:after="120" w:line="288" w:lineRule="auto"/>
        <w:ind w:left="907"/>
        <w:jc w:val="left"/>
      </w:pPr>
      <w:r>
        <w:rPr>
          <w:rFonts w:ascii="Arial" w:hAnsi="Arial" w:eastAsia="等线" w:cs="Arial"/>
          <w:sz w:val="22"/>
        </w:rPr>
        <w:t>竞价：固定竞价，bid=历史CPC均值。</w:t>
      </w:r>
    </w:p>
    <w:p w14:paraId="32D2FE64">
      <w:pPr>
        <w:numPr>
          <w:ilvl w:val="0"/>
          <w:numId w:val="230"/>
        </w:numPr>
        <w:spacing w:before="120" w:after="120" w:line="288" w:lineRule="auto"/>
        <w:ind w:left="453"/>
        <w:jc w:val="left"/>
      </w:pPr>
      <w:r>
        <w:rPr>
          <w:rFonts w:ascii="Arial" w:hAnsi="Arial" w:eastAsia="等线" w:cs="Arial"/>
          <w:b/>
          <w:sz w:val="22"/>
        </w:rPr>
        <w:t>③ 互补组</w:t>
      </w:r>
      <w:r>
        <w:rPr>
          <w:rFonts w:ascii="Arial" w:hAnsi="Arial" w:eastAsia="等线" w:cs="Arial"/>
          <w:sz w:val="22"/>
        </w:rPr>
        <w:t xml:space="preserve">： </w:t>
      </w:r>
    </w:p>
    <w:p w14:paraId="4BB86CED">
      <w:pPr>
        <w:numPr>
          <w:ilvl w:val="0"/>
          <w:numId w:val="231"/>
        </w:numPr>
        <w:spacing w:before="120" w:after="120" w:line="288" w:lineRule="auto"/>
        <w:ind w:left="907"/>
        <w:jc w:val="left"/>
      </w:pPr>
      <w:r>
        <w:rPr>
          <w:rFonts w:ascii="Arial" w:hAnsi="Arial" w:eastAsia="等线" w:cs="Arial"/>
          <w:sz w:val="22"/>
        </w:rPr>
        <w:t>选ASIN工具：Helium10 Black Box提取FBT/CWBTASIN。</w:t>
      </w:r>
    </w:p>
    <w:p w14:paraId="60114FD7">
      <w:pPr>
        <w:numPr>
          <w:ilvl w:val="0"/>
          <w:numId w:val="232"/>
        </w:numPr>
        <w:spacing w:before="120" w:after="120" w:line="288" w:lineRule="auto"/>
        <w:ind w:left="907"/>
        <w:jc w:val="left"/>
      </w:pPr>
      <w:r>
        <w:rPr>
          <w:rFonts w:ascii="Arial" w:hAnsi="Arial" w:eastAsia="等线" w:cs="Arial"/>
          <w:sz w:val="22"/>
        </w:rPr>
        <w:t>竞价：动态只降低，bid=历史CPC均值。</w:t>
      </w:r>
    </w:p>
    <w:p w14:paraId="6262F01E">
      <w:pPr>
        <w:numPr>
          <w:ilvl w:val="0"/>
          <w:numId w:val="233"/>
        </w:numPr>
        <w:spacing w:before="120" w:after="120" w:line="288" w:lineRule="auto"/>
        <w:ind w:left="453"/>
        <w:jc w:val="left"/>
      </w:pPr>
      <w:r>
        <w:rPr>
          <w:rFonts w:ascii="Arial" w:hAnsi="Arial" w:eastAsia="等线" w:cs="Arial"/>
          <w:b/>
          <w:sz w:val="22"/>
        </w:rPr>
        <w:t>④ 闭环组</w:t>
      </w:r>
      <w:r>
        <w:rPr>
          <w:rFonts w:ascii="Arial" w:hAnsi="Arial" w:eastAsia="等线" w:cs="Arial"/>
          <w:sz w:val="22"/>
        </w:rPr>
        <w:t xml:space="preserve">： </w:t>
      </w:r>
    </w:p>
    <w:p w14:paraId="396545E3">
      <w:pPr>
        <w:numPr>
          <w:ilvl w:val="0"/>
          <w:numId w:val="234"/>
        </w:numPr>
        <w:spacing w:before="120" w:after="120" w:line="288" w:lineRule="auto"/>
        <w:ind w:left="907"/>
        <w:jc w:val="left"/>
      </w:pPr>
      <w:r>
        <w:rPr>
          <w:rFonts w:ascii="Arial" w:hAnsi="Arial" w:eastAsia="等线" w:cs="Arial"/>
          <w:sz w:val="22"/>
        </w:rPr>
        <w:t>选ASIN：自家同类/互补ASIN。</w:t>
      </w:r>
    </w:p>
    <w:p w14:paraId="22C2E7A4">
      <w:pPr>
        <w:numPr>
          <w:ilvl w:val="0"/>
          <w:numId w:val="235"/>
        </w:numPr>
        <w:spacing w:before="120" w:after="120" w:line="288" w:lineRule="auto"/>
        <w:ind w:left="907"/>
        <w:jc w:val="left"/>
      </w:pPr>
      <w:r>
        <w:rPr>
          <w:rFonts w:ascii="Arial" w:hAnsi="Arial" w:eastAsia="等线" w:cs="Arial"/>
          <w:sz w:val="22"/>
        </w:rPr>
        <w:t>竞价：动态只降低，预算占比≤10%。</w:t>
      </w:r>
    </w:p>
    <w:p w14:paraId="299092D2">
      <w:pPr>
        <w:numPr>
          <w:ilvl w:val="0"/>
          <w:numId w:val="236"/>
        </w:numPr>
        <w:spacing w:before="120" w:after="120" w:line="288" w:lineRule="auto"/>
        <w:ind w:left="453"/>
        <w:jc w:val="left"/>
      </w:pPr>
      <w:r>
        <w:rPr>
          <w:rFonts w:ascii="Arial" w:hAnsi="Arial" w:eastAsia="等线" w:cs="Arial"/>
          <w:b/>
          <w:sz w:val="22"/>
        </w:rPr>
        <w:t>数据优化</w:t>
      </w:r>
      <w:r>
        <w:rPr>
          <w:rFonts w:ascii="Arial" w:hAnsi="Arial" w:eastAsia="等线" w:cs="Arial"/>
          <w:sz w:val="22"/>
        </w:rPr>
        <w:t>：每周淘汰曝光&gt;1000次但0转化的ASIN。</w:t>
      </w:r>
    </w:p>
    <w:p w14:paraId="054D0C04">
      <w:pPr>
        <w:pBdr>
          <w:bottom w:val="single" w:color="DEE0E3" w:sz="2" w:space="0"/>
          <w:between w:val="single" w:color="DEE0E3" w:sz="2" w:space="0"/>
        </w:pBdr>
        <w:spacing w:before="120" w:after="120" w:line="288" w:lineRule="auto"/>
        <w:ind w:left="0"/>
      </w:pPr>
    </w:p>
    <w:p w14:paraId="2DA42EB2">
      <w:pPr>
        <w:numPr>
          <w:ilvl w:val="0"/>
          <w:numId w:val="237"/>
        </w:numPr>
        <w:spacing w:before="120" w:after="120" w:line="288" w:lineRule="auto"/>
        <w:ind w:left="0"/>
        <w:jc w:val="left"/>
      </w:pPr>
      <w:r>
        <w:rPr>
          <w:rFonts w:ascii="Arial" w:hAnsi="Arial" w:eastAsia="等线" w:cs="Arial"/>
          <w:b/>
          <w:sz w:val="22"/>
        </w:rPr>
        <w:t>竞争对手侵略性打法</w:t>
      </w:r>
    </w:p>
    <w:p w14:paraId="33152C9E">
      <w:pPr>
        <w:numPr>
          <w:ilvl w:val="0"/>
          <w:numId w:val="238"/>
        </w:numPr>
        <w:spacing w:before="120" w:after="120" w:line="288" w:lineRule="auto"/>
        <w:ind w:left="0"/>
        <w:jc w:val="left"/>
      </w:pPr>
      <w:r>
        <w:rPr>
          <w:rFonts w:ascii="Arial" w:hAnsi="Arial" w:eastAsia="等线" w:cs="Arial"/>
          <w:b/>
          <w:sz w:val="22"/>
        </w:rPr>
        <w:t>实施步骤</w:t>
      </w:r>
      <w:r>
        <w:rPr>
          <w:rFonts w:ascii="Arial" w:hAnsi="Arial" w:eastAsia="等线" w:cs="Arial"/>
          <w:sz w:val="22"/>
        </w:rPr>
        <w:t xml:space="preserve">： </w:t>
      </w:r>
    </w:p>
    <w:p w14:paraId="13C311A8">
      <w:pPr>
        <w:numPr>
          <w:ilvl w:val="0"/>
          <w:numId w:val="239"/>
        </w:numPr>
        <w:spacing w:before="120" w:after="120" w:line="288" w:lineRule="auto"/>
        <w:ind w:left="453"/>
        <w:jc w:val="left"/>
      </w:pPr>
      <w:r>
        <w:rPr>
          <w:rFonts w:ascii="Arial" w:hAnsi="Arial" w:eastAsia="等线" w:cs="Arial"/>
          <w:b/>
          <w:sz w:val="22"/>
        </w:rPr>
        <w:t>四线并行投放</w:t>
      </w:r>
      <w:r>
        <w:rPr>
          <w:rFonts w:ascii="Arial" w:hAnsi="Arial" w:eastAsia="等线" w:cs="Arial"/>
          <w:sz w:val="22"/>
        </w:rPr>
        <w:t>：</w:t>
      </w:r>
    </w:p>
    <w:p w14:paraId="43724057">
      <w:pPr>
        <w:numPr>
          <w:ilvl w:val="0"/>
          <w:numId w:val="240"/>
        </w:numPr>
        <w:spacing w:before="120" w:after="120" w:line="288" w:lineRule="auto"/>
        <w:ind w:left="453"/>
        <w:jc w:val="left"/>
      </w:pPr>
      <w:r>
        <w:rPr>
          <w:rFonts w:ascii="Arial" w:hAnsi="Arial" w:eastAsia="等线" w:cs="Arial"/>
          <w:sz w:val="22"/>
        </w:rPr>
        <w:t>SP广告：定位竞品ASIN + 品牌词</w:t>
      </w:r>
    </w:p>
    <w:p w14:paraId="5BE8BD88">
      <w:pPr>
        <w:numPr>
          <w:ilvl w:val="0"/>
          <w:numId w:val="241"/>
        </w:numPr>
        <w:spacing w:before="120" w:after="120" w:line="288" w:lineRule="auto"/>
        <w:ind w:left="453"/>
        <w:jc w:val="left"/>
      </w:pPr>
      <w:r>
        <w:rPr>
          <w:rFonts w:ascii="Arial" w:hAnsi="Arial" w:eastAsia="等线" w:cs="Arial"/>
          <w:sz w:val="22"/>
        </w:rPr>
        <w:t>SB广告：竞品ASIN商品定位</w:t>
      </w:r>
    </w:p>
    <w:p w14:paraId="3B61F7D3">
      <w:pPr>
        <w:numPr>
          <w:ilvl w:val="0"/>
          <w:numId w:val="242"/>
        </w:numPr>
        <w:spacing w:before="120" w:after="120" w:line="288" w:lineRule="auto"/>
        <w:ind w:left="453"/>
        <w:jc w:val="left"/>
      </w:pPr>
      <w:r>
        <w:rPr>
          <w:rFonts w:ascii="Arial" w:hAnsi="Arial" w:eastAsia="等线" w:cs="Arial"/>
          <w:sz w:val="22"/>
        </w:rPr>
        <w:t>SB关键词：投竞品关键词（如“Brand X”）</w:t>
      </w:r>
    </w:p>
    <w:p w14:paraId="09039D43">
      <w:pPr>
        <w:numPr>
          <w:ilvl w:val="0"/>
          <w:numId w:val="243"/>
        </w:numPr>
        <w:spacing w:before="120" w:after="120" w:line="288" w:lineRule="auto"/>
        <w:ind w:left="453"/>
        <w:jc w:val="left"/>
      </w:pPr>
      <w:r>
        <w:rPr>
          <w:rFonts w:ascii="Arial" w:hAnsi="Arial" w:eastAsia="等线" w:cs="Arial"/>
          <w:sz w:val="22"/>
        </w:rPr>
        <w:t>SD广告：投放竞品流量闭环（详情页/购物车）</w:t>
      </w:r>
    </w:p>
    <w:p w14:paraId="216F48E5">
      <w:pPr>
        <w:numPr>
          <w:ilvl w:val="0"/>
          <w:numId w:val="244"/>
        </w:numPr>
        <w:spacing w:before="120" w:after="120" w:line="288" w:lineRule="auto"/>
        <w:ind w:left="453"/>
        <w:jc w:val="left"/>
      </w:pPr>
      <w:r>
        <w:rPr>
          <w:rFonts w:ascii="Arial" w:hAnsi="Arial" w:eastAsia="等线" w:cs="Arial"/>
          <w:b/>
          <w:sz w:val="22"/>
        </w:rPr>
        <w:t>竞品阿斯顿拉取</w:t>
      </w:r>
      <w:r>
        <w:rPr>
          <w:rFonts w:ascii="Arial" w:hAnsi="Arial" w:eastAsia="等线" w:cs="Arial"/>
          <w:sz w:val="22"/>
        </w:rPr>
        <w:t>：JS反查Top20竞品流量词及ASIN。</w:t>
      </w:r>
    </w:p>
    <w:p w14:paraId="649779C1">
      <w:pPr>
        <w:pBdr>
          <w:bottom w:val="single" w:color="DEE0E3" w:sz="2" w:space="0"/>
          <w:between w:val="single" w:color="DEE0E3" w:sz="2" w:space="0"/>
        </w:pBdr>
        <w:spacing w:before="120" w:after="120" w:line="288" w:lineRule="auto"/>
        <w:ind w:left="0"/>
      </w:pPr>
    </w:p>
    <w:p w14:paraId="2E03BBF1">
      <w:pPr>
        <w:numPr>
          <w:ilvl w:val="0"/>
          <w:numId w:val="245"/>
        </w:numPr>
        <w:spacing w:before="120" w:after="120" w:line="288" w:lineRule="auto"/>
        <w:ind w:left="0"/>
        <w:jc w:val="left"/>
      </w:pPr>
      <w:r>
        <w:rPr>
          <w:rFonts w:ascii="Arial" w:hAnsi="Arial" w:eastAsia="等线" w:cs="Arial"/>
          <w:b/>
          <w:sz w:val="22"/>
        </w:rPr>
        <w:t>关键词调研广告</w:t>
      </w:r>
    </w:p>
    <w:p w14:paraId="11AFB5A3">
      <w:pPr>
        <w:numPr>
          <w:ilvl w:val="0"/>
          <w:numId w:val="246"/>
        </w:numPr>
        <w:spacing w:before="120" w:after="120" w:line="288" w:lineRule="auto"/>
        <w:ind w:left="0"/>
        <w:jc w:val="left"/>
      </w:pPr>
      <w:r>
        <w:rPr>
          <w:rFonts w:ascii="Arial" w:hAnsi="Arial" w:eastAsia="等线" w:cs="Arial"/>
          <w:b/>
          <w:sz w:val="22"/>
        </w:rPr>
        <w:t>实施步骤</w:t>
      </w:r>
      <w:r>
        <w:rPr>
          <w:rFonts w:ascii="Arial" w:hAnsi="Arial" w:eastAsia="等线" w:cs="Arial"/>
          <w:sz w:val="22"/>
        </w:rPr>
        <w:t xml:space="preserve">： </w:t>
      </w:r>
    </w:p>
    <w:p w14:paraId="48EA1650">
      <w:pPr>
        <w:numPr>
          <w:ilvl w:val="0"/>
          <w:numId w:val="247"/>
        </w:numPr>
        <w:spacing w:before="120" w:after="120" w:line="288" w:lineRule="auto"/>
        <w:ind w:left="453"/>
        <w:jc w:val="left"/>
      </w:pPr>
      <w:r>
        <w:rPr>
          <w:rFonts w:ascii="Arial" w:hAnsi="Arial" w:eastAsia="等线" w:cs="Arial"/>
          <w:b/>
          <w:sz w:val="22"/>
        </w:rPr>
        <w:t>三组同步测试</w:t>
      </w:r>
      <w:r>
        <w:rPr>
          <w:rFonts w:ascii="Arial" w:hAnsi="Arial" w:eastAsia="等线" w:cs="Arial"/>
          <w:sz w:val="22"/>
        </w:rPr>
        <w:t>：创建Broad/Phrase/Exact三组。</w:t>
      </w:r>
    </w:p>
    <w:p w14:paraId="17188FB8">
      <w:pPr>
        <w:numPr>
          <w:ilvl w:val="0"/>
          <w:numId w:val="248"/>
        </w:numPr>
        <w:spacing w:before="120" w:after="120" w:line="288" w:lineRule="auto"/>
        <w:ind w:left="453"/>
        <w:jc w:val="left"/>
      </w:pPr>
      <w:r>
        <w:rPr>
          <w:rFonts w:ascii="Arial" w:hAnsi="Arial" w:eastAsia="等线" w:cs="Arial"/>
          <w:b/>
          <w:sz w:val="22"/>
        </w:rPr>
        <w:t>否定策略调整</w:t>
      </w:r>
      <w:r>
        <w:rPr>
          <w:rFonts w:ascii="Arial" w:hAnsi="Arial" w:eastAsia="等线" w:cs="Arial"/>
          <w:sz w:val="22"/>
        </w:rPr>
        <w:t>：</w:t>
      </w:r>
    </w:p>
    <w:p w14:paraId="74777311">
      <w:pPr>
        <w:numPr>
          <w:ilvl w:val="0"/>
          <w:numId w:val="249"/>
        </w:numPr>
        <w:spacing w:before="120" w:after="120" w:line="288" w:lineRule="auto"/>
        <w:ind w:left="453"/>
        <w:jc w:val="left"/>
      </w:pPr>
      <w:r>
        <w:rPr>
          <w:rFonts w:ascii="Arial" w:hAnsi="Arial" w:eastAsia="等线" w:cs="Arial"/>
          <w:sz w:val="22"/>
        </w:rPr>
        <w:t>Broad组：否定Phrase匹配核心大词（防抢流）。</w:t>
      </w:r>
    </w:p>
    <w:p w14:paraId="531543F0">
      <w:pPr>
        <w:numPr>
          <w:ilvl w:val="0"/>
          <w:numId w:val="250"/>
        </w:numPr>
        <w:spacing w:before="120" w:after="120" w:line="288" w:lineRule="auto"/>
        <w:ind w:left="453"/>
        <w:jc w:val="left"/>
      </w:pPr>
      <w:r>
        <w:rPr>
          <w:rFonts w:ascii="Arial" w:hAnsi="Arial" w:eastAsia="等线" w:cs="Arial"/>
          <w:sz w:val="22"/>
        </w:rPr>
        <w:t>Phrase组：否定Exact匹配核心大词。</w:t>
      </w:r>
    </w:p>
    <w:p w14:paraId="2FC1B4D9">
      <w:pPr>
        <w:numPr>
          <w:ilvl w:val="0"/>
          <w:numId w:val="251"/>
        </w:numPr>
        <w:spacing w:before="120" w:after="120" w:line="288" w:lineRule="auto"/>
        <w:ind w:left="453"/>
        <w:jc w:val="left"/>
      </w:pPr>
      <w:r>
        <w:rPr>
          <w:rFonts w:ascii="Arial" w:hAnsi="Arial" w:eastAsia="等线" w:cs="Arial"/>
          <w:b/>
          <w:sz w:val="22"/>
        </w:rPr>
        <w:t>数据迁移规则</w:t>
      </w:r>
      <w:r>
        <w:rPr>
          <w:rFonts w:ascii="Arial" w:hAnsi="Arial" w:eastAsia="等线" w:cs="Arial"/>
          <w:sz w:val="22"/>
        </w:rPr>
        <w:t>：转化率≥10%的词迁移至手动广告（保留原组！）。</w:t>
      </w:r>
    </w:p>
    <w:p w14:paraId="01C9A8F2">
      <w:pPr>
        <w:pBdr>
          <w:bottom w:val="single" w:color="DEE0E3" w:sz="2" w:space="0"/>
          <w:between w:val="single" w:color="DEE0E3" w:sz="2" w:space="0"/>
        </w:pBdr>
        <w:spacing w:before="120" w:after="120" w:line="288" w:lineRule="auto"/>
        <w:ind w:left="0"/>
      </w:pPr>
    </w:p>
    <w:p w14:paraId="51C41E2F">
      <w:pPr>
        <w:numPr>
          <w:ilvl w:val="0"/>
          <w:numId w:val="252"/>
        </w:numPr>
        <w:spacing w:before="120" w:after="120" w:line="288" w:lineRule="auto"/>
        <w:ind w:left="0"/>
        <w:jc w:val="left"/>
      </w:pPr>
      <w:r>
        <w:rPr>
          <w:rFonts w:ascii="Arial" w:hAnsi="Arial" w:eastAsia="等线" w:cs="Arial"/>
          <w:b/>
          <w:sz w:val="22"/>
        </w:rPr>
        <w:t>Coupons白帽打法</w:t>
      </w:r>
    </w:p>
    <w:p w14:paraId="54E50462">
      <w:pPr>
        <w:numPr>
          <w:ilvl w:val="0"/>
          <w:numId w:val="253"/>
        </w:numPr>
        <w:spacing w:before="120" w:after="120" w:line="288" w:lineRule="auto"/>
        <w:ind w:left="0"/>
        <w:jc w:val="left"/>
      </w:pPr>
      <w:r>
        <w:rPr>
          <w:rFonts w:ascii="Arial" w:hAnsi="Arial" w:eastAsia="等线" w:cs="Arial"/>
          <w:b/>
          <w:sz w:val="22"/>
        </w:rPr>
        <w:t>实施步骤</w:t>
      </w:r>
      <w:r>
        <w:rPr>
          <w:rFonts w:ascii="Arial" w:hAnsi="Arial" w:eastAsia="等线" w:cs="Arial"/>
          <w:sz w:val="22"/>
        </w:rPr>
        <w:t xml:space="preserve">： </w:t>
      </w:r>
    </w:p>
    <w:p w14:paraId="67A5A8E9">
      <w:pPr>
        <w:numPr>
          <w:ilvl w:val="0"/>
          <w:numId w:val="254"/>
        </w:numPr>
        <w:spacing w:before="120" w:after="120" w:line="288" w:lineRule="auto"/>
        <w:ind w:left="453"/>
        <w:jc w:val="left"/>
      </w:pPr>
      <w:r>
        <w:rPr>
          <w:rFonts w:ascii="Arial" w:hAnsi="Arial" w:eastAsia="等线" w:cs="Arial"/>
          <w:b/>
          <w:sz w:val="22"/>
        </w:rPr>
        <w:t>前提准备</w:t>
      </w:r>
      <w:r>
        <w:rPr>
          <w:rFonts w:ascii="Arial" w:hAnsi="Arial" w:eastAsia="等线" w:cs="Arial"/>
          <w:sz w:val="22"/>
        </w:rPr>
        <w:t>：至少10条评论+主图优化完成。</w:t>
      </w:r>
    </w:p>
    <w:p w14:paraId="0A88900E">
      <w:pPr>
        <w:numPr>
          <w:ilvl w:val="0"/>
          <w:numId w:val="255"/>
        </w:numPr>
        <w:spacing w:before="120" w:after="120" w:line="288" w:lineRule="auto"/>
        <w:ind w:left="453"/>
        <w:jc w:val="left"/>
      </w:pPr>
      <w:r>
        <w:rPr>
          <w:rFonts w:ascii="Arial" w:hAnsi="Arial" w:eastAsia="等线" w:cs="Arial"/>
          <w:b/>
          <w:sz w:val="22"/>
        </w:rPr>
        <w:t>设置Coupon</w:t>
      </w:r>
      <w:r>
        <w:rPr>
          <w:rFonts w:ascii="Arial" w:hAnsi="Arial" w:eastAsia="等线" w:cs="Arial"/>
          <w:sz w:val="22"/>
        </w:rPr>
        <w:t>：3个月内最低价的30-50%折扣。</w:t>
      </w:r>
    </w:p>
    <w:p w14:paraId="2B27C292">
      <w:pPr>
        <w:numPr>
          <w:ilvl w:val="0"/>
          <w:numId w:val="256"/>
        </w:numPr>
        <w:spacing w:before="120" w:after="120" w:line="288" w:lineRule="auto"/>
        <w:ind w:left="453"/>
        <w:jc w:val="left"/>
      </w:pPr>
      <w:r>
        <w:rPr>
          <w:rFonts w:ascii="Arial" w:hAnsi="Arial" w:eastAsia="等线" w:cs="Arial"/>
          <w:b/>
          <w:sz w:val="22"/>
        </w:rPr>
        <w:t>暴力测试大词</w:t>
      </w:r>
      <w:r>
        <w:rPr>
          <w:rFonts w:ascii="Arial" w:hAnsi="Arial" w:eastAsia="等线" w:cs="Arial"/>
          <w:sz w:val="22"/>
        </w:rPr>
        <w:t xml:space="preserve">： </w:t>
      </w:r>
    </w:p>
    <w:p w14:paraId="4565608A">
      <w:pPr>
        <w:numPr>
          <w:ilvl w:val="0"/>
          <w:numId w:val="257"/>
        </w:numPr>
        <w:spacing w:before="120" w:after="120" w:line="288" w:lineRule="auto"/>
        <w:ind w:left="907"/>
        <w:jc w:val="left"/>
      </w:pPr>
      <w:r>
        <w:rPr>
          <w:rFonts w:ascii="Arial" w:hAnsi="Arial" w:eastAsia="等线" w:cs="Arial"/>
          <w:sz w:val="22"/>
        </w:rPr>
        <w:t>Bid设建议价的150%（如建议价$1，投$1.5）。</w:t>
      </w:r>
    </w:p>
    <w:p w14:paraId="5D871ABD">
      <w:pPr>
        <w:numPr>
          <w:ilvl w:val="0"/>
          <w:numId w:val="258"/>
        </w:numPr>
        <w:spacing w:before="120" w:after="120" w:line="288" w:lineRule="auto"/>
        <w:ind w:left="907"/>
        <w:jc w:val="left"/>
      </w:pPr>
      <w:r>
        <w:rPr>
          <w:rFonts w:ascii="Arial" w:hAnsi="Arial" w:eastAsia="等线" w:cs="Arial"/>
          <w:sz w:val="22"/>
        </w:rPr>
        <w:t>预算50刀/天连跑7天，触发站内Deal标。</w:t>
      </w:r>
    </w:p>
    <w:p w14:paraId="07CF1302">
      <w:pPr>
        <w:numPr>
          <w:ilvl w:val="0"/>
          <w:numId w:val="259"/>
        </w:numPr>
        <w:spacing w:before="120" w:after="120" w:line="288" w:lineRule="auto"/>
        <w:ind w:left="453"/>
        <w:jc w:val="left"/>
      </w:pPr>
      <w:r>
        <w:rPr>
          <w:rFonts w:ascii="Arial" w:hAnsi="Arial" w:eastAsia="等线" w:cs="Arial"/>
          <w:b/>
          <w:sz w:val="22"/>
        </w:rPr>
        <w:t>数据回升期</w:t>
      </w:r>
      <w:r>
        <w:rPr>
          <w:rFonts w:ascii="Arial" w:hAnsi="Arial" w:eastAsia="等线" w:cs="Arial"/>
          <w:sz w:val="22"/>
        </w:rPr>
        <w:t>：停Coupon后降Bid至建议价80%，重心转向自然排名。</w:t>
      </w:r>
    </w:p>
    <w:p w14:paraId="0D658E59">
      <w:pPr>
        <w:pBdr>
          <w:bottom w:val="single" w:color="DEE0E3" w:sz="2" w:space="0"/>
          <w:between w:val="single" w:color="DEE0E3" w:sz="2" w:space="0"/>
        </w:pBdr>
        <w:spacing w:before="120" w:after="120" w:line="288" w:lineRule="auto"/>
        <w:ind w:left="0"/>
      </w:pPr>
    </w:p>
    <w:p w14:paraId="282FE95F">
      <w:pPr>
        <w:numPr>
          <w:ilvl w:val="0"/>
          <w:numId w:val="260"/>
        </w:numPr>
        <w:spacing w:before="120" w:after="120" w:line="288" w:lineRule="auto"/>
        <w:ind w:left="0"/>
        <w:jc w:val="left"/>
      </w:pPr>
      <w:r>
        <w:rPr>
          <w:rFonts w:ascii="Arial" w:hAnsi="Arial" w:eastAsia="等线" w:cs="Arial"/>
          <w:b/>
          <w:sz w:val="22"/>
        </w:rPr>
        <w:t>ASIN流量闭环</w:t>
      </w:r>
    </w:p>
    <w:p w14:paraId="4B3FE3A8">
      <w:pPr>
        <w:numPr>
          <w:ilvl w:val="0"/>
          <w:numId w:val="261"/>
        </w:numPr>
        <w:spacing w:before="120" w:after="120" w:line="288" w:lineRule="auto"/>
        <w:ind w:left="0"/>
        <w:jc w:val="left"/>
      </w:pPr>
      <w:r>
        <w:rPr>
          <w:rFonts w:ascii="Arial" w:hAnsi="Arial" w:eastAsia="等线" w:cs="Arial"/>
          <w:b/>
          <w:sz w:val="22"/>
        </w:rPr>
        <w:t>实施步骤</w:t>
      </w:r>
      <w:r>
        <w:rPr>
          <w:rFonts w:ascii="Arial" w:hAnsi="Arial" w:eastAsia="等线" w:cs="Arial"/>
          <w:sz w:val="22"/>
        </w:rPr>
        <w:t xml:space="preserve">： </w:t>
      </w:r>
    </w:p>
    <w:p w14:paraId="41D04FEE">
      <w:pPr>
        <w:numPr>
          <w:ilvl w:val="0"/>
          <w:numId w:val="262"/>
        </w:numPr>
        <w:spacing w:before="120" w:after="120" w:line="288" w:lineRule="auto"/>
        <w:ind w:left="453"/>
        <w:jc w:val="left"/>
      </w:pPr>
      <w:r>
        <w:rPr>
          <w:rFonts w:ascii="Arial" w:hAnsi="Arial" w:eastAsia="等线" w:cs="Arial"/>
          <w:b/>
          <w:sz w:val="22"/>
        </w:rPr>
        <w:t>抢占广告坑位</w:t>
      </w:r>
      <w:r>
        <w:rPr>
          <w:rFonts w:ascii="Arial" w:hAnsi="Arial" w:eastAsia="等线" w:cs="Arial"/>
          <w:sz w:val="22"/>
        </w:rPr>
        <w:t>：</w:t>
      </w:r>
    </w:p>
    <w:p w14:paraId="13A37458">
      <w:pPr>
        <w:numPr>
          <w:ilvl w:val="0"/>
          <w:numId w:val="263"/>
        </w:numPr>
        <w:spacing w:before="120" w:after="120" w:line="288" w:lineRule="auto"/>
        <w:ind w:left="453"/>
        <w:jc w:val="left"/>
      </w:pPr>
      <w:r>
        <w:rPr>
          <w:rFonts w:ascii="Arial" w:hAnsi="Arial" w:eastAsia="等线" w:cs="Arial"/>
          <w:sz w:val="22"/>
        </w:rPr>
        <w:t>用10个SKU投放同一关键词（所有SKU标题含该词）。</w:t>
      </w:r>
    </w:p>
    <w:p w14:paraId="73CCC454">
      <w:pPr>
        <w:numPr>
          <w:ilvl w:val="0"/>
          <w:numId w:val="264"/>
        </w:numPr>
        <w:spacing w:before="120" w:after="120" w:line="288" w:lineRule="auto"/>
        <w:ind w:left="453"/>
        <w:jc w:val="left"/>
      </w:pPr>
      <w:r>
        <w:rPr>
          <w:rFonts w:ascii="Arial" w:hAnsi="Arial" w:eastAsia="等线" w:cs="Arial"/>
          <w:sz w:val="22"/>
        </w:rPr>
        <w:t>Bid统一设置为建议价×120%。</w:t>
      </w:r>
    </w:p>
    <w:p w14:paraId="15551997">
      <w:pPr>
        <w:numPr>
          <w:ilvl w:val="0"/>
          <w:numId w:val="265"/>
        </w:numPr>
        <w:spacing w:before="120" w:after="120" w:line="288" w:lineRule="auto"/>
        <w:ind w:left="453"/>
        <w:jc w:val="left"/>
      </w:pPr>
      <w:r>
        <w:rPr>
          <w:rFonts w:ascii="Arial" w:hAnsi="Arial" w:eastAsia="等线" w:cs="Arial"/>
          <w:b/>
          <w:sz w:val="22"/>
        </w:rPr>
        <w:t>关联自家ASIN</w:t>
      </w:r>
      <w:r>
        <w:rPr>
          <w:rFonts w:ascii="Arial" w:hAnsi="Arial" w:eastAsia="等线" w:cs="Arial"/>
          <w:sz w:val="22"/>
        </w:rPr>
        <w:t>：所有SKU自动广告投放同类ASIN。</w:t>
      </w:r>
    </w:p>
    <w:p w14:paraId="11749DE6">
      <w:pPr>
        <w:pBdr>
          <w:bottom w:val="single" w:color="DEE0E3" w:sz="2" w:space="0"/>
          <w:between w:val="single" w:color="DEE0E3" w:sz="2" w:space="0"/>
        </w:pBdr>
        <w:spacing w:before="120" w:after="120" w:line="288" w:lineRule="auto"/>
        <w:ind w:left="0"/>
      </w:pPr>
    </w:p>
    <w:p w14:paraId="03D84C8F">
      <w:pPr>
        <w:numPr>
          <w:ilvl w:val="0"/>
          <w:numId w:val="266"/>
        </w:numPr>
        <w:spacing w:before="120" w:after="120" w:line="288" w:lineRule="auto"/>
        <w:ind w:left="0"/>
        <w:jc w:val="left"/>
      </w:pPr>
      <w:r>
        <w:rPr>
          <w:rFonts w:ascii="Arial" w:hAnsi="Arial" w:eastAsia="等线" w:cs="Arial"/>
          <w:b/>
          <w:sz w:val="22"/>
        </w:rPr>
        <w:t>海王打法</w:t>
      </w:r>
    </w:p>
    <w:p w14:paraId="48B69D21">
      <w:pPr>
        <w:numPr>
          <w:ilvl w:val="0"/>
          <w:numId w:val="267"/>
        </w:numPr>
        <w:spacing w:before="120" w:after="120" w:line="288" w:lineRule="auto"/>
        <w:ind w:left="0"/>
        <w:jc w:val="left"/>
      </w:pPr>
      <w:r>
        <w:rPr>
          <w:rFonts w:ascii="Arial" w:hAnsi="Arial" w:eastAsia="等线" w:cs="Arial"/>
          <w:b/>
          <w:sz w:val="22"/>
        </w:rPr>
        <w:t>实施步骤</w:t>
      </w:r>
      <w:r>
        <w:rPr>
          <w:rFonts w:ascii="Arial" w:hAnsi="Arial" w:eastAsia="等线" w:cs="Arial"/>
          <w:sz w:val="22"/>
        </w:rPr>
        <w:t xml:space="preserve">： </w:t>
      </w:r>
    </w:p>
    <w:p w14:paraId="6689208F">
      <w:pPr>
        <w:numPr>
          <w:ilvl w:val="0"/>
          <w:numId w:val="268"/>
        </w:numPr>
        <w:spacing w:before="120" w:after="120" w:line="288" w:lineRule="auto"/>
        <w:ind w:left="453"/>
        <w:jc w:val="left"/>
      </w:pPr>
      <w:r>
        <w:rPr>
          <w:rFonts w:ascii="Arial" w:hAnsi="Arial" w:eastAsia="等线" w:cs="Arial"/>
          <w:b/>
          <w:sz w:val="22"/>
        </w:rPr>
        <w:t>SKU筛选</w:t>
      </w:r>
      <w:r>
        <w:rPr>
          <w:rFonts w:ascii="Arial" w:hAnsi="Arial" w:eastAsia="等线" w:cs="Arial"/>
          <w:sz w:val="22"/>
        </w:rPr>
        <w:t>：选择成本低、颜色/尺寸多的链接（如手机壳）。</w:t>
      </w:r>
    </w:p>
    <w:p w14:paraId="1CF4373D">
      <w:pPr>
        <w:numPr>
          <w:ilvl w:val="0"/>
          <w:numId w:val="269"/>
        </w:numPr>
        <w:spacing w:before="120" w:after="120" w:line="288" w:lineRule="auto"/>
        <w:ind w:left="453"/>
        <w:jc w:val="left"/>
      </w:pPr>
      <w:r>
        <w:rPr>
          <w:rFonts w:ascii="Arial" w:hAnsi="Arial" w:eastAsia="等线" w:cs="Arial"/>
          <w:b/>
          <w:sz w:val="22"/>
        </w:rPr>
        <w:t>超低价设置</w:t>
      </w:r>
      <w:r>
        <w:rPr>
          <w:rFonts w:ascii="Arial" w:hAnsi="Arial" w:eastAsia="等线" w:cs="Arial"/>
          <w:sz w:val="22"/>
        </w:rPr>
        <w:t xml:space="preserve">： </w:t>
      </w:r>
    </w:p>
    <w:p w14:paraId="6C02CABD">
      <w:pPr>
        <w:numPr>
          <w:ilvl w:val="0"/>
          <w:numId w:val="270"/>
        </w:numPr>
        <w:spacing w:before="120" w:after="120" w:line="288" w:lineRule="auto"/>
        <w:ind w:left="907"/>
        <w:jc w:val="left"/>
      </w:pPr>
      <w:r>
        <w:rPr>
          <w:rFonts w:ascii="Arial" w:hAnsi="Arial" w:eastAsia="等线" w:cs="Arial"/>
          <w:sz w:val="22"/>
        </w:rPr>
        <w:t>建议价$2，Bid=$0.3 → 分组测试0.1/0.2/0.3。</w:t>
      </w:r>
    </w:p>
    <w:p w14:paraId="01B6A5AD">
      <w:pPr>
        <w:numPr>
          <w:ilvl w:val="0"/>
          <w:numId w:val="271"/>
        </w:numPr>
        <w:spacing w:before="120" w:after="120" w:line="288" w:lineRule="auto"/>
        <w:ind w:left="453"/>
        <w:jc w:val="left"/>
      </w:pPr>
      <w:r>
        <w:rPr>
          <w:rFonts w:ascii="Arial" w:hAnsi="Arial" w:eastAsia="等线" w:cs="Arial"/>
          <w:b/>
          <w:sz w:val="22"/>
        </w:rPr>
        <w:t>拉高预算下限</w:t>
      </w:r>
      <w:r>
        <w:rPr>
          <w:rFonts w:ascii="Arial" w:hAnsi="Arial" w:eastAsia="等线" w:cs="Arial"/>
          <w:sz w:val="22"/>
        </w:rPr>
        <w:t>：每组预算≥$30/天（避免展示受限）。</w:t>
      </w:r>
    </w:p>
    <w:p w14:paraId="635F8C12">
      <w:pPr>
        <w:numPr>
          <w:ilvl w:val="0"/>
          <w:numId w:val="272"/>
        </w:numPr>
        <w:spacing w:before="120" w:after="120" w:line="288" w:lineRule="auto"/>
        <w:ind w:left="453"/>
        <w:jc w:val="left"/>
      </w:pPr>
      <w:r>
        <w:rPr>
          <w:rFonts w:ascii="Arial" w:hAnsi="Arial" w:eastAsia="等线" w:cs="Arial"/>
          <w:b/>
          <w:sz w:val="22"/>
        </w:rPr>
        <w:t>应对低曝光</w:t>
      </w:r>
      <w:r>
        <w:rPr>
          <w:rFonts w:ascii="Arial" w:hAnsi="Arial" w:eastAsia="等线" w:cs="Arial"/>
          <w:sz w:val="22"/>
        </w:rPr>
        <w:t xml:space="preserve">： </w:t>
      </w:r>
    </w:p>
    <w:p w14:paraId="00DFF897">
      <w:pPr>
        <w:numPr>
          <w:ilvl w:val="0"/>
          <w:numId w:val="273"/>
        </w:numPr>
        <w:spacing w:before="120" w:after="120" w:line="288" w:lineRule="auto"/>
        <w:ind w:left="907"/>
        <w:jc w:val="left"/>
      </w:pPr>
      <w:r>
        <w:rPr>
          <w:rFonts w:ascii="Arial" w:hAnsi="Arial" w:eastAsia="等线" w:cs="Arial"/>
          <w:sz w:val="22"/>
        </w:rPr>
        <w:t>添加目标类目ASIN到五点描述→提升匹配关联性。</w:t>
      </w:r>
    </w:p>
    <w:p w14:paraId="7CB1207D">
      <w:pPr>
        <w:pBdr>
          <w:bottom w:val="single" w:color="DEE0E3" w:sz="2" w:space="0"/>
          <w:between w:val="single" w:color="DEE0E3" w:sz="2" w:space="0"/>
        </w:pBdr>
        <w:spacing w:before="120" w:after="120" w:line="288" w:lineRule="auto"/>
        <w:ind w:left="0"/>
      </w:pPr>
    </w:p>
    <w:p w14:paraId="039C28DF">
      <w:pPr>
        <w:numPr>
          <w:ilvl w:val="0"/>
          <w:numId w:val="274"/>
        </w:numPr>
        <w:spacing w:before="120" w:after="120" w:line="288" w:lineRule="auto"/>
        <w:ind w:left="0"/>
        <w:jc w:val="left"/>
      </w:pPr>
      <w:r>
        <w:rPr>
          <w:rFonts w:ascii="Arial" w:hAnsi="Arial" w:eastAsia="等线" w:cs="Arial"/>
          <w:b/>
          <w:sz w:val="22"/>
        </w:rPr>
        <w:t>标签修正法</w:t>
      </w:r>
    </w:p>
    <w:p w14:paraId="56CCE00D">
      <w:pPr>
        <w:numPr>
          <w:ilvl w:val="0"/>
          <w:numId w:val="275"/>
        </w:numPr>
        <w:spacing w:before="120" w:after="120" w:line="288" w:lineRule="auto"/>
        <w:ind w:left="0"/>
        <w:jc w:val="left"/>
      </w:pPr>
      <w:r>
        <w:rPr>
          <w:rFonts w:ascii="Arial" w:hAnsi="Arial" w:eastAsia="等线" w:cs="Arial"/>
          <w:b/>
          <w:sz w:val="22"/>
        </w:rPr>
        <w:t>实施步骤</w:t>
      </w:r>
      <w:r>
        <w:rPr>
          <w:rFonts w:ascii="Arial" w:hAnsi="Arial" w:eastAsia="等线" w:cs="Arial"/>
          <w:sz w:val="22"/>
        </w:rPr>
        <w:t xml:space="preserve">： </w:t>
      </w:r>
    </w:p>
    <w:p w14:paraId="34B86178">
      <w:pPr>
        <w:numPr>
          <w:ilvl w:val="0"/>
          <w:numId w:val="276"/>
        </w:numPr>
        <w:spacing w:before="120" w:after="120" w:line="288" w:lineRule="auto"/>
        <w:ind w:left="453"/>
        <w:jc w:val="left"/>
      </w:pPr>
      <w:r>
        <w:rPr>
          <w:rFonts w:ascii="Arial" w:hAnsi="Arial" w:eastAsia="等线" w:cs="Arial"/>
          <w:b/>
          <w:sz w:val="22"/>
        </w:rPr>
        <w:t>关键词标签修正</w:t>
      </w:r>
      <w:r>
        <w:rPr>
          <w:rFonts w:ascii="Arial" w:hAnsi="Arial" w:eastAsia="等线" w:cs="Arial"/>
          <w:sz w:val="22"/>
        </w:rPr>
        <w:t>：</w:t>
      </w:r>
    </w:p>
    <w:p w14:paraId="7221AEC1">
      <w:pPr>
        <w:numPr>
          <w:ilvl w:val="0"/>
          <w:numId w:val="277"/>
        </w:numPr>
        <w:spacing w:before="120" w:after="120" w:line="288" w:lineRule="auto"/>
        <w:ind w:left="453"/>
        <w:jc w:val="left"/>
      </w:pPr>
      <w:r>
        <w:rPr>
          <w:rFonts w:ascii="Arial" w:hAnsi="Arial" w:eastAsia="等线" w:cs="Arial"/>
          <w:sz w:val="22"/>
        </w:rPr>
        <w:t>前2周仅开手动广告（精准匹配目标词）。</w:t>
      </w:r>
    </w:p>
    <w:p w14:paraId="59900D37">
      <w:pPr>
        <w:numPr>
          <w:ilvl w:val="0"/>
          <w:numId w:val="278"/>
        </w:numPr>
        <w:spacing w:before="120" w:after="120" w:line="288" w:lineRule="auto"/>
        <w:ind w:left="453"/>
        <w:jc w:val="left"/>
      </w:pPr>
      <w:r>
        <w:rPr>
          <w:rFonts w:ascii="Arial" w:hAnsi="Arial" w:eastAsia="等线" w:cs="Arial"/>
          <w:sz w:val="22"/>
        </w:rPr>
        <w:t>跑出点击&gt;50次后，再开自动广告。</w:t>
      </w:r>
    </w:p>
    <w:p w14:paraId="3416619A">
      <w:pPr>
        <w:numPr>
          <w:ilvl w:val="0"/>
          <w:numId w:val="279"/>
        </w:numPr>
        <w:spacing w:before="120" w:after="120" w:line="288" w:lineRule="auto"/>
        <w:ind w:left="453"/>
        <w:jc w:val="left"/>
      </w:pPr>
      <w:r>
        <w:rPr>
          <w:rFonts w:ascii="Arial" w:hAnsi="Arial" w:eastAsia="等线" w:cs="Arial"/>
          <w:b/>
          <w:sz w:val="22"/>
        </w:rPr>
        <w:t>类目标签优化</w:t>
      </w:r>
      <w:r>
        <w:rPr>
          <w:rFonts w:ascii="Arial" w:hAnsi="Arial" w:eastAsia="等线" w:cs="Arial"/>
          <w:sz w:val="22"/>
        </w:rPr>
        <w:t>：</w:t>
      </w:r>
    </w:p>
    <w:p w14:paraId="4A3BD75E">
      <w:pPr>
        <w:numPr>
          <w:ilvl w:val="0"/>
          <w:numId w:val="280"/>
        </w:numPr>
        <w:spacing w:before="120" w:after="120" w:line="288" w:lineRule="auto"/>
        <w:ind w:left="453"/>
        <w:jc w:val="left"/>
      </w:pPr>
      <w:r>
        <w:rPr>
          <w:rFonts w:ascii="Arial" w:hAnsi="Arial" w:eastAsia="等线" w:cs="Arial"/>
          <w:sz w:val="22"/>
        </w:rPr>
        <w:t>在Helium10找到高转化类目，后台修改类目归属。</w:t>
      </w:r>
    </w:p>
    <w:p w14:paraId="74AFDE15">
      <w:pPr>
        <w:numPr>
          <w:ilvl w:val="0"/>
          <w:numId w:val="281"/>
        </w:numPr>
        <w:spacing w:before="120" w:after="120" w:line="288" w:lineRule="auto"/>
        <w:ind w:left="453"/>
        <w:jc w:val="left"/>
      </w:pPr>
      <w:r>
        <w:rPr>
          <w:rFonts w:ascii="Arial" w:hAnsi="Arial" w:eastAsia="等线" w:cs="Arial"/>
          <w:b/>
          <w:sz w:val="22"/>
        </w:rPr>
        <w:t>ASIN标签校准</w:t>
      </w:r>
      <w:r>
        <w:rPr>
          <w:rFonts w:ascii="Arial" w:hAnsi="Arial" w:eastAsia="等线" w:cs="Arial"/>
          <w:sz w:val="22"/>
        </w:rPr>
        <w:t>：</w:t>
      </w:r>
    </w:p>
    <w:p w14:paraId="6ABE048F">
      <w:pPr>
        <w:numPr>
          <w:ilvl w:val="0"/>
          <w:numId w:val="282"/>
        </w:numPr>
        <w:spacing w:before="120" w:after="120" w:line="288" w:lineRule="auto"/>
        <w:ind w:left="453"/>
        <w:jc w:val="left"/>
      </w:pPr>
      <w:r>
        <w:rPr>
          <w:rFonts w:ascii="Arial" w:hAnsi="Arial" w:eastAsia="等线" w:cs="Arial"/>
          <w:sz w:val="22"/>
        </w:rPr>
        <w:t>投放精准ASIN（强制系统认知关联性）。</w:t>
      </w:r>
    </w:p>
    <w:p w14:paraId="76A12ABC">
      <w:pPr>
        <w:pBdr>
          <w:bottom w:val="single" w:color="DEE0E3" w:sz="2" w:space="0"/>
          <w:between w:val="single" w:color="DEE0E3" w:sz="2" w:space="0"/>
        </w:pBdr>
        <w:spacing w:before="120" w:after="120" w:line="288" w:lineRule="auto"/>
        <w:ind w:left="0"/>
      </w:pPr>
    </w:p>
    <w:p w14:paraId="3D6FBAE0">
      <w:pPr>
        <w:numPr>
          <w:ilvl w:val="0"/>
          <w:numId w:val="283"/>
        </w:numPr>
        <w:spacing w:before="120" w:after="120" w:line="288" w:lineRule="auto"/>
        <w:ind w:left="0"/>
        <w:jc w:val="left"/>
      </w:pPr>
      <w:r>
        <w:rPr>
          <w:rFonts w:ascii="Arial" w:hAnsi="Arial" w:eastAsia="等线" w:cs="Arial"/>
          <w:b/>
          <w:sz w:val="22"/>
        </w:rPr>
        <w:t>预算递增黑盒玩法</w:t>
      </w:r>
    </w:p>
    <w:p w14:paraId="2D6BCC41">
      <w:pPr>
        <w:numPr>
          <w:ilvl w:val="0"/>
          <w:numId w:val="284"/>
        </w:numPr>
        <w:spacing w:before="120" w:after="120" w:line="288" w:lineRule="auto"/>
        <w:ind w:left="0"/>
        <w:jc w:val="left"/>
      </w:pPr>
      <w:r>
        <w:rPr>
          <w:rFonts w:ascii="Arial" w:hAnsi="Arial" w:eastAsia="等线" w:cs="Arial"/>
          <w:b/>
          <w:sz w:val="22"/>
        </w:rPr>
        <w:t>实施步骤</w:t>
      </w:r>
      <w:r>
        <w:rPr>
          <w:rFonts w:ascii="Arial" w:hAnsi="Arial" w:eastAsia="等线" w:cs="Arial"/>
          <w:sz w:val="22"/>
        </w:rPr>
        <w:t xml:space="preserve">： </w:t>
      </w:r>
    </w:p>
    <w:p w14:paraId="6916D960">
      <w:pPr>
        <w:numPr>
          <w:ilvl w:val="0"/>
          <w:numId w:val="285"/>
        </w:numPr>
        <w:spacing w:before="120" w:after="120" w:line="288" w:lineRule="auto"/>
        <w:ind w:left="453"/>
        <w:jc w:val="left"/>
      </w:pPr>
      <w:r>
        <w:rPr>
          <w:rFonts w:ascii="Arial" w:hAnsi="Arial" w:eastAsia="等线" w:cs="Arial"/>
          <w:b/>
          <w:sz w:val="22"/>
        </w:rPr>
        <w:t>首周预算控制</w:t>
      </w:r>
      <w:r>
        <w:rPr>
          <w:rFonts w:ascii="Arial" w:hAnsi="Arial" w:eastAsia="等线" w:cs="Arial"/>
          <w:sz w:val="22"/>
        </w:rPr>
        <w:t>：每天预算=建议价×10次点击。</w:t>
      </w:r>
    </w:p>
    <w:p w14:paraId="4BBD6B0D">
      <w:pPr>
        <w:numPr>
          <w:ilvl w:val="0"/>
          <w:numId w:val="286"/>
        </w:numPr>
        <w:spacing w:before="120" w:after="120" w:line="288" w:lineRule="auto"/>
        <w:ind w:left="453"/>
        <w:jc w:val="left"/>
      </w:pPr>
      <w:r>
        <w:rPr>
          <w:rFonts w:ascii="Arial" w:hAnsi="Arial" w:eastAsia="等线" w:cs="Arial"/>
          <w:b/>
          <w:sz w:val="22"/>
        </w:rPr>
        <w:t>触发阈值规则</w:t>
      </w:r>
      <w:r>
        <w:rPr>
          <w:rFonts w:ascii="Arial" w:hAnsi="Arial" w:eastAsia="等线" w:cs="Arial"/>
          <w:sz w:val="22"/>
        </w:rPr>
        <w:t>：</w:t>
      </w:r>
    </w:p>
    <w:p w14:paraId="43A408D8">
      <w:pPr>
        <w:numPr>
          <w:ilvl w:val="0"/>
          <w:numId w:val="287"/>
        </w:numPr>
        <w:spacing w:before="120" w:after="120" w:line="288" w:lineRule="auto"/>
        <w:ind w:left="453"/>
        <w:jc w:val="left"/>
      </w:pPr>
      <w:r>
        <w:rPr>
          <w:rFonts w:ascii="Arial" w:hAnsi="Arial" w:eastAsia="等线" w:cs="Arial"/>
          <w:sz w:val="22"/>
        </w:rPr>
        <w:t>若点击率&gt;0.5%且转化率&gt;15% → 每天加预算20%。</w:t>
      </w:r>
    </w:p>
    <w:p w14:paraId="511C883C">
      <w:pPr>
        <w:numPr>
          <w:ilvl w:val="0"/>
          <w:numId w:val="288"/>
        </w:numPr>
        <w:spacing w:before="120" w:after="120" w:line="288" w:lineRule="auto"/>
        <w:ind w:left="453"/>
        <w:jc w:val="left"/>
      </w:pPr>
      <w:r>
        <w:rPr>
          <w:rFonts w:ascii="Arial" w:hAnsi="Arial" w:eastAsia="等线" w:cs="Arial"/>
          <w:b/>
          <w:sz w:val="22"/>
        </w:rPr>
        <w:t>卡时间点烧光</w:t>
      </w:r>
      <w:r>
        <w:rPr>
          <w:rFonts w:ascii="Arial" w:hAnsi="Arial" w:eastAsia="等线" w:cs="Arial"/>
          <w:sz w:val="22"/>
        </w:rPr>
        <w:t>：控制在美西时间15:00前耗尽预算。</w:t>
      </w:r>
    </w:p>
    <w:p w14:paraId="462C90C7">
      <w:pPr>
        <w:pBdr>
          <w:bottom w:val="single" w:color="DEE0E3" w:sz="2" w:space="0"/>
          <w:between w:val="single" w:color="DEE0E3" w:sz="2" w:space="0"/>
        </w:pBdr>
        <w:spacing w:before="120" w:after="120" w:line="288" w:lineRule="auto"/>
        <w:ind w:left="0"/>
      </w:pPr>
    </w:p>
    <w:p w14:paraId="355E58F2">
      <w:pPr>
        <w:spacing w:before="300" w:after="120" w:line="288" w:lineRule="auto"/>
        <w:ind w:left="0"/>
        <w:jc w:val="left"/>
        <w:outlineLvl w:val="2"/>
      </w:pPr>
      <w:bookmarkStart w:id="17" w:name="heading_17"/>
      <w:r>
        <w:rPr>
          <w:rFonts w:ascii="Arial" w:hAnsi="Arial" w:eastAsia="等线" w:cs="Arial"/>
          <w:b/>
          <w:sz w:val="30"/>
        </w:rPr>
        <w:t>可视化建议</w:t>
      </w:r>
      <w:bookmarkEnd w:id="17"/>
    </w:p>
    <w:p w14:paraId="48EB2F75">
      <w:pPr>
        <w:numPr>
          <w:ilvl w:val="0"/>
          <w:numId w:val="289"/>
        </w:numPr>
        <w:spacing w:before="120" w:after="120" w:line="288" w:lineRule="auto"/>
        <w:ind w:left="0"/>
        <w:jc w:val="left"/>
      </w:pPr>
      <w:r>
        <w:rPr>
          <w:rFonts w:ascii="Arial" w:hAnsi="Arial" w:eastAsia="等线" w:cs="Arial"/>
          <w:b/>
          <w:sz w:val="22"/>
        </w:rPr>
        <w:t>脑图结构</w:t>
      </w:r>
      <w:r>
        <w:rPr>
          <w:rFonts w:ascii="Arial" w:hAnsi="Arial" w:eastAsia="等线" w:cs="Arial"/>
          <w:sz w:val="22"/>
        </w:rPr>
        <w:t>：将策略名称作为主节点，其下分“适用场景”“核心步骤”“数据监控点”三级。</w:t>
      </w:r>
    </w:p>
    <w:p w14:paraId="11CB09AB">
      <w:pPr>
        <w:numPr>
          <w:ilvl w:val="0"/>
          <w:numId w:val="290"/>
        </w:numPr>
        <w:spacing w:before="120" w:after="120" w:line="288" w:lineRule="auto"/>
        <w:ind w:left="0"/>
        <w:jc w:val="left"/>
      </w:pPr>
      <w:r>
        <w:rPr>
          <w:rFonts w:ascii="Arial" w:hAnsi="Arial" w:eastAsia="等线" w:cs="Arial"/>
          <w:b/>
          <w:sz w:val="22"/>
        </w:rPr>
        <w:t>关键标注</w:t>
      </w:r>
      <w:r>
        <w:rPr>
          <w:rFonts w:ascii="Arial" w:hAnsi="Arial" w:eastAsia="等线" w:cs="Arial"/>
          <w:sz w:val="22"/>
        </w:rPr>
        <w:t>：用❗标记高ROI策略（如Coupons法），⚠️标记风险操作（如海王打法）。</w:t>
      </w:r>
    </w:p>
    <w:p w14:paraId="0FB69DEB">
      <w:pPr>
        <w:numPr>
          <w:ilvl w:val="0"/>
          <w:numId w:val="291"/>
        </w:numPr>
        <w:spacing w:before="120" w:after="120" w:line="288" w:lineRule="auto"/>
        <w:ind w:left="0"/>
        <w:jc w:val="left"/>
      </w:pPr>
      <w:r>
        <w:rPr>
          <w:rFonts w:ascii="Arial" w:hAnsi="Arial" w:eastAsia="等线" w:cs="Arial"/>
          <w:b/>
          <w:sz w:val="22"/>
        </w:rPr>
        <w:t>工具推荐</w:t>
      </w:r>
      <w:r>
        <w:rPr>
          <w:rFonts w:ascii="Arial" w:hAnsi="Arial" w:eastAsia="等线" w:cs="Arial"/>
          <w:sz w:val="22"/>
        </w:rPr>
        <w:t>：在步骤中嵌入常用工具图标（如JS/H10图标）。</w:t>
      </w:r>
    </w:p>
    <w:p w14:paraId="6CBAD420">
      <w:pPr>
        <w:pBdr>
          <w:bottom w:val="single" w:color="DEE0E3" w:sz="2" w:space="0"/>
          <w:between w:val="single" w:color="DEE0E3" w:sz="2" w:space="0"/>
        </w:pBdr>
        <w:spacing w:before="120" w:after="120" w:line="288" w:lineRule="auto"/>
        <w:ind w:left="0"/>
      </w:pPr>
    </w:p>
    <w:p w14:paraId="44CD5564">
      <w:pPr>
        <w:spacing w:before="120" w:after="120" w:line="288" w:lineRule="auto"/>
        <w:ind w:left="0"/>
        <w:jc w:val="left"/>
      </w:pPr>
      <w:r>
        <w:rPr>
          <w:rFonts w:ascii="Arial" w:hAnsi="Arial" w:eastAsia="等线" w:cs="Arial"/>
          <w:sz w:val="22"/>
        </w:rPr>
        <w:t>通过补充实施步骤，策略落地性显著提升，可按需调整预算参数或竞品筛选条件。</w:t>
      </w:r>
    </w:p>
    <w:p w14:paraId="587DB8BE">
      <w:pPr>
        <w:spacing w:before="120" w:after="120" w:line="288" w:lineRule="auto"/>
        <w:ind w:left="0"/>
        <w:jc w:val="center"/>
      </w:pPr>
      <w:r>
        <w:drawing>
          <wp:inline distT="0" distB="0" distL="0" distR="0">
            <wp:extent cx="5257800" cy="3286125"/>
            <wp:effectExtent l="0" t="0" r="0" b="0"/>
            <wp:docPr id="2" name="Draw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1"/>
                    <pic:cNvPicPr>
                      <a:picLocks noChangeAspect="1"/>
                    </pic:cNvPicPr>
                  </pic:nvPicPr>
                  <pic:blipFill>
                    <a:blip r:embed="rId6"/>
                    <a:stretch>
                      <a:fillRect/>
                    </a:stretch>
                  </pic:blipFill>
                  <pic:spPr>
                    <a:xfrm>
                      <a:off x="0" y="0"/>
                      <a:ext cx="5257800" cy="3286125"/>
                    </a:xfrm>
                    <a:prstGeom prst="rect">
                      <a:avLst/>
                    </a:prstGeom>
                  </pic:spPr>
                </pic:pic>
              </a:graphicData>
            </a:graphic>
          </wp:inline>
        </w:drawing>
      </w:r>
    </w:p>
    <w:p w14:paraId="32CECD4E">
      <w:pPr>
        <w:spacing w:before="120" w:after="120" w:line="288" w:lineRule="auto"/>
        <w:ind w:left="0"/>
        <w:jc w:val="left"/>
      </w:pP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Segoe UI Emoji">
    <w:panose1 w:val="020B0502040204020203"/>
    <w:charset w:val="00"/>
    <w:family w:val="auto"/>
    <w:pitch w:val="default"/>
    <w:sig w:usb0="00000001" w:usb1="02000000" w:usb2="08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392DFC"/>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7D2657"/>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4E4E29"/>
    <w:multiLevelType w:val="singleLevel"/>
    <w:tmpl w:val="804E4E29"/>
    <w:lvl w:ilvl="0" w:tentative="0">
      <w:start w:val="0"/>
      <w:numFmt w:val="bullet"/>
      <w:lvlText w:val="•"/>
      <w:lvlJc w:val="left"/>
      <w:rPr>
        <w:color w:val="3370FF"/>
      </w:rPr>
    </w:lvl>
  </w:abstractNum>
  <w:abstractNum w:abstractNumId="1">
    <w:nsid w:val="813A4B87"/>
    <w:multiLevelType w:val="singleLevel"/>
    <w:tmpl w:val="813A4B87"/>
    <w:lvl w:ilvl="0" w:tentative="0">
      <w:start w:val="0"/>
      <w:numFmt w:val="bullet"/>
      <w:lvlText w:val="￮"/>
      <w:lvlJc w:val="left"/>
      <w:rPr>
        <w:color w:val="3370FF"/>
      </w:rPr>
    </w:lvl>
  </w:abstractNum>
  <w:abstractNum w:abstractNumId="2">
    <w:nsid w:val="825EC3C5"/>
    <w:multiLevelType w:val="singleLevel"/>
    <w:tmpl w:val="825EC3C5"/>
    <w:lvl w:ilvl="0" w:tentative="0">
      <w:start w:val="13"/>
      <w:numFmt w:val="decimal"/>
      <w:lvlText w:val="%1."/>
      <w:lvlJc w:val="left"/>
      <w:rPr>
        <w:color w:val="3370FF"/>
      </w:rPr>
    </w:lvl>
  </w:abstractNum>
  <w:abstractNum w:abstractNumId="3">
    <w:nsid w:val="845B5372"/>
    <w:multiLevelType w:val="singleLevel"/>
    <w:tmpl w:val="845B5372"/>
    <w:lvl w:ilvl="0" w:tentative="0">
      <w:start w:val="0"/>
      <w:numFmt w:val="bullet"/>
      <w:lvlText w:val="•"/>
      <w:lvlJc w:val="left"/>
      <w:rPr>
        <w:color w:val="3370FF"/>
      </w:rPr>
    </w:lvl>
  </w:abstractNum>
  <w:abstractNum w:abstractNumId="4">
    <w:nsid w:val="8461FADE"/>
    <w:multiLevelType w:val="singleLevel"/>
    <w:tmpl w:val="8461FADE"/>
    <w:lvl w:ilvl="0" w:tentative="0">
      <w:start w:val="1"/>
      <w:numFmt w:val="decimal"/>
      <w:lvlText w:val="%1."/>
      <w:lvlJc w:val="left"/>
      <w:rPr>
        <w:color w:val="3370FF"/>
      </w:rPr>
    </w:lvl>
  </w:abstractNum>
  <w:abstractNum w:abstractNumId="5">
    <w:nsid w:val="84994F45"/>
    <w:multiLevelType w:val="singleLevel"/>
    <w:tmpl w:val="84994F45"/>
    <w:lvl w:ilvl="0" w:tentative="0">
      <w:start w:val="1"/>
      <w:numFmt w:val="decimal"/>
      <w:lvlText w:val="%1."/>
      <w:lvlJc w:val="left"/>
      <w:rPr>
        <w:color w:val="3370FF"/>
      </w:rPr>
    </w:lvl>
  </w:abstractNum>
  <w:abstractNum w:abstractNumId="6">
    <w:nsid w:val="87B75F0A"/>
    <w:multiLevelType w:val="singleLevel"/>
    <w:tmpl w:val="87B75F0A"/>
    <w:lvl w:ilvl="0" w:tentative="0">
      <w:start w:val="0"/>
      <w:numFmt w:val="bullet"/>
      <w:lvlText w:val="•"/>
      <w:lvlJc w:val="left"/>
      <w:rPr>
        <w:color w:val="3370FF"/>
      </w:rPr>
    </w:lvl>
  </w:abstractNum>
  <w:abstractNum w:abstractNumId="7">
    <w:nsid w:val="883B3669"/>
    <w:multiLevelType w:val="singleLevel"/>
    <w:tmpl w:val="883B3669"/>
    <w:lvl w:ilvl="0" w:tentative="0">
      <w:start w:val="0"/>
      <w:numFmt w:val="bullet"/>
      <w:lvlText w:val="•"/>
      <w:lvlJc w:val="left"/>
      <w:rPr>
        <w:color w:val="3370FF"/>
      </w:rPr>
    </w:lvl>
  </w:abstractNum>
  <w:abstractNum w:abstractNumId="8">
    <w:nsid w:val="891523D9"/>
    <w:multiLevelType w:val="singleLevel"/>
    <w:tmpl w:val="891523D9"/>
    <w:lvl w:ilvl="0" w:tentative="0">
      <w:start w:val="0"/>
      <w:numFmt w:val="bullet"/>
      <w:lvlText w:val="￮"/>
      <w:lvlJc w:val="left"/>
      <w:rPr>
        <w:color w:val="3370FF"/>
      </w:rPr>
    </w:lvl>
  </w:abstractNum>
  <w:abstractNum w:abstractNumId="9">
    <w:nsid w:val="8CAEB125"/>
    <w:multiLevelType w:val="singleLevel"/>
    <w:tmpl w:val="8CAEB125"/>
    <w:lvl w:ilvl="0" w:tentative="0">
      <w:start w:val="2"/>
      <w:numFmt w:val="lowerLetter"/>
      <w:lvlText w:val="%1."/>
      <w:lvlJc w:val="left"/>
      <w:rPr>
        <w:color w:val="3370FF"/>
      </w:rPr>
    </w:lvl>
  </w:abstractNum>
  <w:abstractNum w:abstractNumId="10">
    <w:nsid w:val="8E6D16C5"/>
    <w:multiLevelType w:val="singleLevel"/>
    <w:tmpl w:val="8E6D16C5"/>
    <w:lvl w:ilvl="0" w:tentative="0">
      <w:start w:val="0"/>
      <w:numFmt w:val="bullet"/>
      <w:lvlText w:val="￮"/>
      <w:lvlJc w:val="left"/>
      <w:rPr>
        <w:color w:val="3370FF"/>
      </w:rPr>
    </w:lvl>
  </w:abstractNum>
  <w:abstractNum w:abstractNumId="11">
    <w:nsid w:val="9017BA21"/>
    <w:multiLevelType w:val="singleLevel"/>
    <w:tmpl w:val="9017BA21"/>
    <w:lvl w:ilvl="0" w:tentative="0">
      <w:start w:val="0"/>
      <w:numFmt w:val="bullet"/>
      <w:lvlText w:val="▪"/>
      <w:lvlJc w:val="left"/>
      <w:rPr>
        <w:color w:val="3370FF"/>
        <w:sz w:val="11"/>
      </w:rPr>
    </w:lvl>
  </w:abstractNum>
  <w:abstractNum w:abstractNumId="12">
    <w:nsid w:val="90D96B34"/>
    <w:multiLevelType w:val="singleLevel"/>
    <w:tmpl w:val="90D96B34"/>
    <w:lvl w:ilvl="0" w:tentative="0">
      <w:start w:val="8"/>
      <w:numFmt w:val="decimal"/>
      <w:lvlText w:val="%1."/>
      <w:lvlJc w:val="left"/>
      <w:rPr>
        <w:color w:val="3370FF"/>
      </w:rPr>
    </w:lvl>
  </w:abstractNum>
  <w:abstractNum w:abstractNumId="13">
    <w:nsid w:val="91995D4F"/>
    <w:multiLevelType w:val="singleLevel"/>
    <w:tmpl w:val="91995D4F"/>
    <w:lvl w:ilvl="0" w:tentative="0">
      <w:start w:val="3"/>
      <w:numFmt w:val="decimal"/>
      <w:lvlText w:val="%1."/>
      <w:lvlJc w:val="left"/>
      <w:rPr>
        <w:color w:val="3370FF"/>
      </w:rPr>
    </w:lvl>
  </w:abstractNum>
  <w:abstractNum w:abstractNumId="14">
    <w:nsid w:val="91B69C97"/>
    <w:multiLevelType w:val="singleLevel"/>
    <w:tmpl w:val="91B69C97"/>
    <w:lvl w:ilvl="0" w:tentative="0">
      <w:start w:val="9"/>
      <w:numFmt w:val="decimal"/>
      <w:lvlText w:val="%1."/>
      <w:lvlJc w:val="left"/>
      <w:rPr>
        <w:color w:val="3370FF"/>
      </w:rPr>
    </w:lvl>
  </w:abstractNum>
  <w:abstractNum w:abstractNumId="15">
    <w:nsid w:val="9239341B"/>
    <w:multiLevelType w:val="singleLevel"/>
    <w:tmpl w:val="9239341B"/>
    <w:lvl w:ilvl="0" w:tentative="0">
      <w:start w:val="3"/>
      <w:numFmt w:val="decimal"/>
      <w:lvlText w:val="%1."/>
      <w:lvlJc w:val="left"/>
      <w:rPr>
        <w:color w:val="3370FF"/>
      </w:rPr>
    </w:lvl>
  </w:abstractNum>
  <w:abstractNum w:abstractNumId="16">
    <w:nsid w:val="9288B902"/>
    <w:multiLevelType w:val="singleLevel"/>
    <w:tmpl w:val="9288B902"/>
    <w:lvl w:ilvl="0" w:tentative="0">
      <w:start w:val="3"/>
      <w:numFmt w:val="decimal"/>
      <w:lvlText w:val="%1."/>
      <w:lvlJc w:val="left"/>
      <w:rPr>
        <w:color w:val="3370FF"/>
      </w:rPr>
    </w:lvl>
  </w:abstractNum>
  <w:abstractNum w:abstractNumId="17">
    <w:nsid w:val="92C4F22A"/>
    <w:multiLevelType w:val="singleLevel"/>
    <w:tmpl w:val="92C4F22A"/>
    <w:lvl w:ilvl="0" w:tentative="0">
      <w:start w:val="2"/>
      <w:numFmt w:val="lowerLetter"/>
      <w:lvlText w:val="%1."/>
      <w:lvlJc w:val="left"/>
      <w:rPr>
        <w:color w:val="3370FF"/>
      </w:rPr>
    </w:lvl>
  </w:abstractNum>
  <w:abstractNum w:abstractNumId="18">
    <w:nsid w:val="930EE254"/>
    <w:multiLevelType w:val="singleLevel"/>
    <w:tmpl w:val="930EE254"/>
    <w:lvl w:ilvl="0" w:tentative="0">
      <w:start w:val="20"/>
      <w:numFmt w:val="decimal"/>
      <w:lvlText w:val="%1."/>
      <w:lvlJc w:val="left"/>
      <w:rPr>
        <w:color w:val="3370FF"/>
      </w:rPr>
    </w:lvl>
  </w:abstractNum>
  <w:abstractNum w:abstractNumId="19">
    <w:nsid w:val="9377BC45"/>
    <w:multiLevelType w:val="singleLevel"/>
    <w:tmpl w:val="9377BC45"/>
    <w:lvl w:ilvl="0" w:tentative="0">
      <w:start w:val="0"/>
      <w:numFmt w:val="bullet"/>
      <w:lvlText w:val="•"/>
      <w:lvlJc w:val="left"/>
      <w:rPr>
        <w:color w:val="3370FF"/>
      </w:rPr>
    </w:lvl>
  </w:abstractNum>
  <w:abstractNum w:abstractNumId="20">
    <w:nsid w:val="941D12A9"/>
    <w:multiLevelType w:val="singleLevel"/>
    <w:tmpl w:val="941D12A9"/>
    <w:lvl w:ilvl="0" w:tentative="0">
      <w:start w:val="0"/>
      <w:numFmt w:val="bullet"/>
      <w:lvlText w:val="￮"/>
      <w:lvlJc w:val="left"/>
      <w:rPr>
        <w:color w:val="3370FF"/>
      </w:rPr>
    </w:lvl>
  </w:abstractNum>
  <w:abstractNum w:abstractNumId="21">
    <w:nsid w:val="952530A5"/>
    <w:multiLevelType w:val="singleLevel"/>
    <w:tmpl w:val="952530A5"/>
    <w:lvl w:ilvl="0" w:tentative="0">
      <w:start w:val="3"/>
      <w:numFmt w:val="lowerLetter"/>
      <w:lvlText w:val="%1."/>
      <w:lvlJc w:val="left"/>
      <w:rPr>
        <w:color w:val="3370FF"/>
      </w:rPr>
    </w:lvl>
  </w:abstractNum>
  <w:abstractNum w:abstractNumId="22">
    <w:nsid w:val="95E682A1"/>
    <w:multiLevelType w:val="singleLevel"/>
    <w:tmpl w:val="95E682A1"/>
    <w:lvl w:ilvl="0" w:tentative="0">
      <w:start w:val="0"/>
      <w:numFmt w:val="bullet"/>
      <w:lvlText w:val="▪"/>
      <w:lvlJc w:val="left"/>
      <w:rPr>
        <w:color w:val="3370FF"/>
        <w:sz w:val="11"/>
      </w:rPr>
    </w:lvl>
  </w:abstractNum>
  <w:abstractNum w:abstractNumId="23">
    <w:nsid w:val="96E5236C"/>
    <w:multiLevelType w:val="singleLevel"/>
    <w:tmpl w:val="96E5236C"/>
    <w:lvl w:ilvl="0" w:tentative="0">
      <w:start w:val="0"/>
      <w:numFmt w:val="bullet"/>
      <w:lvlText w:val="•"/>
      <w:lvlJc w:val="left"/>
      <w:rPr>
        <w:color w:val="3370FF"/>
      </w:rPr>
    </w:lvl>
  </w:abstractNum>
  <w:abstractNum w:abstractNumId="24">
    <w:nsid w:val="98CD717A"/>
    <w:multiLevelType w:val="singleLevel"/>
    <w:tmpl w:val="98CD717A"/>
    <w:lvl w:ilvl="0" w:tentative="0">
      <w:start w:val="0"/>
      <w:numFmt w:val="bullet"/>
      <w:lvlText w:val="•"/>
      <w:lvlJc w:val="left"/>
      <w:rPr>
        <w:color w:val="3370FF"/>
      </w:rPr>
    </w:lvl>
  </w:abstractNum>
  <w:abstractNum w:abstractNumId="25">
    <w:nsid w:val="99D419CA"/>
    <w:multiLevelType w:val="singleLevel"/>
    <w:tmpl w:val="99D419CA"/>
    <w:lvl w:ilvl="0" w:tentative="0">
      <w:start w:val="0"/>
      <w:numFmt w:val="bullet"/>
      <w:lvlText w:val="•"/>
      <w:lvlJc w:val="left"/>
      <w:rPr>
        <w:color w:val="3370FF"/>
      </w:rPr>
    </w:lvl>
  </w:abstractNum>
  <w:abstractNum w:abstractNumId="26">
    <w:nsid w:val="9ACF65A0"/>
    <w:multiLevelType w:val="singleLevel"/>
    <w:tmpl w:val="9ACF65A0"/>
    <w:lvl w:ilvl="0" w:tentative="0">
      <w:start w:val="0"/>
      <w:numFmt w:val="bullet"/>
      <w:lvlText w:val="•"/>
      <w:lvlJc w:val="left"/>
      <w:rPr>
        <w:color w:val="3370FF"/>
      </w:rPr>
    </w:lvl>
  </w:abstractNum>
  <w:abstractNum w:abstractNumId="27">
    <w:nsid w:val="9B1F845E"/>
    <w:multiLevelType w:val="singleLevel"/>
    <w:tmpl w:val="9B1F845E"/>
    <w:lvl w:ilvl="0" w:tentative="0">
      <w:start w:val="1"/>
      <w:numFmt w:val="lowerLetter"/>
      <w:lvlText w:val="%1."/>
      <w:lvlJc w:val="left"/>
      <w:rPr>
        <w:color w:val="3370FF"/>
      </w:rPr>
    </w:lvl>
  </w:abstractNum>
  <w:abstractNum w:abstractNumId="28">
    <w:nsid w:val="9BA6347D"/>
    <w:multiLevelType w:val="singleLevel"/>
    <w:tmpl w:val="9BA6347D"/>
    <w:lvl w:ilvl="0" w:tentative="0">
      <w:start w:val="3"/>
      <w:numFmt w:val="lowerLetter"/>
      <w:lvlText w:val="%1."/>
      <w:lvlJc w:val="left"/>
      <w:rPr>
        <w:color w:val="3370FF"/>
      </w:rPr>
    </w:lvl>
  </w:abstractNum>
  <w:abstractNum w:abstractNumId="29">
    <w:nsid w:val="9C11E984"/>
    <w:multiLevelType w:val="singleLevel"/>
    <w:tmpl w:val="9C11E984"/>
    <w:lvl w:ilvl="0" w:tentative="0">
      <w:start w:val="11"/>
      <w:numFmt w:val="decimal"/>
      <w:lvlText w:val="%1."/>
      <w:lvlJc w:val="left"/>
      <w:rPr>
        <w:color w:val="3370FF"/>
      </w:rPr>
    </w:lvl>
  </w:abstractNum>
  <w:abstractNum w:abstractNumId="30">
    <w:nsid w:val="9C7198AA"/>
    <w:multiLevelType w:val="singleLevel"/>
    <w:tmpl w:val="9C7198AA"/>
    <w:lvl w:ilvl="0" w:tentative="0">
      <w:start w:val="2"/>
      <w:numFmt w:val="decimal"/>
      <w:lvlText w:val="%1."/>
      <w:lvlJc w:val="left"/>
      <w:rPr>
        <w:color w:val="3370FF"/>
      </w:rPr>
    </w:lvl>
  </w:abstractNum>
  <w:abstractNum w:abstractNumId="31">
    <w:nsid w:val="9C8AC8EF"/>
    <w:multiLevelType w:val="singleLevel"/>
    <w:tmpl w:val="9C8AC8EF"/>
    <w:lvl w:ilvl="0" w:tentative="0">
      <w:start w:val="2"/>
      <w:numFmt w:val="decimal"/>
      <w:lvlText w:val="%1."/>
      <w:lvlJc w:val="left"/>
      <w:rPr>
        <w:color w:val="3370FF"/>
      </w:rPr>
    </w:lvl>
  </w:abstractNum>
  <w:abstractNum w:abstractNumId="32">
    <w:nsid w:val="9C919DE1"/>
    <w:multiLevelType w:val="singleLevel"/>
    <w:tmpl w:val="9C919DE1"/>
    <w:lvl w:ilvl="0" w:tentative="0">
      <w:start w:val="2"/>
      <w:numFmt w:val="lowerLetter"/>
      <w:lvlText w:val="%1."/>
      <w:lvlJc w:val="left"/>
      <w:rPr>
        <w:color w:val="3370FF"/>
      </w:rPr>
    </w:lvl>
  </w:abstractNum>
  <w:abstractNum w:abstractNumId="33">
    <w:nsid w:val="9CD0C84A"/>
    <w:multiLevelType w:val="singleLevel"/>
    <w:tmpl w:val="9CD0C84A"/>
    <w:lvl w:ilvl="0" w:tentative="0">
      <w:start w:val="4"/>
      <w:numFmt w:val="decimal"/>
      <w:lvlText w:val="%1."/>
      <w:lvlJc w:val="left"/>
      <w:rPr>
        <w:color w:val="3370FF"/>
      </w:rPr>
    </w:lvl>
  </w:abstractNum>
  <w:abstractNum w:abstractNumId="34">
    <w:nsid w:val="9D5D7490"/>
    <w:multiLevelType w:val="singleLevel"/>
    <w:tmpl w:val="9D5D7490"/>
    <w:lvl w:ilvl="0" w:tentative="0">
      <w:start w:val="0"/>
      <w:numFmt w:val="bullet"/>
      <w:lvlText w:val="￮"/>
      <w:lvlJc w:val="left"/>
      <w:rPr>
        <w:color w:val="3370FF"/>
      </w:rPr>
    </w:lvl>
  </w:abstractNum>
  <w:abstractNum w:abstractNumId="35">
    <w:nsid w:val="9D7EB8E6"/>
    <w:multiLevelType w:val="singleLevel"/>
    <w:tmpl w:val="9D7EB8E6"/>
    <w:lvl w:ilvl="0" w:tentative="0">
      <w:start w:val="0"/>
      <w:numFmt w:val="bullet"/>
      <w:lvlText w:val="▪"/>
      <w:lvlJc w:val="left"/>
      <w:rPr>
        <w:color w:val="3370FF"/>
        <w:sz w:val="11"/>
      </w:rPr>
    </w:lvl>
  </w:abstractNum>
  <w:abstractNum w:abstractNumId="36">
    <w:nsid w:val="9D9F4F4D"/>
    <w:multiLevelType w:val="singleLevel"/>
    <w:tmpl w:val="9D9F4F4D"/>
    <w:lvl w:ilvl="0" w:tentative="0">
      <w:start w:val="2"/>
      <w:numFmt w:val="decimal"/>
      <w:lvlText w:val="%1."/>
      <w:lvlJc w:val="left"/>
      <w:rPr>
        <w:color w:val="3370FF"/>
      </w:rPr>
    </w:lvl>
  </w:abstractNum>
  <w:abstractNum w:abstractNumId="37">
    <w:nsid w:val="9DFC6F65"/>
    <w:multiLevelType w:val="singleLevel"/>
    <w:tmpl w:val="9DFC6F65"/>
    <w:lvl w:ilvl="0" w:tentative="0">
      <w:start w:val="0"/>
      <w:numFmt w:val="bullet"/>
      <w:lvlText w:val="•"/>
      <w:lvlJc w:val="left"/>
      <w:rPr>
        <w:color w:val="3370FF"/>
      </w:rPr>
    </w:lvl>
  </w:abstractNum>
  <w:abstractNum w:abstractNumId="38">
    <w:nsid w:val="9F81B9F9"/>
    <w:multiLevelType w:val="singleLevel"/>
    <w:tmpl w:val="9F81B9F9"/>
    <w:lvl w:ilvl="0" w:tentative="0">
      <w:start w:val="0"/>
      <w:numFmt w:val="bullet"/>
      <w:lvlText w:val="•"/>
      <w:lvlJc w:val="left"/>
      <w:rPr>
        <w:color w:val="3370FF"/>
      </w:rPr>
    </w:lvl>
  </w:abstractNum>
  <w:abstractNum w:abstractNumId="39">
    <w:nsid w:val="9F91FE98"/>
    <w:multiLevelType w:val="singleLevel"/>
    <w:tmpl w:val="9F91FE98"/>
    <w:lvl w:ilvl="0" w:tentative="0">
      <w:start w:val="0"/>
      <w:numFmt w:val="bullet"/>
      <w:lvlText w:val="▪"/>
      <w:lvlJc w:val="left"/>
      <w:rPr>
        <w:color w:val="3370FF"/>
        <w:sz w:val="11"/>
      </w:rPr>
    </w:lvl>
  </w:abstractNum>
  <w:abstractNum w:abstractNumId="40">
    <w:nsid w:val="9F94E439"/>
    <w:multiLevelType w:val="singleLevel"/>
    <w:tmpl w:val="9F94E439"/>
    <w:lvl w:ilvl="0" w:tentative="0">
      <w:start w:val="2"/>
      <w:numFmt w:val="lowerLetter"/>
      <w:lvlText w:val="%1."/>
      <w:lvlJc w:val="left"/>
      <w:rPr>
        <w:color w:val="3370FF"/>
      </w:rPr>
    </w:lvl>
  </w:abstractNum>
  <w:abstractNum w:abstractNumId="41">
    <w:nsid w:val="A0C93552"/>
    <w:multiLevelType w:val="singleLevel"/>
    <w:tmpl w:val="A0C93552"/>
    <w:lvl w:ilvl="0" w:tentative="0">
      <w:start w:val="0"/>
      <w:numFmt w:val="bullet"/>
      <w:lvlText w:val="￮"/>
      <w:lvlJc w:val="left"/>
      <w:rPr>
        <w:color w:val="3370FF"/>
      </w:rPr>
    </w:lvl>
  </w:abstractNum>
  <w:abstractNum w:abstractNumId="42">
    <w:nsid w:val="A0F05207"/>
    <w:multiLevelType w:val="singleLevel"/>
    <w:tmpl w:val="A0F05207"/>
    <w:lvl w:ilvl="0" w:tentative="0">
      <w:start w:val="2"/>
      <w:numFmt w:val="lowerLetter"/>
      <w:lvlText w:val="%1."/>
      <w:lvlJc w:val="left"/>
      <w:rPr>
        <w:color w:val="3370FF"/>
      </w:rPr>
    </w:lvl>
  </w:abstractNum>
  <w:abstractNum w:abstractNumId="43">
    <w:nsid w:val="A0F25EF7"/>
    <w:multiLevelType w:val="singleLevel"/>
    <w:tmpl w:val="A0F25EF7"/>
    <w:lvl w:ilvl="0" w:tentative="0">
      <w:start w:val="0"/>
      <w:numFmt w:val="bullet"/>
      <w:lvlText w:val="▪"/>
      <w:lvlJc w:val="left"/>
      <w:rPr>
        <w:color w:val="3370FF"/>
        <w:sz w:val="11"/>
      </w:rPr>
    </w:lvl>
  </w:abstractNum>
  <w:abstractNum w:abstractNumId="44">
    <w:nsid w:val="A125D1D3"/>
    <w:multiLevelType w:val="singleLevel"/>
    <w:tmpl w:val="A125D1D3"/>
    <w:lvl w:ilvl="0" w:tentative="0">
      <w:start w:val="3"/>
      <w:numFmt w:val="lowerLetter"/>
      <w:lvlText w:val="%1."/>
      <w:lvlJc w:val="left"/>
      <w:rPr>
        <w:color w:val="3370FF"/>
      </w:rPr>
    </w:lvl>
  </w:abstractNum>
  <w:abstractNum w:abstractNumId="45">
    <w:nsid w:val="A25F19CE"/>
    <w:multiLevelType w:val="singleLevel"/>
    <w:tmpl w:val="A25F19CE"/>
    <w:lvl w:ilvl="0" w:tentative="0">
      <w:start w:val="1"/>
      <w:numFmt w:val="lowerLetter"/>
      <w:lvlText w:val="%1."/>
      <w:lvlJc w:val="left"/>
      <w:rPr>
        <w:color w:val="3370FF"/>
      </w:rPr>
    </w:lvl>
  </w:abstractNum>
  <w:abstractNum w:abstractNumId="46">
    <w:nsid w:val="A362769C"/>
    <w:multiLevelType w:val="singleLevel"/>
    <w:tmpl w:val="A362769C"/>
    <w:lvl w:ilvl="0" w:tentative="0">
      <w:start w:val="0"/>
      <w:numFmt w:val="bullet"/>
      <w:lvlText w:val="￮"/>
      <w:lvlJc w:val="left"/>
      <w:rPr>
        <w:color w:val="3370FF"/>
      </w:rPr>
    </w:lvl>
  </w:abstractNum>
  <w:abstractNum w:abstractNumId="47">
    <w:nsid w:val="A4433E0D"/>
    <w:multiLevelType w:val="singleLevel"/>
    <w:tmpl w:val="A4433E0D"/>
    <w:lvl w:ilvl="0" w:tentative="0">
      <w:start w:val="11"/>
      <w:numFmt w:val="decimal"/>
      <w:lvlText w:val="%1."/>
      <w:lvlJc w:val="left"/>
      <w:rPr>
        <w:color w:val="3370FF"/>
      </w:rPr>
    </w:lvl>
  </w:abstractNum>
  <w:abstractNum w:abstractNumId="48">
    <w:nsid w:val="A5435042"/>
    <w:multiLevelType w:val="singleLevel"/>
    <w:tmpl w:val="A5435042"/>
    <w:lvl w:ilvl="0" w:tentative="0">
      <w:start w:val="0"/>
      <w:numFmt w:val="bullet"/>
      <w:lvlText w:val="￮"/>
      <w:lvlJc w:val="left"/>
      <w:rPr>
        <w:color w:val="3370FF"/>
      </w:rPr>
    </w:lvl>
  </w:abstractNum>
  <w:abstractNum w:abstractNumId="49">
    <w:nsid w:val="A750D230"/>
    <w:multiLevelType w:val="singleLevel"/>
    <w:tmpl w:val="A750D230"/>
    <w:lvl w:ilvl="0" w:tentative="0">
      <w:start w:val="0"/>
      <w:numFmt w:val="bullet"/>
      <w:lvlText w:val="•"/>
      <w:lvlJc w:val="left"/>
      <w:rPr>
        <w:color w:val="3370FF"/>
      </w:rPr>
    </w:lvl>
  </w:abstractNum>
  <w:abstractNum w:abstractNumId="50">
    <w:nsid w:val="A904AA35"/>
    <w:multiLevelType w:val="singleLevel"/>
    <w:tmpl w:val="A904AA35"/>
    <w:lvl w:ilvl="0" w:tentative="0">
      <w:start w:val="0"/>
      <w:numFmt w:val="bullet"/>
      <w:lvlText w:val="•"/>
      <w:lvlJc w:val="left"/>
      <w:rPr>
        <w:color w:val="3370FF"/>
      </w:rPr>
    </w:lvl>
  </w:abstractNum>
  <w:abstractNum w:abstractNumId="51">
    <w:nsid w:val="A97D620A"/>
    <w:multiLevelType w:val="singleLevel"/>
    <w:tmpl w:val="A97D620A"/>
    <w:lvl w:ilvl="0" w:tentative="0">
      <w:start w:val="9"/>
      <w:numFmt w:val="decimal"/>
      <w:lvlText w:val="%1."/>
      <w:lvlJc w:val="left"/>
      <w:rPr>
        <w:color w:val="3370FF"/>
      </w:rPr>
    </w:lvl>
  </w:abstractNum>
  <w:abstractNum w:abstractNumId="52">
    <w:nsid w:val="A9AC3AA7"/>
    <w:multiLevelType w:val="singleLevel"/>
    <w:tmpl w:val="A9AC3AA7"/>
    <w:lvl w:ilvl="0" w:tentative="0">
      <w:start w:val="0"/>
      <w:numFmt w:val="bullet"/>
      <w:lvlText w:val="•"/>
      <w:lvlJc w:val="left"/>
      <w:rPr>
        <w:color w:val="3370FF"/>
      </w:rPr>
    </w:lvl>
  </w:abstractNum>
  <w:abstractNum w:abstractNumId="53">
    <w:nsid w:val="AAF3F3FA"/>
    <w:multiLevelType w:val="singleLevel"/>
    <w:tmpl w:val="AAF3F3FA"/>
    <w:lvl w:ilvl="0" w:tentative="0">
      <w:start w:val="0"/>
      <w:numFmt w:val="bullet"/>
      <w:lvlText w:val="￮"/>
      <w:lvlJc w:val="left"/>
      <w:rPr>
        <w:color w:val="3370FF"/>
      </w:rPr>
    </w:lvl>
  </w:abstractNum>
  <w:abstractNum w:abstractNumId="54">
    <w:nsid w:val="AC38AFEB"/>
    <w:multiLevelType w:val="singleLevel"/>
    <w:tmpl w:val="AC38AFEB"/>
    <w:lvl w:ilvl="0" w:tentative="0">
      <w:start w:val="1"/>
      <w:numFmt w:val="lowerLetter"/>
      <w:lvlText w:val="%1."/>
      <w:lvlJc w:val="left"/>
      <w:rPr>
        <w:color w:val="3370FF"/>
      </w:rPr>
    </w:lvl>
  </w:abstractNum>
  <w:abstractNum w:abstractNumId="55">
    <w:nsid w:val="AD37AD84"/>
    <w:multiLevelType w:val="singleLevel"/>
    <w:tmpl w:val="AD37AD84"/>
    <w:lvl w:ilvl="0" w:tentative="0">
      <w:start w:val="0"/>
      <w:numFmt w:val="bullet"/>
      <w:lvlText w:val="￮"/>
      <w:lvlJc w:val="left"/>
      <w:rPr>
        <w:color w:val="3370FF"/>
      </w:rPr>
    </w:lvl>
  </w:abstractNum>
  <w:abstractNum w:abstractNumId="56">
    <w:nsid w:val="AF139D7D"/>
    <w:multiLevelType w:val="singleLevel"/>
    <w:tmpl w:val="AF139D7D"/>
    <w:lvl w:ilvl="0" w:tentative="0">
      <w:start w:val="0"/>
      <w:numFmt w:val="bullet"/>
      <w:lvlText w:val="•"/>
      <w:lvlJc w:val="left"/>
      <w:rPr>
        <w:color w:val="3370FF"/>
      </w:rPr>
    </w:lvl>
  </w:abstractNum>
  <w:abstractNum w:abstractNumId="57">
    <w:nsid w:val="B0082E4F"/>
    <w:multiLevelType w:val="singleLevel"/>
    <w:tmpl w:val="B0082E4F"/>
    <w:lvl w:ilvl="0" w:tentative="0">
      <w:start w:val="0"/>
      <w:numFmt w:val="bullet"/>
      <w:lvlText w:val="•"/>
      <w:lvlJc w:val="left"/>
      <w:rPr>
        <w:color w:val="3370FF"/>
      </w:rPr>
    </w:lvl>
  </w:abstractNum>
  <w:abstractNum w:abstractNumId="58">
    <w:nsid w:val="B02A9460"/>
    <w:multiLevelType w:val="singleLevel"/>
    <w:tmpl w:val="B02A9460"/>
    <w:lvl w:ilvl="0" w:tentative="0">
      <w:start w:val="0"/>
      <w:numFmt w:val="bullet"/>
      <w:lvlText w:val="•"/>
      <w:lvlJc w:val="left"/>
      <w:rPr>
        <w:color w:val="3370FF"/>
      </w:rPr>
    </w:lvl>
  </w:abstractNum>
  <w:abstractNum w:abstractNumId="59">
    <w:nsid w:val="B08374AC"/>
    <w:multiLevelType w:val="singleLevel"/>
    <w:tmpl w:val="B08374AC"/>
    <w:lvl w:ilvl="0" w:tentative="0">
      <w:start w:val="0"/>
      <w:numFmt w:val="bullet"/>
      <w:lvlText w:val="￮"/>
      <w:lvlJc w:val="left"/>
      <w:rPr>
        <w:color w:val="3370FF"/>
      </w:rPr>
    </w:lvl>
  </w:abstractNum>
  <w:abstractNum w:abstractNumId="60">
    <w:nsid w:val="B0ED9BEA"/>
    <w:multiLevelType w:val="singleLevel"/>
    <w:tmpl w:val="B0ED9BEA"/>
    <w:lvl w:ilvl="0" w:tentative="0">
      <w:start w:val="3"/>
      <w:numFmt w:val="lowerLetter"/>
      <w:lvlText w:val="%1."/>
      <w:lvlJc w:val="left"/>
      <w:rPr>
        <w:color w:val="3370FF"/>
      </w:rPr>
    </w:lvl>
  </w:abstractNum>
  <w:abstractNum w:abstractNumId="61">
    <w:nsid w:val="B0F1ACD9"/>
    <w:multiLevelType w:val="singleLevel"/>
    <w:tmpl w:val="B0F1ACD9"/>
    <w:lvl w:ilvl="0" w:tentative="0">
      <w:start w:val="2"/>
      <w:numFmt w:val="decimal"/>
      <w:lvlText w:val="%1."/>
      <w:lvlJc w:val="left"/>
      <w:rPr>
        <w:color w:val="3370FF"/>
      </w:rPr>
    </w:lvl>
  </w:abstractNum>
  <w:abstractNum w:abstractNumId="62">
    <w:nsid w:val="B15ABE86"/>
    <w:multiLevelType w:val="singleLevel"/>
    <w:tmpl w:val="B15ABE86"/>
    <w:lvl w:ilvl="0" w:tentative="0">
      <w:start w:val="0"/>
      <w:numFmt w:val="bullet"/>
      <w:lvlText w:val="▪"/>
      <w:lvlJc w:val="left"/>
      <w:rPr>
        <w:color w:val="3370FF"/>
        <w:sz w:val="11"/>
      </w:rPr>
    </w:lvl>
  </w:abstractNum>
  <w:abstractNum w:abstractNumId="63">
    <w:nsid w:val="B1CC6FF1"/>
    <w:multiLevelType w:val="singleLevel"/>
    <w:tmpl w:val="B1CC6FF1"/>
    <w:lvl w:ilvl="0" w:tentative="0">
      <w:start w:val="0"/>
      <w:numFmt w:val="bullet"/>
      <w:lvlText w:val="￮"/>
      <w:lvlJc w:val="left"/>
      <w:rPr>
        <w:color w:val="3370FF"/>
      </w:rPr>
    </w:lvl>
  </w:abstractNum>
  <w:abstractNum w:abstractNumId="64">
    <w:nsid w:val="B23A94A9"/>
    <w:multiLevelType w:val="singleLevel"/>
    <w:tmpl w:val="B23A94A9"/>
    <w:lvl w:ilvl="0" w:tentative="0">
      <w:start w:val="0"/>
      <w:numFmt w:val="bullet"/>
      <w:lvlText w:val="•"/>
      <w:lvlJc w:val="left"/>
      <w:rPr>
        <w:color w:val="3370FF"/>
      </w:rPr>
    </w:lvl>
  </w:abstractNum>
  <w:abstractNum w:abstractNumId="65">
    <w:nsid w:val="B4E02BC3"/>
    <w:multiLevelType w:val="singleLevel"/>
    <w:tmpl w:val="B4E02BC3"/>
    <w:lvl w:ilvl="0" w:tentative="0">
      <w:start w:val="0"/>
      <w:numFmt w:val="bullet"/>
      <w:lvlText w:val="•"/>
      <w:lvlJc w:val="left"/>
      <w:rPr>
        <w:color w:val="3370FF"/>
      </w:rPr>
    </w:lvl>
  </w:abstractNum>
  <w:abstractNum w:abstractNumId="66">
    <w:nsid w:val="B53F3350"/>
    <w:multiLevelType w:val="singleLevel"/>
    <w:tmpl w:val="B53F3350"/>
    <w:lvl w:ilvl="0" w:tentative="0">
      <w:start w:val="0"/>
      <w:numFmt w:val="bullet"/>
      <w:lvlText w:val="￮"/>
      <w:lvlJc w:val="left"/>
      <w:rPr>
        <w:color w:val="3370FF"/>
      </w:rPr>
    </w:lvl>
  </w:abstractNum>
  <w:abstractNum w:abstractNumId="67">
    <w:nsid w:val="B5601969"/>
    <w:multiLevelType w:val="singleLevel"/>
    <w:tmpl w:val="B5601969"/>
    <w:lvl w:ilvl="0" w:tentative="0">
      <w:start w:val="0"/>
      <w:numFmt w:val="bullet"/>
      <w:lvlText w:val="•"/>
      <w:lvlJc w:val="left"/>
      <w:rPr>
        <w:color w:val="3370FF"/>
      </w:rPr>
    </w:lvl>
  </w:abstractNum>
  <w:abstractNum w:abstractNumId="68">
    <w:nsid w:val="B5CF74F5"/>
    <w:multiLevelType w:val="singleLevel"/>
    <w:tmpl w:val="B5CF74F5"/>
    <w:lvl w:ilvl="0" w:tentative="0">
      <w:start w:val="0"/>
      <w:numFmt w:val="bullet"/>
      <w:lvlText w:val="￮"/>
      <w:lvlJc w:val="left"/>
      <w:rPr>
        <w:color w:val="3370FF"/>
      </w:rPr>
    </w:lvl>
  </w:abstractNum>
  <w:abstractNum w:abstractNumId="69">
    <w:nsid w:val="B5E306ED"/>
    <w:multiLevelType w:val="singleLevel"/>
    <w:tmpl w:val="B5E306ED"/>
    <w:lvl w:ilvl="0" w:tentative="0">
      <w:start w:val="2"/>
      <w:numFmt w:val="decimal"/>
      <w:lvlText w:val="%1."/>
      <w:lvlJc w:val="left"/>
      <w:rPr>
        <w:color w:val="3370FF"/>
      </w:rPr>
    </w:lvl>
  </w:abstractNum>
  <w:abstractNum w:abstractNumId="70">
    <w:nsid w:val="B62DFF5B"/>
    <w:multiLevelType w:val="singleLevel"/>
    <w:tmpl w:val="B62DFF5B"/>
    <w:lvl w:ilvl="0" w:tentative="0">
      <w:start w:val="0"/>
      <w:numFmt w:val="bullet"/>
      <w:lvlText w:val="▪"/>
      <w:lvlJc w:val="left"/>
      <w:rPr>
        <w:color w:val="3370FF"/>
        <w:sz w:val="11"/>
      </w:rPr>
    </w:lvl>
  </w:abstractNum>
  <w:abstractNum w:abstractNumId="71">
    <w:nsid w:val="B88D21A8"/>
    <w:multiLevelType w:val="singleLevel"/>
    <w:tmpl w:val="B88D21A8"/>
    <w:lvl w:ilvl="0" w:tentative="0">
      <w:start w:val="0"/>
      <w:numFmt w:val="bullet"/>
      <w:lvlText w:val="￮"/>
      <w:lvlJc w:val="left"/>
      <w:rPr>
        <w:color w:val="3370FF"/>
      </w:rPr>
    </w:lvl>
  </w:abstractNum>
  <w:abstractNum w:abstractNumId="72">
    <w:nsid w:val="B8CEF35B"/>
    <w:multiLevelType w:val="singleLevel"/>
    <w:tmpl w:val="B8CEF35B"/>
    <w:lvl w:ilvl="0" w:tentative="0">
      <w:start w:val="0"/>
      <w:numFmt w:val="bullet"/>
      <w:lvlText w:val="•"/>
      <w:lvlJc w:val="left"/>
      <w:rPr>
        <w:color w:val="3370FF"/>
      </w:rPr>
    </w:lvl>
  </w:abstractNum>
  <w:abstractNum w:abstractNumId="73">
    <w:nsid w:val="B99465BD"/>
    <w:multiLevelType w:val="singleLevel"/>
    <w:tmpl w:val="B99465BD"/>
    <w:lvl w:ilvl="0" w:tentative="0">
      <w:start w:val="4"/>
      <w:numFmt w:val="lowerLetter"/>
      <w:lvlText w:val="%1."/>
      <w:lvlJc w:val="left"/>
      <w:rPr>
        <w:color w:val="3370FF"/>
      </w:rPr>
    </w:lvl>
  </w:abstractNum>
  <w:abstractNum w:abstractNumId="74">
    <w:nsid w:val="BA550FDB"/>
    <w:multiLevelType w:val="singleLevel"/>
    <w:tmpl w:val="BA550FDB"/>
    <w:lvl w:ilvl="0" w:tentative="0">
      <w:start w:val="2"/>
      <w:numFmt w:val="lowerLetter"/>
      <w:lvlText w:val="%1."/>
      <w:lvlJc w:val="left"/>
      <w:rPr>
        <w:color w:val="3370FF"/>
      </w:rPr>
    </w:lvl>
  </w:abstractNum>
  <w:abstractNum w:abstractNumId="75">
    <w:nsid w:val="BB01E1DA"/>
    <w:multiLevelType w:val="singleLevel"/>
    <w:tmpl w:val="BB01E1DA"/>
    <w:lvl w:ilvl="0" w:tentative="0">
      <w:start w:val="1"/>
      <w:numFmt w:val="lowerLetter"/>
      <w:lvlText w:val="%1."/>
      <w:lvlJc w:val="left"/>
      <w:rPr>
        <w:color w:val="3370FF"/>
      </w:rPr>
    </w:lvl>
  </w:abstractNum>
  <w:abstractNum w:abstractNumId="76">
    <w:nsid w:val="BB64CFA9"/>
    <w:multiLevelType w:val="singleLevel"/>
    <w:tmpl w:val="BB64CFA9"/>
    <w:lvl w:ilvl="0" w:tentative="0">
      <w:start w:val="3"/>
      <w:numFmt w:val="lowerLetter"/>
      <w:lvlText w:val="%1."/>
      <w:lvlJc w:val="left"/>
      <w:rPr>
        <w:color w:val="3370FF"/>
      </w:rPr>
    </w:lvl>
  </w:abstractNum>
  <w:abstractNum w:abstractNumId="77">
    <w:nsid w:val="BC837A95"/>
    <w:multiLevelType w:val="singleLevel"/>
    <w:tmpl w:val="BC837A95"/>
    <w:lvl w:ilvl="0" w:tentative="0">
      <w:start w:val="23"/>
      <w:numFmt w:val="decimal"/>
      <w:lvlText w:val="%1."/>
      <w:lvlJc w:val="left"/>
      <w:rPr>
        <w:color w:val="3370FF"/>
      </w:rPr>
    </w:lvl>
  </w:abstractNum>
  <w:abstractNum w:abstractNumId="78">
    <w:nsid w:val="BCECA0B4"/>
    <w:multiLevelType w:val="singleLevel"/>
    <w:tmpl w:val="BCECA0B4"/>
    <w:lvl w:ilvl="0" w:tentative="0">
      <w:start w:val="0"/>
      <w:numFmt w:val="bullet"/>
      <w:lvlText w:val="•"/>
      <w:lvlJc w:val="left"/>
      <w:rPr>
        <w:color w:val="3370FF"/>
      </w:rPr>
    </w:lvl>
  </w:abstractNum>
  <w:abstractNum w:abstractNumId="79">
    <w:nsid w:val="BDA1395C"/>
    <w:multiLevelType w:val="singleLevel"/>
    <w:tmpl w:val="BDA1395C"/>
    <w:lvl w:ilvl="0" w:tentative="0">
      <w:start w:val="2"/>
      <w:numFmt w:val="lowerLetter"/>
      <w:lvlText w:val="%1."/>
      <w:lvlJc w:val="left"/>
      <w:rPr>
        <w:color w:val="3370FF"/>
      </w:rPr>
    </w:lvl>
  </w:abstractNum>
  <w:abstractNum w:abstractNumId="80">
    <w:nsid w:val="BE8A4F4C"/>
    <w:multiLevelType w:val="singleLevel"/>
    <w:tmpl w:val="BE8A4F4C"/>
    <w:lvl w:ilvl="0" w:tentative="0">
      <w:start w:val="0"/>
      <w:numFmt w:val="bullet"/>
      <w:lvlText w:val="￮"/>
      <w:lvlJc w:val="left"/>
      <w:rPr>
        <w:color w:val="3370FF"/>
      </w:rPr>
    </w:lvl>
  </w:abstractNum>
  <w:abstractNum w:abstractNumId="81">
    <w:nsid w:val="BE923771"/>
    <w:multiLevelType w:val="singleLevel"/>
    <w:tmpl w:val="BE923771"/>
    <w:lvl w:ilvl="0" w:tentative="0">
      <w:start w:val="1"/>
      <w:numFmt w:val="decimal"/>
      <w:lvlText w:val="%1."/>
      <w:lvlJc w:val="left"/>
      <w:rPr>
        <w:color w:val="3370FF"/>
      </w:rPr>
    </w:lvl>
  </w:abstractNum>
  <w:abstractNum w:abstractNumId="82">
    <w:nsid w:val="BEDBFA51"/>
    <w:multiLevelType w:val="singleLevel"/>
    <w:tmpl w:val="BEDBFA51"/>
    <w:lvl w:ilvl="0" w:tentative="0">
      <w:start w:val="0"/>
      <w:numFmt w:val="bullet"/>
      <w:lvlText w:val="￮"/>
      <w:lvlJc w:val="left"/>
      <w:rPr>
        <w:color w:val="3370FF"/>
      </w:rPr>
    </w:lvl>
  </w:abstractNum>
  <w:abstractNum w:abstractNumId="83">
    <w:nsid w:val="BF205925"/>
    <w:multiLevelType w:val="singleLevel"/>
    <w:tmpl w:val="BF205925"/>
    <w:lvl w:ilvl="0" w:tentative="0">
      <w:start w:val="1"/>
      <w:numFmt w:val="decimal"/>
      <w:lvlText w:val="%1."/>
      <w:lvlJc w:val="left"/>
      <w:rPr>
        <w:color w:val="3370FF"/>
      </w:rPr>
    </w:lvl>
  </w:abstractNum>
  <w:abstractNum w:abstractNumId="84">
    <w:nsid w:val="BF50FE6B"/>
    <w:multiLevelType w:val="singleLevel"/>
    <w:tmpl w:val="BF50FE6B"/>
    <w:lvl w:ilvl="0" w:tentative="0">
      <w:start w:val="0"/>
      <w:numFmt w:val="bullet"/>
      <w:lvlText w:val="￮"/>
      <w:lvlJc w:val="left"/>
      <w:rPr>
        <w:color w:val="3370FF"/>
      </w:rPr>
    </w:lvl>
  </w:abstractNum>
  <w:abstractNum w:abstractNumId="85">
    <w:nsid w:val="C0283A65"/>
    <w:multiLevelType w:val="singleLevel"/>
    <w:tmpl w:val="C0283A65"/>
    <w:lvl w:ilvl="0" w:tentative="0">
      <w:start w:val="0"/>
      <w:numFmt w:val="bullet"/>
      <w:lvlText w:val="￮"/>
      <w:lvlJc w:val="left"/>
      <w:rPr>
        <w:color w:val="3370FF"/>
      </w:rPr>
    </w:lvl>
  </w:abstractNum>
  <w:abstractNum w:abstractNumId="86">
    <w:nsid w:val="C0915F4F"/>
    <w:multiLevelType w:val="singleLevel"/>
    <w:tmpl w:val="C0915F4F"/>
    <w:lvl w:ilvl="0" w:tentative="0">
      <w:start w:val="0"/>
      <w:numFmt w:val="bullet"/>
      <w:lvlText w:val="•"/>
      <w:lvlJc w:val="left"/>
      <w:rPr>
        <w:color w:val="3370FF"/>
      </w:rPr>
    </w:lvl>
  </w:abstractNum>
  <w:abstractNum w:abstractNumId="87">
    <w:nsid w:val="C17C4D43"/>
    <w:multiLevelType w:val="singleLevel"/>
    <w:tmpl w:val="C17C4D43"/>
    <w:lvl w:ilvl="0" w:tentative="0">
      <w:start w:val="4"/>
      <w:numFmt w:val="lowerLetter"/>
      <w:lvlText w:val="%1."/>
      <w:lvlJc w:val="left"/>
      <w:rPr>
        <w:color w:val="3370FF"/>
      </w:rPr>
    </w:lvl>
  </w:abstractNum>
  <w:abstractNum w:abstractNumId="88">
    <w:nsid w:val="C4E0D24A"/>
    <w:multiLevelType w:val="singleLevel"/>
    <w:tmpl w:val="C4E0D24A"/>
    <w:lvl w:ilvl="0" w:tentative="0">
      <w:start w:val="0"/>
      <w:numFmt w:val="bullet"/>
      <w:lvlText w:val="￮"/>
      <w:lvlJc w:val="left"/>
      <w:rPr>
        <w:color w:val="3370FF"/>
      </w:rPr>
    </w:lvl>
  </w:abstractNum>
  <w:abstractNum w:abstractNumId="89">
    <w:nsid w:val="C4EA4DBF"/>
    <w:multiLevelType w:val="singleLevel"/>
    <w:tmpl w:val="C4EA4DBF"/>
    <w:lvl w:ilvl="0" w:tentative="0">
      <w:start w:val="2"/>
      <w:numFmt w:val="lowerLetter"/>
      <w:lvlText w:val="%1."/>
      <w:lvlJc w:val="left"/>
      <w:rPr>
        <w:color w:val="3370FF"/>
      </w:rPr>
    </w:lvl>
  </w:abstractNum>
  <w:abstractNum w:abstractNumId="90">
    <w:nsid w:val="C560BE57"/>
    <w:multiLevelType w:val="singleLevel"/>
    <w:tmpl w:val="C560BE57"/>
    <w:lvl w:ilvl="0" w:tentative="0">
      <w:start w:val="0"/>
      <w:numFmt w:val="bullet"/>
      <w:lvlText w:val="▪"/>
      <w:lvlJc w:val="left"/>
      <w:rPr>
        <w:color w:val="3370FF"/>
        <w:sz w:val="11"/>
      </w:rPr>
    </w:lvl>
  </w:abstractNum>
  <w:abstractNum w:abstractNumId="91">
    <w:nsid w:val="C83AAF60"/>
    <w:multiLevelType w:val="singleLevel"/>
    <w:tmpl w:val="C83AAF60"/>
    <w:lvl w:ilvl="0" w:tentative="0">
      <w:start w:val="0"/>
      <w:numFmt w:val="bullet"/>
      <w:lvlText w:val="▪"/>
      <w:lvlJc w:val="left"/>
      <w:rPr>
        <w:color w:val="3370FF"/>
        <w:sz w:val="11"/>
      </w:rPr>
    </w:lvl>
  </w:abstractNum>
  <w:abstractNum w:abstractNumId="92">
    <w:nsid w:val="C8879AEF"/>
    <w:multiLevelType w:val="singleLevel"/>
    <w:tmpl w:val="C8879AEF"/>
    <w:lvl w:ilvl="0" w:tentative="0">
      <w:start w:val="1"/>
      <w:numFmt w:val="decimal"/>
      <w:lvlText w:val="%1."/>
      <w:lvlJc w:val="left"/>
      <w:rPr>
        <w:color w:val="3370FF"/>
      </w:rPr>
    </w:lvl>
  </w:abstractNum>
  <w:abstractNum w:abstractNumId="93">
    <w:nsid w:val="C90D1B09"/>
    <w:multiLevelType w:val="singleLevel"/>
    <w:tmpl w:val="C90D1B09"/>
    <w:lvl w:ilvl="0" w:tentative="0">
      <w:start w:val="0"/>
      <w:numFmt w:val="bullet"/>
      <w:lvlText w:val="￮"/>
      <w:lvlJc w:val="left"/>
      <w:rPr>
        <w:color w:val="3370FF"/>
      </w:rPr>
    </w:lvl>
  </w:abstractNum>
  <w:abstractNum w:abstractNumId="94">
    <w:nsid w:val="C9412743"/>
    <w:multiLevelType w:val="singleLevel"/>
    <w:tmpl w:val="C9412743"/>
    <w:lvl w:ilvl="0" w:tentative="0">
      <w:start w:val="0"/>
      <w:numFmt w:val="bullet"/>
      <w:lvlText w:val="￮"/>
      <w:lvlJc w:val="left"/>
      <w:rPr>
        <w:color w:val="3370FF"/>
      </w:rPr>
    </w:lvl>
  </w:abstractNum>
  <w:abstractNum w:abstractNumId="95">
    <w:nsid w:val="C9C05784"/>
    <w:multiLevelType w:val="singleLevel"/>
    <w:tmpl w:val="C9C05784"/>
    <w:lvl w:ilvl="0" w:tentative="0">
      <w:start w:val="0"/>
      <w:numFmt w:val="bullet"/>
      <w:lvlText w:val="￮"/>
      <w:lvlJc w:val="left"/>
      <w:rPr>
        <w:color w:val="3370FF"/>
      </w:rPr>
    </w:lvl>
  </w:abstractNum>
  <w:abstractNum w:abstractNumId="96">
    <w:nsid w:val="CB0CECA5"/>
    <w:multiLevelType w:val="singleLevel"/>
    <w:tmpl w:val="CB0CECA5"/>
    <w:lvl w:ilvl="0" w:tentative="0">
      <w:start w:val="5"/>
      <w:numFmt w:val="decimal"/>
      <w:lvlText w:val="%1."/>
      <w:lvlJc w:val="left"/>
      <w:rPr>
        <w:color w:val="3370FF"/>
      </w:rPr>
    </w:lvl>
  </w:abstractNum>
  <w:abstractNum w:abstractNumId="97">
    <w:nsid w:val="CB94649F"/>
    <w:multiLevelType w:val="singleLevel"/>
    <w:tmpl w:val="CB94649F"/>
    <w:lvl w:ilvl="0" w:tentative="0">
      <w:start w:val="17"/>
      <w:numFmt w:val="decimal"/>
      <w:lvlText w:val="%1."/>
      <w:lvlJc w:val="left"/>
      <w:rPr>
        <w:color w:val="3370FF"/>
      </w:rPr>
    </w:lvl>
  </w:abstractNum>
  <w:abstractNum w:abstractNumId="98">
    <w:nsid w:val="CD699D1D"/>
    <w:multiLevelType w:val="singleLevel"/>
    <w:tmpl w:val="CD699D1D"/>
    <w:lvl w:ilvl="0" w:tentative="0">
      <w:start w:val="1"/>
      <w:numFmt w:val="decimal"/>
      <w:lvlText w:val="%1."/>
      <w:lvlJc w:val="left"/>
      <w:rPr>
        <w:color w:val="3370FF"/>
      </w:rPr>
    </w:lvl>
  </w:abstractNum>
  <w:abstractNum w:abstractNumId="99">
    <w:nsid w:val="CF092B84"/>
    <w:multiLevelType w:val="singleLevel"/>
    <w:tmpl w:val="CF092B84"/>
    <w:lvl w:ilvl="0" w:tentative="0">
      <w:start w:val="2"/>
      <w:numFmt w:val="decimal"/>
      <w:lvlText w:val="%1."/>
      <w:lvlJc w:val="left"/>
      <w:rPr>
        <w:color w:val="3370FF"/>
      </w:rPr>
    </w:lvl>
  </w:abstractNum>
  <w:abstractNum w:abstractNumId="100">
    <w:nsid w:val="D1EB1714"/>
    <w:multiLevelType w:val="singleLevel"/>
    <w:tmpl w:val="D1EB1714"/>
    <w:lvl w:ilvl="0" w:tentative="0">
      <w:start w:val="0"/>
      <w:numFmt w:val="bullet"/>
      <w:lvlText w:val="￮"/>
      <w:lvlJc w:val="left"/>
      <w:rPr>
        <w:color w:val="3370FF"/>
      </w:rPr>
    </w:lvl>
  </w:abstractNum>
  <w:abstractNum w:abstractNumId="101">
    <w:nsid w:val="D2B2DAFD"/>
    <w:multiLevelType w:val="singleLevel"/>
    <w:tmpl w:val="D2B2DAFD"/>
    <w:lvl w:ilvl="0" w:tentative="0">
      <w:start w:val="0"/>
      <w:numFmt w:val="bullet"/>
      <w:lvlText w:val="▪"/>
      <w:lvlJc w:val="left"/>
      <w:rPr>
        <w:color w:val="3370FF"/>
        <w:sz w:val="11"/>
      </w:rPr>
    </w:lvl>
  </w:abstractNum>
  <w:abstractNum w:abstractNumId="102">
    <w:nsid w:val="D42187FE"/>
    <w:multiLevelType w:val="singleLevel"/>
    <w:tmpl w:val="D42187FE"/>
    <w:lvl w:ilvl="0" w:tentative="0">
      <w:start w:val="2"/>
      <w:numFmt w:val="lowerLetter"/>
      <w:lvlText w:val="%1."/>
      <w:lvlJc w:val="left"/>
      <w:rPr>
        <w:color w:val="3370FF"/>
      </w:rPr>
    </w:lvl>
  </w:abstractNum>
  <w:abstractNum w:abstractNumId="103">
    <w:nsid w:val="D5F12F34"/>
    <w:multiLevelType w:val="singleLevel"/>
    <w:tmpl w:val="D5F12F34"/>
    <w:lvl w:ilvl="0" w:tentative="0">
      <w:start w:val="0"/>
      <w:numFmt w:val="bullet"/>
      <w:lvlText w:val="•"/>
      <w:lvlJc w:val="left"/>
      <w:rPr>
        <w:color w:val="3370FF"/>
      </w:rPr>
    </w:lvl>
  </w:abstractNum>
  <w:abstractNum w:abstractNumId="104">
    <w:nsid w:val="D7936317"/>
    <w:multiLevelType w:val="singleLevel"/>
    <w:tmpl w:val="D7936317"/>
    <w:lvl w:ilvl="0" w:tentative="0">
      <w:start w:val="7"/>
      <w:numFmt w:val="decimal"/>
      <w:lvlText w:val="%1."/>
      <w:lvlJc w:val="left"/>
      <w:rPr>
        <w:color w:val="3370FF"/>
      </w:rPr>
    </w:lvl>
  </w:abstractNum>
  <w:abstractNum w:abstractNumId="105">
    <w:nsid w:val="D7D140E4"/>
    <w:multiLevelType w:val="singleLevel"/>
    <w:tmpl w:val="D7D140E4"/>
    <w:lvl w:ilvl="0" w:tentative="0">
      <w:start w:val="0"/>
      <w:numFmt w:val="bullet"/>
      <w:lvlText w:val="￮"/>
      <w:lvlJc w:val="left"/>
      <w:rPr>
        <w:color w:val="3370FF"/>
      </w:rPr>
    </w:lvl>
  </w:abstractNum>
  <w:abstractNum w:abstractNumId="106">
    <w:nsid w:val="D7F9FE59"/>
    <w:multiLevelType w:val="singleLevel"/>
    <w:tmpl w:val="D7F9FE59"/>
    <w:lvl w:ilvl="0" w:tentative="0">
      <w:start w:val="1"/>
      <w:numFmt w:val="decimal"/>
      <w:lvlText w:val="%1."/>
      <w:lvlJc w:val="left"/>
      <w:rPr>
        <w:color w:val="3370FF"/>
      </w:rPr>
    </w:lvl>
  </w:abstractNum>
  <w:abstractNum w:abstractNumId="107">
    <w:nsid w:val="DAD3A854"/>
    <w:multiLevelType w:val="singleLevel"/>
    <w:tmpl w:val="DAD3A854"/>
    <w:lvl w:ilvl="0" w:tentative="0">
      <w:start w:val="0"/>
      <w:numFmt w:val="bullet"/>
      <w:lvlText w:val="•"/>
      <w:lvlJc w:val="left"/>
      <w:rPr>
        <w:color w:val="3370FF"/>
      </w:rPr>
    </w:lvl>
  </w:abstractNum>
  <w:abstractNum w:abstractNumId="108">
    <w:nsid w:val="DAE62134"/>
    <w:multiLevelType w:val="singleLevel"/>
    <w:tmpl w:val="DAE62134"/>
    <w:lvl w:ilvl="0" w:tentative="0">
      <w:start w:val="0"/>
      <w:numFmt w:val="bullet"/>
      <w:lvlText w:val="￮"/>
      <w:lvlJc w:val="left"/>
      <w:rPr>
        <w:color w:val="3370FF"/>
      </w:rPr>
    </w:lvl>
  </w:abstractNum>
  <w:abstractNum w:abstractNumId="109">
    <w:nsid w:val="DAF63FD3"/>
    <w:multiLevelType w:val="singleLevel"/>
    <w:tmpl w:val="DAF63FD3"/>
    <w:lvl w:ilvl="0" w:tentative="0">
      <w:start w:val="0"/>
      <w:numFmt w:val="bullet"/>
      <w:lvlText w:val="▪"/>
      <w:lvlJc w:val="left"/>
      <w:rPr>
        <w:color w:val="3370FF"/>
        <w:sz w:val="11"/>
      </w:rPr>
    </w:lvl>
  </w:abstractNum>
  <w:abstractNum w:abstractNumId="110">
    <w:nsid w:val="DCBA6B53"/>
    <w:multiLevelType w:val="singleLevel"/>
    <w:tmpl w:val="DCBA6B53"/>
    <w:lvl w:ilvl="0" w:tentative="0">
      <w:start w:val="5"/>
      <w:numFmt w:val="decimal"/>
      <w:lvlText w:val="%1."/>
      <w:lvlJc w:val="left"/>
      <w:rPr>
        <w:color w:val="3370FF"/>
      </w:rPr>
    </w:lvl>
  </w:abstractNum>
  <w:abstractNum w:abstractNumId="111">
    <w:nsid w:val="DD02F921"/>
    <w:multiLevelType w:val="singleLevel"/>
    <w:tmpl w:val="DD02F921"/>
    <w:lvl w:ilvl="0" w:tentative="0">
      <w:start w:val="3"/>
      <w:numFmt w:val="lowerLetter"/>
      <w:lvlText w:val="%1."/>
      <w:lvlJc w:val="left"/>
      <w:rPr>
        <w:color w:val="3370FF"/>
      </w:rPr>
    </w:lvl>
  </w:abstractNum>
  <w:abstractNum w:abstractNumId="112">
    <w:nsid w:val="DD3DB379"/>
    <w:multiLevelType w:val="singleLevel"/>
    <w:tmpl w:val="DD3DB379"/>
    <w:lvl w:ilvl="0" w:tentative="0">
      <w:start w:val="0"/>
      <w:numFmt w:val="bullet"/>
      <w:lvlText w:val="•"/>
      <w:lvlJc w:val="left"/>
      <w:rPr>
        <w:color w:val="3370FF"/>
      </w:rPr>
    </w:lvl>
  </w:abstractNum>
  <w:abstractNum w:abstractNumId="113">
    <w:nsid w:val="DD474A30"/>
    <w:multiLevelType w:val="singleLevel"/>
    <w:tmpl w:val="DD474A30"/>
    <w:lvl w:ilvl="0" w:tentative="0">
      <w:start w:val="1"/>
      <w:numFmt w:val="lowerLetter"/>
      <w:lvlText w:val="%1."/>
      <w:lvlJc w:val="left"/>
      <w:rPr>
        <w:color w:val="3370FF"/>
      </w:rPr>
    </w:lvl>
  </w:abstractNum>
  <w:abstractNum w:abstractNumId="114">
    <w:nsid w:val="E0294EC7"/>
    <w:multiLevelType w:val="singleLevel"/>
    <w:tmpl w:val="E0294EC7"/>
    <w:lvl w:ilvl="0" w:tentative="0">
      <w:start w:val="0"/>
      <w:numFmt w:val="bullet"/>
      <w:lvlText w:val="•"/>
      <w:lvlJc w:val="left"/>
      <w:rPr>
        <w:color w:val="3370FF"/>
      </w:rPr>
    </w:lvl>
  </w:abstractNum>
  <w:abstractNum w:abstractNumId="115">
    <w:nsid w:val="E093A4B0"/>
    <w:multiLevelType w:val="singleLevel"/>
    <w:tmpl w:val="E093A4B0"/>
    <w:lvl w:ilvl="0" w:tentative="0">
      <w:start w:val="0"/>
      <w:numFmt w:val="bullet"/>
      <w:lvlText w:val="•"/>
      <w:lvlJc w:val="left"/>
      <w:rPr>
        <w:color w:val="3370FF"/>
      </w:rPr>
    </w:lvl>
  </w:abstractNum>
  <w:abstractNum w:abstractNumId="116">
    <w:nsid w:val="E43A772E"/>
    <w:multiLevelType w:val="singleLevel"/>
    <w:tmpl w:val="E43A772E"/>
    <w:lvl w:ilvl="0" w:tentative="0">
      <w:start w:val="5"/>
      <w:numFmt w:val="decimal"/>
      <w:lvlText w:val="%1."/>
      <w:lvlJc w:val="left"/>
      <w:rPr>
        <w:color w:val="3370FF"/>
      </w:rPr>
    </w:lvl>
  </w:abstractNum>
  <w:abstractNum w:abstractNumId="117">
    <w:nsid w:val="E4D85DB5"/>
    <w:multiLevelType w:val="singleLevel"/>
    <w:tmpl w:val="E4D85DB5"/>
    <w:lvl w:ilvl="0" w:tentative="0">
      <w:start w:val="0"/>
      <w:numFmt w:val="bullet"/>
      <w:lvlText w:val="￮"/>
      <w:lvlJc w:val="left"/>
      <w:rPr>
        <w:color w:val="3370FF"/>
      </w:rPr>
    </w:lvl>
  </w:abstractNum>
  <w:abstractNum w:abstractNumId="118">
    <w:nsid w:val="E504947C"/>
    <w:multiLevelType w:val="singleLevel"/>
    <w:tmpl w:val="E504947C"/>
    <w:lvl w:ilvl="0" w:tentative="0">
      <w:start w:val="0"/>
      <w:numFmt w:val="bullet"/>
      <w:lvlText w:val="•"/>
      <w:lvlJc w:val="left"/>
      <w:rPr>
        <w:color w:val="3370FF"/>
      </w:rPr>
    </w:lvl>
  </w:abstractNum>
  <w:abstractNum w:abstractNumId="119">
    <w:nsid w:val="E52D9448"/>
    <w:multiLevelType w:val="singleLevel"/>
    <w:tmpl w:val="E52D9448"/>
    <w:lvl w:ilvl="0" w:tentative="0">
      <w:start w:val="0"/>
      <w:numFmt w:val="bullet"/>
      <w:lvlText w:val="▪"/>
      <w:lvlJc w:val="left"/>
      <w:rPr>
        <w:color w:val="3370FF"/>
        <w:sz w:val="11"/>
      </w:rPr>
    </w:lvl>
  </w:abstractNum>
  <w:abstractNum w:abstractNumId="120">
    <w:nsid w:val="E6E98F67"/>
    <w:multiLevelType w:val="singleLevel"/>
    <w:tmpl w:val="E6E98F67"/>
    <w:lvl w:ilvl="0" w:tentative="0">
      <w:start w:val="0"/>
      <w:numFmt w:val="bullet"/>
      <w:lvlText w:val="▪"/>
      <w:lvlJc w:val="left"/>
      <w:rPr>
        <w:color w:val="3370FF"/>
        <w:sz w:val="11"/>
      </w:rPr>
    </w:lvl>
  </w:abstractNum>
  <w:abstractNum w:abstractNumId="121">
    <w:nsid w:val="E7B27C5B"/>
    <w:multiLevelType w:val="singleLevel"/>
    <w:tmpl w:val="E7B27C5B"/>
    <w:lvl w:ilvl="0" w:tentative="0">
      <w:start w:val="0"/>
      <w:numFmt w:val="bullet"/>
      <w:lvlText w:val="•"/>
      <w:lvlJc w:val="left"/>
      <w:rPr>
        <w:color w:val="3370FF"/>
      </w:rPr>
    </w:lvl>
  </w:abstractNum>
  <w:abstractNum w:abstractNumId="122">
    <w:nsid w:val="E887D337"/>
    <w:multiLevelType w:val="singleLevel"/>
    <w:tmpl w:val="E887D337"/>
    <w:lvl w:ilvl="0" w:tentative="0">
      <w:start w:val="3"/>
      <w:numFmt w:val="lowerLetter"/>
      <w:lvlText w:val="%1."/>
      <w:lvlJc w:val="left"/>
      <w:rPr>
        <w:color w:val="3370FF"/>
      </w:rPr>
    </w:lvl>
  </w:abstractNum>
  <w:abstractNum w:abstractNumId="123">
    <w:nsid w:val="E93EBC56"/>
    <w:multiLevelType w:val="singleLevel"/>
    <w:tmpl w:val="E93EBC56"/>
    <w:lvl w:ilvl="0" w:tentative="0">
      <w:start w:val="24"/>
      <w:numFmt w:val="decimal"/>
      <w:lvlText w:val="%1."/>
      <w:lvlJc w:val="left"/>
      <w:rPr>
        <w:color w:val="3370FF"/>
      </w:rPr>
    </w:lvl>
  </w:abstractNum>
  <w:abstractNum w:abstractNumId="124">
    <w:nsid w:val="EA28CC15"/>
    <w:multiLevelType w:val="singleLevel"/>
    <w:tmpl w:val="EA28CC15"/>
    <w:lvl w:ilvl="0" w:tentative="0">
      <w:start w:val="0"/>
      <w:numFmt w:val="bullet"/>
      <w:lvlText w:val="▪"/>
      <w:lvlJc w:val="left"/>
      <w:rPr>
        <w:color w:val="3370FF"/>
        <w:sz w:val="11"/>
      </w:rPr>
    </w:lvl>
  </w:abstractNum>
  <w:abstractNum w:abstractNumId="125">
    <w:nsid w:val="EB1B02D4"/>
    <w:multiLevelType w:val="singleLevel"/>
    <w:tmpl w:val="EB1B02D4"/>
    <w:lvl w:ilvl="0" w:tentative="0">
      <w:start w:val="0"/>
      <w:numFmt w:val="bullet"/>
      <w:lvlText w:val="￮"/>
      <w:lvlJc w:val="left"/>
      <w:rPr>
        <w:color w:val="3370FF"/>
      </w:rPr>
    </w:lvl>
  </w:abstractNum>
  <w:abstractNum w:abstractNumId="126">
    <w:nsid w:val="EFCECDC7"/>
    <w:multiLevelType w:val="singleLevel"/>
    <w:tmpl w:val="EFCECDC7"/>
    <w:lvl w:ilvl="0" w:tentative="0">
      <w:start w:val="1"/>
      <w:numFmt w:val="lowerLetter"/>
      <w:lvlText w:val="%1."/>
      <w:lvlJc w:val="left"/>
      <w:rPr>
        <w:color w:val="3370FF"/>
      </w:rPr>
    </w:lvl>
  </w:abstractNum>
  <w:abstractNum w:abstractNumId="127">
    <w:nsid w:val="F066642F"/>
    <w:multiLevelType w:val="singleLevel"/>
    <w:tmpl w:val="F066642F"/>
    <w:lvl w:ilvl="0" w:tentative="0">
      <w:start w:val="0"/>
      <w:numFmt w:val="bullet"/>
      <w:lvlText w:val="•"/>
      <w:lvlJc w:val="left"/>
      <w:rPr>
        <w:color w:val="3370FF"/>
      </w:rPr>
    </w:lvl>
  </w:abstractNum>
  <w:abstractNum w:abstractNumId="128">
    <w:nsid w:val="F0E89278"/>
    <w:multiLevelType w:val="singleLevel"/>
    <w:tmpl w:val="F0E89278"/>
    <w:lvl w:ilvl="0" w:tentative="0">
      <w:start w:val="0"/>
      <w:numFmt w:val="bullet"/>
      <w:lvlText w:val="•"/>
      <w:lvlJc w:val="left"/>
      <w:rPr>
        <w:color w:val="3370FF"/>
      </w:rPr>
    </w:lvl>
  </w:abstractNum>
  <w:abstractNum w:abstractNumId="129">
    <w:nsid w:val="F1FCDEFA"/>
    <w:multiLevelType w:val="singleLevel"/>
    <w:tmpl w:val="F1FCDEFA"/>
    <w:lvl w:ilvl="0" w:tentative="0">
      <w:start w:val="0"/>
      <w:numFmt w:val="bullet"/>
      <w:lvlText w:val="▪"/>
      <w:lvlJc w:val="left"/>
      <w:rPr>
        <w:color w:val="3370FF"/>
        <w:sz w:val="11"/>
      </w:rPr>
    </w:lvl>
  </w:abstractNum>
  <w:abstractNum w:abstractNumId="130">
    <w:nsid w:val="F237ACA1"/>
    <w:multiLevelType w:val="singleLevel"/>
    <w:tmpl w:val="F237ACA1"/>
    <w:lvl w:ilvl="0" w:tentative="0">
      <w:start w:val="6"/>
      <w:numFmt w:val="decimal"/>
      <w:lvlText w:val="%1."/>
      <w:lvlJc w:val="left"/>
      <w:rPr>
        <w:color w:val="3370FF"/>
      </w:rPr>
    </w:lvl>
  </w:abstractNum>
  <w:abstractNum w:abstractNumId="131">
    <w:nsid w:val="F2A81E1A"/>
    <w:multiLevelType w:val="singleLevel"/>
    <w:tmpl w:val="F2A81E1A"/>
    <w:lvl w:ilvl="0" w:tentative="0">
      <w:start w:val="10"/>
      <w:numFmt w:val="decimal"/>
      <w:lvlText w:val="%1."/>
      <w:lvlJc w:val="left"/>
      <w:rPr>
        <w:color w:val="3370FF"/>
      </w:rPr>
    </w:lvl>
  </w:abstractNum>
  <w:abstractNum w:abstractNumId="132">
    <w:nsid w:val="F30FC083"/>
    <w:multiLevelType w:val="singleLevel"/>
    <w:tmpl w:val="F30FC083"/>
    <w:lvl w:ilvl="0" w:tentative="0">
      <w:start w:val="0"/>
      <w:numFmt w:val="bullet"/>
      <w:lvlText w:val="￮"/>
      <w:lvlJc w:val="left"/>
      <w:rPr>
        <w:color w:val="3370FF"/>
      </w:rPr>
    </w:lvl>
  </w:abstractNum>
  <w:abstractNum w:abstractNumId="133">
    <w:nsid w:val="F3A33954"/>
    <w:multiLevelType w:val="singleLevel"/>
    <w:tmpl w:val="F3A33954"/>
    <w:lvl w:ilvl="0" w:tentative="0">
      <w:start w:val="0"/>
      <w:numFmt w:val="bullet"/>
      <w:lvlText w:val="•"/>
      <w:lvlJc w:val="left"/>
      <w:rPr>
        <w:color w:val="3370FF"/>
      </w:rPr>
    </w:lvl>
  </w:abstractNum>
  <w:abstractNum w:abstractNumId="134">
    <w:nsid w:val="F3B956F0"/>
    <w:multiLevelType w:val="singleLevel"/>
    <w:tmpl w:val="F3B956F0"/>
    <w:lvl w:ilvl="0" w:tentative="0">
      <w:start w:val="0"/>
      <w:numFmt w:val="bullet"/>
      <w:lvlText w:val="￮"/>
      <w:lvlJc w:val="left"/>
      <w:rPr>
        <w:color w:val="3370FF"/>
      </w:rPr>
    </w:lvl>
  </w:abstractNum>
  <w:abstractNum w:abstractNumId="135">
    <w:nsid w:val="F411B296"/>
    <w:multiLevelType w:val="singleLevel"/>
    <w:tmpl w:val="F411B296"/>
    <w:lvl w:ilvl="0" w:tentative="0">
      <w:start w:val="0"/>
      <w:numFmt w:val="bullet"/>
      <w:lvlText w:val="￮"/>
      <w:lvlJc w:val="left"/>
      <w:rPr>
        <w:color w:val="3370FF"/>
      </w:rPr>
    </w:lvl>
  </w:abstractNum>
  <w:abstractNum w:abstractNumId="136">
    <w:nsid w:val="F46CCC20"/>
    <w:multiLevelType w:val="singleLevel"/>
    <w:tmpl w:val="F46CCC20"/>
    <w:lvl w:ilvl="0" w:tentative="0">
      <w:start w:val="0"/>
      <w:numFmt w:val="bullet"/>
      <w:lvlText w:val="▪"/>
      <w:lvlJc w:val="left"/>
      <w:rPr>
        <w:color w:val="3370FF"/>
        <w:sz w:val="11"/>
      </w:rPr>
    </w:lvl>
  </w:abstractNum>
  <w:abstractNum w:abstractNumId="137">
    <w:nsid w:val="F4A942FE"/>
    <w:multiLevelType w:val="singleLevel"/>
    <w:tmpl w:val="F4A942FE"/>
    <w:lvl w:ilvl="0" w:tentative="0">
      <w:start w:val="0"/>
      <w:numFmt w:val="bullet"/>
      <w:lvlText w:val="￮"/>
      <w:lvlJc w:val="left"/>
      <w:rPr>
        <w:color w:val="3370FF"/>
      </w:rPr>
    </w:lvl>
  </w:abstractNum>
  <w:abstractNum w:abstractNumId="138">
    <w:nsid w:val="F4B5D9F5"/>
    <w:multiLevelType w:val="singleLevel"/>
    <w:tmpl w:val="F4B5D9F5"/>
    <w:lvl w:ilvl="0" w:tentative="0">
      <w:start w:val="3"/>
      <w:numFmt w:val="decimal"/>
      <w:lvlText w:val="%1."/>
      <w:lvlJc w:val="left"/>
      <w:rPr>
        <w:color w:val="3370FF"/>
      </w:rPr>
    </w:lvl>
  </w:abstractNum>
  <w:abstractNum w:abstractNumId="139">
    <w:nsid w:val="F585BF25"/>
    <w:multiLevelType w:val="singleLevel"/>
    <w:tmpl w:val="F585BF25"/>
    <w:lvl w:ilvl="0" w:tentative="0">
      <w:start w:val="1"/>
      <w:numFmt w:val="lowerLetter"/>
      <w:lvlText w:val="%1."/>
      <w:lvlJc w:val="left"/>
      <w:rPr>
        <w:color w:val="3370FF"/>
      </w:rPr>
    </w:lvl>
  </w:abstractNum>
  <w:abstractNum w:abstractNumId="140">
    <w:nsid w:val="F689643B"/>
    <w:multiLevelType w:val="singleLevel"/>
    <w:tmpl w:val="F689643B"/>
    <w:lvl w:ilvl="0" w:tentative="0">
      <w:start w:val="3"/>
      <w:numFmt w:val="lowerLetter"/>
      <w:lvlText w:val="%1."/>
      <w:lvlJc w:val="left"/>
      <w:rPr>
        <w:color w:val="3370FF"/>
      </w:rPr>
    </w:lvl>
  </w:abstractNum>
  <w:abstractNum w:abstractNumId="141">
    <w:nsid w:val="F7735DC9"/>
    <w:multiLevelType w:val="singleLevel"/>
    <w:tmpl w:val="F7735DC9"/>
    <w:lvl w:ilvl="0" w:tentative="0">
      <w:start w:val="0"/>
      <w:numFmt w:val="bullet"/>
      <w:lvlText w:val="•"/>
      <w:lvlJc w:val="left"/>
      <w:rPr>
        <w:color w:val="3370FF"/>
      </w:rPr>
    </w:lvl>
  </w:abstractNum>
  <w:abstractNum w:abstractNumId="142">
    <w:nsid w:val="F8949042"/>
    <w:multiLevelType w:val="singleLevel"/>
    <w:tmpl w:val="F8949042"/>
    <w:lvl w:ilvl="0" w:tentative="0">
      <w:start w:val="0"/>
      <w:numFmt w:val="bullet"/>
      <w:lvlText w:val="￮"/>
      <w:lvlJc w:val="left"/>
      <w:rPr>
        <w:color w:val="3370FF"/>
      </w:rPr>
    </w:lvl>
  </w:abstractNum>
  <w:abstractNum w:abstractNumId="143">
    <w:nsid w:val="F9718D3C"/>
    <w:multiLevelType w:val="singleLevel"/>
    <w:tmpl w:val="F9718D3C"/>
    <w:lvl w:ilvl="0" w:tentative="0">
      <w:start w:val="13"/>
      <w:numFmt w:val="decimal"/>
      <w:lvlText w:val="%1."/>
      <w:lvlJc w:val="left"/>
      <w:rPr>
        <w:color w:val="3370FF"/>
      </w:rPr>
    </w:lvl>
  </w:abstractNum>
  <w:abstractNum w:abstractNumId="144">
    <w:nsid w:val="F97CED97"/>
    <w:multiLevelType w:val="singleLevel"/>
    <w:tmpl w:val="F97CED97"/>
    <w:lvl w:ilvl="0" w:tentative="0">
      <w:start w:val="1"/>
      <w:numFmt w:val="lowerLetter"/>
      <w:lvlText w:val="%1."/>
      <w:lvlJc w:val="left"/>
      <w:rPr>
        <w:color w:val="3370FF"/>
      </w:rPr>
    </w:lvl>
  </w:abstractNum>
  <w:abstractNum w:abstractNumId="145">
    <w:nsid w:val="FCC85EE2"/>
    <w:multiLevelType w:val="singleLevel"/>
    <w:tmpl w:val="FCC85EE2"/>
    <w:lvl w:ilvl="0" w:tentative="0">
      <w:start w:val="0"/>
      <w:numFmt w:val="bullet"/>
      <w:lvlText w:val="￮"/>
      <w:lvlJc w:val="left"/>
      <w:rPr>
        <w:color w:val="3370FF"/>
      </w:rPr>
    </w:lvl>
  </w:abstractNum>
  <w:abstractNum w:abstractNumId="146">
    <w:nsid w:val="FEC2EA36"/>
    <w:multiLevelType w:val="singleLevel"/>
    <w:tmpl w:val="FEC2EA36"/>
    <w:lvl w:ilvl="0" w:tentative="0">
      <w:start w:val="7"/>
      <w:numFmt w:val="decimal"/>
      <w:lvlText w:val="%1."/>
      <w:lvlJc w:val="left"/>
      <w:rPr>
        <w:color w:val="3370FF"/>
      </w:rPr>
    </w:lvl>
  </w:abstractNum>
  <w:abstractNum w:abstractNumId="147">
    <w:nsid w:val="0039509F"/>
    <w:multiLevelType w:val="singleLevel"/>
    <w:tmpl w:val="0039509F"/>
    <w:lvl w:ilvl="0" w:tentative="0">
      <w:start w:val="4"/>
      <w:numFmt w:val="lowerLetter"/>
      <w:lvlText w:val="%1."/>
      <w:lvlJc w:val="left"/>
      <w:rPr>
        <w:color w:val="3370FF"/>
      </w:rPr>
    </w:lvl>
  </w:abstractNum>
  <w:abstractNum w:abstractNumId="148">
    <w:nsid w:val="0053208E"/>
    <w:multiLevelType w:val="singleLevel"/>
    <w:tmpl w:val="0053208E"/>
    <w:lvl w:ilvl="0" w:tentative="0">
      <w:start w:val="1"/>
      <w:numFmt w:val="decimal"/>
      <w:lvlText w:val="%1."/>
      <w:lvlJc w:val="left"/>
      <w:rPr>
        <w:color w:val="3370FF"/>
      </w:rPr>
    </w:lvl>
  </w:abstractNum>
  <w:abstractNum w:abstractNumId="149">
    <w:nsid w:val="01836A6D"/>
    <w:multiLevelType w:val="singleLevel"/>
    <w:tmpl w:val="01836A6D"/>
    <w:lvl w:ilvl="0" w:tentative="0">
      <w:start w:val="0"/>
      <w:numFmt w:val="bullet"/>
      <w:lvlText w:val="•"/>
      <w:lvlJc w:val="left"/>
      <w:rPr>
        <w:color w:val="3370FF"/>
      </w:rPr>
    </w:lvl>
  </w:abstractNum>
  <w:abstractNum w:abstractNumId="150">
    <w:nsid w:val="01D7E1C7"/>
    <w:multiLevelType w:val="singleLevel"/>
    <w:tmpl w:val="01D7E1C7"/>
    <w:lvl w:ilvl="0" w:tentative="0">
      <w:start w:val="0"/>
      <w:numFmt w:val="bullet"/>
      <w:lvlText w:val="▪"/>
      <w:lvlJc w:val="left"/>
      <w:rPr>
        <w:color w:val="3370FF"/>
        <w:sz w:val="11"/>
      </w:rPr>
    </w:lvl>
  </w:abstractNum>
  <w:abstractNum w:abstractNumId="151">
    <w:nsid w:val="0248C179"/>
    <w:multiLevelType w:val="singleLevel"/>
    <w:tmpl w:val="0248C179"/>
    <w:lvl w:ilvl="0" w:tentative="0">
      <w:start w:val="2"/>
      <w:numFmt w:val="decimal"/>
      <w:lvlText w:val="%1."/>
      <w:lvlJc w:val="left"/>
      <w:rPr>
        <w:color w:val="3370FF"/>
      </w:rPr>
    </w:lvl>
  </w:abstractNum>
  <w:abstractNum w:abstractNumId="152">
    <w:nsid w:val="0258E135"/>
    <w:multiLevelType w:val="singleLevel"/>
    <w:tmpl w:val="0258E135"/>
    <w:lvl w:ilvl="0" w:tentative="0">
      <w:start w:val="0"/>
      <w:numFmt w:val="bullet"/>
      <w:lvlText w:val="•"/>
      <w:lvlJc w:val="left"/>
      <w:rPr>
        <w:color w:val="3370FF"/>
      </w:rPr>
    </w:lvl>
  </w:abstractNum>
  <w:abstractNum w:abstractNumId="153">
    <w:nsid w:val="025EB27A"/>
    <w:multiLevelType w:val="singleLevel"/>
    <w:tmpl w:val="025EB27A"/>
    <w:lvl w:ilvl="0" w:tentative="0">
      <w:start w:val="7"/>
      <w:numFmt w:val="decimal"/>
      <w:lvlText w:val="%1."/>
      <w:lvlJc w:val="left"/>
      <w:rPr>
        <w:color w:val="3370FF"/>
      </w:rPr>
    </w:lvl>
  </w:abstractNum>
  <w:abstractNum w:abstractNumId="154">
    <w:nsid w:val="03A63A41"/>
    <w:multiLevelType w:val="singleLevel"/>
    <w:tmpl w:val="03A63A41"/>
    <w:lvl w:ilvl="0" w:tentative="0">
      <w:start w:val="0"/>
      <w:numFmt w:val="bullet"/>
      <w:lvlText w:val="•"/>
      <w:lvlJc w:val="left"/>
      <w:rPr>
        <w:color w:val="3370FF"/>
      </w:rPr>
    </w:lvl>
  </w:abstractNum>
  <w:abstractNum w:abstractNumId="155">
    <w:nsid w:val="03C240C0"/>
    <w:multiLevelType w:val="singleLevel"/>
    <w:tmpl w:val="03C240C0"/>
    <w:lvl w:ilvl="0" w:tentative="0">
      <w:start w:val="0"/>
      <w:numFmt w:val="bullet"/>
      <w:lvlText w:val="•"/>
      <w:lvlJc w:val="left"/>
      <w:rPr>
        <w:color w:val="3370FF"/>
      </w:rPr>
    </w:lvl>
  </w:abstractNum>
  <w:abstractNum w:abstractNumId="156">
    <w:nsid w:val="03D62ECE"/>
    <w:multiLevelType w:val="singleLevel"/>
    <w:tmpl w:val="03D62ECE"/>
    <w:lvl w:ilvl="0" w:tentative="0">
      <w:start w:val="3"/>
      <w:numFmt w:val="decimal"/>
      <w:lvlText w:val="%1."/>
      <w:lvlJc w:val="left"/>
      <w:rPr>
        <w:color w:val="3370FF"/>
      </w:rPr>
    </w:lvl>
  </w:abstractNum>
  <w:abstractNum w:abstractNumId="157">
    <w:nsid w:val="03EF4B97"/>
    <w:multiLevelType w:val="singleLevel"/>
    <w:tmpl w:val="03EF4B97"/>
    <w:lvl w:ilvl="0" w:tentative="0">
      <w:start w:val="0"/>
      <w:numFmt w:val="bullet"/>
      <w:lvlText w:val="•"/>
      <w:lvlJc w:val="left"/>
      <w:rPr>
        <w:color w:val="3370FF"/>
      </w:rPr>
    </w:lvl>
  </w:abstractNum>
  <w:abstractNum w:abstractNumId="158">
    <w:nsid w:val="04C1F4F1"/>
    <w:multiLevelType w:val="singleLevel"/>
    <w:tmpl w:val="04C1F4F1"/>
    <w:lvl w:ilvl="0" w:tentative="0">
      <w:start w:val="0"/>
      <w:numFmt w:val="bullet"/>
      <w:lvlText w:val="￮"/>
      <w:lvlJc w:val="left"/>
      <w:rPr>
        <w:color w:val="3370FF"/>
      </w:rPr>
    </w:lvl>
  </w:abstractNum>
  <w:abstractNum w:abstractNumId="159">
    <w:nsid w:val="05D9A6EC"/>
    <w:multiLevelType w:val="singleLevel"/>
    <w:tmpl w:val="05D9A6EC"/>
    <w:lvl w:ilvl="0" w:tentative="0">
      <w:start w:val="0"/>
      <w:numFmt w:val="bullet"/>
      <w:lvlText w:val="•"/>
      <w:lvlJc w:val="left"/>
      <w:rPr>
        <w:color w:val="3370FF"/>
      </w:rPr>
    </w:lvl>
  </w:abstractNum>
  <w:abstractNum w:abstractNumId="160">
    <w:nsid w:val="0709FD3E"/>
    <w:multiLevelType w:val="singleLevel"/>
    <w:tmpl w:val="0709FD3E"/>
    <w:lvl w:ilvl="0" w:tentative="0">
      <w:start w:val="0"/>
      <w:numFmt w:val="bullet"/>
      <w:lvlText w:val="•"/>
      <w:lvlJc w:val="left"/>
      <w:rPr>
        <w:color w:val="3370FF"/>
      </w:rPr>
    </w:lvl>
  </w:abstractNum>
  <w:abstractNum w:abstractNumId="161">
    <w:nsid w:val="07F2E950"/>
    <w:multiLevelType w:val="singleLevel"/>
    <w:tmpl w:val="07F2E950"/>
    <w:lvl w:ilvl="0" w:tentative="0">
      <w:start w:val="0"/>
      <w:numFmt w:val="bullet"/>
      <w:lvlText w:val="•"/>
      <w:lvlJc w:val="left"/>
      <w:rPr>
        <w:color w:val="3370FF"/>
      </w:rPr>
    </w:lvl>
  </w:abstractNum>
  <w:abstractNum w:abstractNumId="162">
    <w:nsid w:val="07F5BCC3"/>
    <w:multiLevelType w:val="singleLevel"/>
    <w:tmpl w:val="07F5BCC3"/>
    <w:lvl w:ilvl="0" w:tentative="0">
      <w:start w:val="0"/>
      <w:numFmt w:val="bullet"/>
      <w:lvlText w:val="￮"/>
      <w:lvlJc w:val="left"/>
      <w:rPr>
        <w:color w:val="3370FF"/>
      </w:rPr>
    </w:lvl>
  </w:abstractNum>
  <w:abstractNum w:abstractNumId="163">
    <w:nsid w:val="0A97485F"/>
    <w:multiLevelType w:val="singleLevel"/>
    <w:tmpl w:val="0A97485F"/>
    <w:lvl w:ilvl="0" w:tentative="0">
      <w:start w:val="2"/>
      <w:numFmt w:val="lowerLetter"/>
      <w:lvlText w:val="%1."/>
      <w:lvlJc w:val="left"/>
      <w:rPr>
        <w:color w:val="3370FF"/>
      </w:rPr>
    </w:lvl>
  </w:abstractNum>
  <w:abstractNum w:abstractNumId="164">
    <w:nsid w:val="0C0E1E13"/>
    <w:multiLevelType w:val="singleLevel"/>
    <w:tmpl w:val="0C0E1E13"/>
    <w:lvl w:ilvl="0" w:tentative="0">
      <w:start w:val="0"/>
      <w:numFmt w:val="bullet"/>
      <w:lvlText w:val="▪"/>
      <w:lvlJc w:val="left"/>
      <w:rPr>
        <w:color w:val="3370FF"/>
        <w:sz w:val="11"/>
      </w:rPr>
    </w:lvl>
  </w:abstractNum>
  <w:abstractNum w:abstractNumId="165">
    <w:nsid w:val="0CCB9E98"/>
    <w:multiLevelType w:val="singleLevel"/>
    <w:tmpl w:val="0CCB9E98"/>
    <w:lvl w:ilvl="0" w:tentative="0">
      <w:start w:val="0"/>
      <w:numFmt w:val="bullet"/>
      <w:lvlText w:val="▪"/>
      <w:lvlJc w:val="left"/>
      <w:rPr>
        <w:color w:val="3370FF"/>
        <w:sz w:val="11"/>
      </w:rPr>
    </w:lvl>
  </w:abstractNum>
  <w:abstractNum w:abstractNumId="166">
    <w:nsid w:val="0CEF100B"/>
    <w:multiLevelType w:val="singleLevel"/>
    <w:tmpl w:val="0CEF100B"/>
    <w:lvl w:ilvl="0" w:tentative="0">
      <w:start w:val="0"/>
      <w:numFmt w:val="bullet"/>
      <w:lvlText w:val="￮"/>
      <w:lvlJc w:val="left"/>
      <w:rPr>
        <w:color w:val="3370FF"/>
      </w:rPr>
    </w:lvl>
  </w:abstractNum>
  <w:abstractNum w:abstractNumId="167">
    <w:nsid w:val="0DBDD408"/>
    <w:multiLevelType w:val="singleLevel"/>
    <w:tmpl w:val="0DBDD408"/>
    <w:lvl w:ilvl="0" w:tentative="0">
      <w:start w:val="0"/>
      <w:numFmt w:val="bullet"/>
      <w:lvlText w:val="￮"/>
      <w:lvlJc w:val="left"/>
      <w:rPr>
        <w:color w:val="3370FF"/>
      </w:rPr>
    </w:lvl>
  </w:abstractNum>
  <w:abstractNum w:abstractNumId="168">
    <w:nsid w:val="0DC629B0"/>
    <w:multiLevelType w:val="singleLevel"/>
    <w:tmpl w:val="0DC629B0"/>
    <w:lvl w:ilvl="0" w:tentative="0">
      <w:start w:val="0"/>
      <w:numFmt w:val="bullet"/>
      <w:lvlText w:val="▪"/>
      <w:lvlJc w:val="left"/>
      <w:rPr>
        <w:color w:val="3370FF"/>
        <w:sz w:val="11"/>
      </w:rPr>
    </w:lvl>
  </w:abstractNum>
  <w:abstractNum w:abstractNumId="169">
    <w:nsid w:val="0E640482"/>
    <w:multiLevelType w:val="singleLevel"/>
    <w:tmpl w:val="0E640482"/>
    <w:lvl w:ilvl="0" w:tentative="0">
      <w:start w:val="5"/>
      <w:numFmt w:val="decimal"/>
      <w:lvlText w:val="%1."/>
      <w:lvlJc w:val="left"/>
      <w:rPr>
        <w:color w:val="3370FF"/>
      </w:rPr>
    </w:lvl>
  </w:abstractNum>
  <w:abstractNum w:abstractNumId="170">
    <w:nsid w:val="0F929F01"/>
    <w:multiLevelType w:val="singleLevel"/>
    <w:tmpl w:val="0F929F01"/>
    <w:lvl w:ilvl="0" w:tentative="0">
      <w:start w:val="3"/>
      <w:numFmt w:val="lowerLetter"/>
      <w:lvlText w:val="%1."/>
      <w:lvlJc w:val="left"/>
      <w:rPr>
        <w:color w:val="3370FF"/>
      </w:rPr>
    </w:lvl>
  </w:abstractNum>
  <w:abstractNum w:abstractNumId="171">
    <w:nsid w:val="0F9F9CCA"/>
    <w:multiLevelType w:val="singleLevel"/>
    <w:tmpl w:val="0F9F9CCA"/>
    <w:lvl w:ilvl="0" w:tentative="0">
      <w:start w:val="0"/>
      <w:numFmt w:val="bullet"/>
      <w:lvlText w:val="￮"/>
      <w:lvlJc w:val="left"/>
      <w:rPr>
        <w:color w:val="3370FF"/>
      </w:rPr>
    </w:lvl>
  </w:abstractNum>
  <w:abstractNum w:abstractNumId="172">
    <w:nsid w:val="0FB7FDF6"/>
    <w:multiLevelType w:val="singleLevel"/>
    <w:tmpl w:val="0FB7FDF6"/>
    <w:lvl w:ilvl="0" w:tentative="0">
      <w:start w:val="3"/>
      <w:numFmt w:val="lowerLetter"/>
      <w:lvlText w:val="%1."/>
      <w:lvlJc w:val="left"/>
      <w:rPr>
        <w:color w:val="3370FF"/>
      </w:rPr>
    </w:lvl>
  </w:abstractNum>
  <w:abstractNum w:abstractNumId="173">
    <w:nsid w:val="10502DFD"/>
    <w:multiLevelType w:val="singleLevel"/>
    <w:tmpl w:val="10502DFD"/>
    <w:lvl w:ilvl="0" w:tentative="0">
      <w:start w:val="9"/>
      <w:numFmt w:val="decimal"/>
      <w:lvlText w:val="%1."/>
      <w:lvlJc w:val="left"/>
      <w:rPr>
        <w:color w:val="3370FF"/>
      </w:rPr>
    </w:lvl>
  </w:abstractNum>
  <w:abstractNum w:abstractNumId="174">
    <w:nsid w:val="10D591E5"/>
    <w:multiLevelType w:val="singleLevel"/>
    <w:tmpl w:val="10D591E5"/>
    <w:lvl w:ilvl="0" w:tentative="0">
      <w:start w:val="3"/>
      <w:numFmt w:val="lowerLetter"/>
      <w:lvlText w:val="%1."/>
      <w:lvlJc w:val="left"/>
      <w:rPr>
        <w:color w:val="3370FF"/>
      </w:rPr>
    </w:lvl>
  </w:abstractNum>
  <w:abstractNum w:abstractNumId="175">
    <w:nsid w:val="10F0DB0B"/>
    <w:multiLevelType w:val="singleLevel"/>
    <w:tmpl w:val="10F0DB0B"/>
    <w:lvl w:ilvl="0" w:tentative="0">
      <w:start w:val="0"/>
      <w:numFmt w:val="bullet"/>
      <w:lvlText w:val="▪"/>
      <w:lvlJc w:val="left"/>
      <w:rPr>
        <w:color w:val="3370FF"/>
        <w:sz w:val="11"/>
      </w:rPr>
    </w:lvl>
  </w:abstractNum>
  <w:abstractNum w:abstractNumId="176">
    <w:nsid w:val="12EADF99"/>
    <w:multiLevelType w:val="singleLevel"/>
    <w:tmpl w:val="12EADF99"/>
    <w:lvl w:ilvl="0" w:tentative="0">
      <w:start w:val="0"/>
      <w:numFmt w:val="bullet"/>
      <w:lvlText w:val="•"/>
      <w:lvlJc w:val="left"/>
      <w:rPr>
        <w:color w:val="3370FF"/>
      </w:rPr>
    </w:lvl>
  </w:abstractNum>
  <w:abstractNum w:abstractNumId="177">
    <w:nsid w:val="13660E3F"/>
    <w:multiLevelType w:val="singleLevel"/>
    <w:tmpl w:val="13660E3F"/>
    <w:lvl w:ilvl="0" w:tentative="0">
      <w:start w:val="1"/>
      <w:numFmt w:val="lowerLetter"/>
      <w:lvlText w:val="%1."/>
      <w:lvlJc w:val="left"/>
      <w:rPr>
        <w:color w:val="3370FF"/>
      </w:rPr>
    </w:lvl>
  </w:abstractNum>
  <w:abstractNum w:abstractNumId="178">
    <w:nsid w:val="1450273B"/>
    <w:multiLevelType w:val="singleLevel"/>
    <w:tmpl w:val="1450273B"/>
    <w:lvl w:ilvl="0" w:tentative="0">
      <w:start w:val="0"/>
      <w:numFmt w:val="bullet"/>
      <w:lvlText w:val="•"/>
      <w:lvlJc w:val="left"/>
      <w:rPr>
        <w:color w:val="3370FF"/>
      </w:rPr>
    </w:lvl>
  </w:abstractNum>
  <w:abstractNum w:abstractNumId="179">
    <w:nsid w:val="1483906D"/>
    <w:multiLevelType w:val="singleLevel"/>
    <w:tmpl w:val="1483906D"/>
    <w:lvl w:ilvl="0" w:tentative="0">
      <w:start w:val="0"/>
      <w:numFmt w:val="bullet"/>
      <w:lvlText w:val="￮"/>
      <w:lvlJc w:val="left"/>
      <w:rPr>
        <w:color w:val="3370FF"/>
      </w:rPr>
    </w:lvl>
  </w:abstractNum>
  <w:abstractNum w:abstractNumId="180">
    <w:nsid w:val="17371721"/>
    <w:multiLevelType w:val="singleLevel"/>
    <w:tmpl w:val="17371721"/>
    <w:lvl w:ilvl="0" w:tentative="0">
      <w:start w:val="1"/>
      <w:numFmt w:val="lowerLetter"/>
      <w:lvlText w:val="%1."/>
      <w:lvlJc w:val="left"/>
      <w:rPr>
        <w:color w:val="3370FF"/>
      </w:rPr>
    </w:lvl>
  </w:abstractNum>
  <w:abstractNum w:abstractNumId="181">
    <w:nsid w:val="18F74015"/>
    <w:multiLevelType w:val="singleLevel"/>
    <w:tmpl w:val="18F74015"/>
    <w:lvl w:ilvl="0" w:tentative="0">
      <w:start w:val="0"/>
      <w:numFmt w:val="bullet"/>
      <w:lvlText w:val="•"/>
      <w:lvlJc w:val="left"/>
      <w:rPr>
        <w:color w:val="3370FF"/>
      </w:rPr>
    </w:lvl>
  </w:abstractNum>
  <w:abstractNum w:abstractNumId="182">
    <w:nsid w:val="192B173A"/>
    <w:multiLevelType w:val="singleLevel"/>
    <w:tmpl w:val="192B173A"/>
    <w:lvl w:ilvl="0" w:tentative="0">
      <w:start w:val="0"/>
      <w:numFmt w:val="bullet"/>
      <w:lvlText w:val="•"/>
      <w:lvlJc w:val="left"/>
      <w:rPr>
        <w:color w:val="3370FF"/>
      </w:rPr>
    </w:lvl>
  </w:abstractNum>
  <w:abstractNum w:abstractNumId="183">
    <w:nsid w:val="1ACDE60F"/>
    <w:multiLevelType w:val="singleLevel"/>
    <w:tmpl w:val="1ACDE60F"/>
    <w:lvl w:ilvl="0" w:tentative="0">
      <w:start w:val="1"/>
      <w:numFmt w:val="lowerLetter"/>
      <w:lvlText w:val="%1."/>
      <w:lvlJc w:val="left"/>
      <w:rPr>
        <w:color w:val="3370FF"/>
      </w:rPr>
    </w:lvl>
  </w:abstractNum>
  <w:abstractNum w:abstractNumId="184">
    <w:nsid w:val="1AD50295"/>
    <w:multiLevelType w:val="singleLevel"/>
    <w:tmpl w:val="1AD50295"/>
    <w:lvl w:ilvl="0" w:tentative="0">
      <w:start w:val="0"/>
      <w:numFmt w:val="bullet"/>
      <w:lvlText w:val="•"/>
      <w:lvlJc w:val="left"/>
      <w:rPr>
        <w:color w:val="3370FF"/>
      </w:rPr>
    </w:lvl>
  </w:abstractNum>
  <w:abstractNum w:abstractNumId="185">
    <w:nsid w:val="1B3FCE26"/>
    <w:multiLevelType w:val="singleLevel"/>
    <w:tmpl w:val="1B3FCE26"/>
    <w:lvl w:ilvl="0" w:tentative="0">
      <w:start w:val="0"/>
      <w:numFmt w:val="bullet"/>
      <w:lvlText w:val="￮"/>
      <w:lvlJc w:val="left"/>
      <w:rPr>
        <w:color w:val="3370FF"/>
      </w:rPr>
    </w:lvl>
  </w:abstractNum>
  <w:abstractNum w:abstractNumId="186">
    <w:nsid w:val="1BCBBCF0"/>
    <w:multiLevelType w:val="singleLevel"/>
    <w:tmpl w:val="1BCBBCF0"/>
    <w:lvl w:ilvl="0" w:tentative="0">
      <w:start w:val="0"/>
      <w:numFmt w:val="bullet"/>
      <w:lvlText w:val="•"/>
      <w:lvlJc w:val="left"/>
      <w:rPr>
        <w:color w:val="3370FF"/>
      </w:rPr>
    </w:lvl>
  </w:abstractNum>
  <w:abstractNum w:abstractNumId="187">
    <w:nsid w:val="1C01D09A"/>
    <w:multiLevelType w:val="singleLevel"/>
    <w:tmpl w:val="1C01D09A"/>
    <w:lvl w:ilvl="0" w:tentative="0">
      <w:start w:val="0"/>
      <w:numFmt w:val="bullet"/>
      <w:lvlText w:val="￮"/>
      <w:lvlJc w:val="left"/>
      <w:rPr>
        <w:color w:val="3370FF"/>
      </w:rPr>
    </w:lvl>
  </w:abstractNum>
  <w:abstractNum w:abstractNumId="188">
    <w:nsid w:val="1C257C7B"/>
    <w:multiLevelType w:val="singleLevel"/>
    <w:tmpl w:val="1C257C7B"/>
    <w:lvl w:ilvl="0" w:tentative="0">
      <w:start w:val="0"/>
      <w:numFmt w:val="bullet"/>
      <w:lvlText w:val="￮"/>
      <w:lvlJc w:val="left"/>
      <w:rPr>
        <w:color w:val="3370FF"/>
      </w:rPr>
    </w:lvl>
  </w:abstractNum>
  <w:abstractNum w:abstractNumId="189">
    <w:nsid w:val="1DEB737C"/>
    <w:multiLevelType w:val="singleLevel"/>
    <w:tmpl w:val="1DEB737C"/>
    <w:lvl w:ilvl="0" w:tentative="0">
      <w:start w:val="0"/>
      <w:numFmt w:val="bullet"/>
      <w:lvlText w:val="▪"/>
      <w:lvlJc w:val="left"/>
      <w:rPr>
        <w:color w:val="3370FF"/>
        <w:sz w:val="11"/>
      </w:rPr>
    </w:lvl>
  </w:abstractNum>
  <w:abstractNum w:abstractNumId="190">
    <w:nsid w:val="2007DCFD"/>
    <w:multiLevelType w:val="singleLevel"/>
    <w:tmpl w:val="2007DCFD"/>
    <w:lvl w:ilvl="0" w:tentative="0">
      <w:start w:val="0"/>
      <w:numFmt w:val="bullet"/>
      <w:lvlText w:val="￮"/>
      <w:lvlJc w:val="left"/>
      <w:rPr>
        <w:color w:val="3370FF"/>
      </w:rPr>
    </w:lvl>
  </w:abstractNum>
  <w:abstractNum w:abstractNumId="191">
    <w:nsid w:val="21B3B1B1"/>
    <w:multiLevelType w:val="singleLevel"/>
    <w:tmpl w:val="21B3B1B1"/>
    <w:lvl w:ilvl="0" w:tentative="0">
      <w:start w:val="0"/>
      <w:numFmt w:val="bullet"/>
      <w:lvlText w:val="•"/>
      <w:lvlJc w:val="left"/>
      <w:rPr>
        <w:color w:val="3370FF"/>
      </w:rPr>
    </w:lvl>
  </w:abstractNum>
  <w:abstractNum w:abstractNumId="192">
    <w:nsid w:val="227C9188"/>
    <w:multiLevelType w:val="singleLevel"/>
    <w:tmpl w:val="227C9188"/>
    <w:lvl w:ilvl="0" w:tentative="0">
      <w:start w:val="0"/>
      <w:numFmt w:val="bullet"/>
      <w:lvlText w:val="￮"/>
      <w:lvlJc w:val="left"/>
      <w:rPr>
        <w:color w:val="3370FF"/>
      </w:rPr>
    </w:lvl>
  </w:abstractNum>
  <w:abstractNum w:abstractNumId="193">
    <w:nsid w:val="23E97754"/>
    <w:multiLevelType w:val="singleLevel"/>
    <w:tmpl w:val="23E97754"/>
    <w:lvl w:ilvl="0" w:tentative="0">
      <w:start w:val="0"/>
      <w:numFmt w:val="bullet"/>
      <w:lvlText w:val="￮"/>
      <w:lvlJc w:val="left"/>
      <w:rPr>
        <w:color w:val="3370FF"/>
      </w:rPr>
    </w:lvl>
  </w:abstractNum>
  <w:abstractNum w:abstractNumId="194">
    <w:nsid w:val="243FCF68"/>
    <w:multiLevelType w:val="singleLevel"/>
    <w:tmpl w:val="243FCF68"/>
    <w:lvl w:ilvl="0" w:tentative="0">
      <w:start w:val="0"/>
      <w:numFmt w:val="bullet"/>
      <w:lvlText w:val="￮"/>
      <w:lvlJc w:val="left"/>
      <w:rPr>
        <w:color w:val="3370FF"/>
      </w:rPr>
    </w:lvl>
  </w:abstractNum>
  <w:abstractNum w:abstractNumId="195">
    <w:nsid w:val="2470EC97"/>
    <w:multiLevelType w:val="singleLevel"/>
    <w:tmpl w:val="2470EC97"/>
    <w:lvl w:ilvl="0" w:tentative="0">
      <w:start w:val="4"/>
      <w:numFmt w:val="decimal"/>
      <w:lvlText w:val="%1."/>
      <w:lvlJc w:val="left"/>
      <w:rPr>
        <w:color w:val="3370FF"/>
      </w:rPr>
    </w:lvl>
  </w:abstractNum>
  <w:abstractNum w:abstractNumId="196">
    <w:nsid w:val="249218D2"/>
    <w:multiLevelType w:val="singleLevel"/>
    <w:tmpl w:val="249218D2"/>
    <w:lvl w:ilvl="0" w:tentative="0">
      <w:start w:val="1"/>
      <w:numFmt w:val="lowerLetter"/>
      <w:lvlText w:val="%1."/>
      <w:lvlJc w:val="left"/>
      <w:rPr>
        <w:color w:val="3370FF"/>
      </w:rPr>
    </w:lvl>
  </w:abstractNum>
  <w:abstractNum w:abstractNumId="197">
    <w:nsid w:val="251342A6"/>
    <w:multiLevelType w:val="singleLevel"/>
    <w:tmpl w:val="251342A6"/>
    <w:lvl w:ilvl="0" w:tentative="0">
      <w:start w:val="0"/>
      <w:numFmt w:val="bullet"/>
      <w:lvlText w:val="￮"/>
      <w:lvlJc w:val="left"/>
      <w:rPr>
        <w:color w:val="3370FF"/>
      </w:rPr>
    </w:lvl>
  </w:abstractNum>
  <w:abstractNum w:abstractNumId="198">
    <w:nsid w:val="252BF6AB"/>
    <w:multiLevelType w:val="singleLevel"/>
    <w:tmpl w:val="252BF6AB"/>
    <w:lvl w:ilvl="0" w:tentative="0">
      <w:start w:val="11"/>
      <w:numFmt w:val="decimal"/>
      <w:lvlText w:val="%1."/>
      <w:lvlJc w:val="left"/>
      <w:rPr>
        <w:color w:val="3370FF"/>
      </w:rPr>
    </w:lvl>
  </w:abstractNum>
  <w:abstractNum w:abstractNumId="199">
    <w:nsid w:val="25B654F3"/>
    <w:multiLevelType w:val="singleLevel"/>
    <w:tmpl w:val="25B654F3"/>
    <w:lvl w:ilvl="0" w:tentative="0">
      <w:start w:val="4"/>
      <w:numFmt w:val="decimal"/>
      <w:lvlText w:val="%1."/>
      <w:lvlJc w:val="left"/>
      <w:rPr>
        <w:color w:val="3370FF"/>
      </w:rPr>
    </w:lvl>
  </w:abstractNum>
  <w:abstractNum w:abstractNumId="200">
    <w:nsid w:val="269945CE"/>
    <w:multiLevelType w:val="singleLevel"/>
    <w:tmpl w:val="269945CE"/>
    <w:lvl w:ilvl="0" w:tentative="0">
      <w:start w:val="15"/>
      <w:numFmt w:val="decimal"/>
      <w:lvlText w:val="%1."/>
      <w:lvlJc w:val="left"/>
      <w:rPr>
        <w:color w:val="3370FF"/>
      </w:rPr>
    </w:lvl>
  </w:abstractNum>
  <w:abstractNum w:abstractNumId="201">
    <w:nsid w:val="274D3D9B"/>
    <w:multiLevelType w:val="singleLevel"/>
    <w:tmpl w:val="274D3D9B"/>
    <w:lvl w:ilvl="0" w:tentative="0">
      <w:start w:val="14"/>
      <w:numFmt w:val="decimal"/>
      <w:lvlText w:val="%1."/>
      <w:lvlJc w:val="left"/>
      <w:rPr>
        <w:color w:val="3370FF"/>
      </w:rPr>
    </w:lvl>
  </w:abstractNum>
  <w:abstractNum w:abstractNumId="202">
    <w:nsid w:val="2A8F537B"/>
    <w:multiLevelType w:val="singleLevel"/>
    <w:tmpl w:val="2A8F537B"/>
    <w:lvl w:ilvl="0" w:tentative="0">
      <w:start w:val="4"/>
      <w:numFmt w:val="decimal"/>
      <w:lvlText w:val="%1."/>
      <w:lvlJc w:val="left"/>
      <w:rPr>
        <w:color w:val="3370FF"/>
      </w:rPr>
    </w:lvl>
  </w:abstractNum>
  <w:abstractNum w:abstractNumId="203">
    <w:nsid w:val="2B3F3F89"/>
    <w:multiLevelType w:val="singleLevel"/>
    <w:tmpl w:val="2B3F3F89"/>
    <w:lvl w:ilvl="0" w:tentative="0">
      <w:start w:val="0"/>
      <w:numFmt w:val="bullet"/>
      <w:lvlText w:val="•"/>
      <w:lvlJc w:val="left"/>
      <w:rPr>
        <w:color w:val="3370FF"/>
      </w:rPr>
    </w:lvl>
  </w:abstractNum>
  <w:abstractNum w:abstractNumId="204">
    <w:nsid w:val="2C9424EE"/>
    <w:multiLevelType w:val="singleLevel"/>
    <w:tmpl w:val="2C9424EE"/>
    <w:lvl w:ilvl="0" w:tentative="0">
      <w:start w:val="1"/>
      <w:numFmt w:val="lowerLetter"/>
      <w:lvlText w:val="%1."/>
      <w:lvlJc w:val="left"/>
      <w:rPr>
        <w:color w:val="3370FF"/>
      </w:rPr>
    </w:lvl>
  </w:abstractNum>
  <w:abstractNum w:abstractNumId="205">
    <w:nsid w:val="2ED48100"/>
    <w:multiLevelType w:val="singleLevel"/>
    <w:tmpl w:val="2ED48100"/>
    <w:lvl w:ilvl="0" w:tentative="0">
      <w:start w:val="0"/>
      <w:numFmt w:val="bullet"/>
      <w:lvlText w:val="•"/>
      <w:lvlJc w:val="left"/>
      <w:rPr>
        <w:color w:val="3370FF"/>
      </w:rPr>
    </w:lvl>
  </w:abstractNum>
  <w:abstractNum w:abstractNumId="206">
    <w:nsid w:val="2F2D79CE"/>
    <w:multiLevelType w:val="singleLevel"/>
    <w:tmpl w:val="2F2D79CE"/>
    <w:lvl w:ilvl="0" w:tentative="0">
      <w:start w:val="0"/>
      <w:numFmt w:val="bullet"/>
      <w:lvlText w:val="￮"/>
      <w:lvlJc w:val="left"/>
      <w:rPr>
        <w:color w:val="3370FF"/>
      </w:rPr>
    </w:lvl>
  </w:abstractNum>
  <w:abstractNum w:abstractNumId="207">
    <w:nsid w:val="30A0AC00"/>
    <w:multiLevelType w:val="singleLevel"/>
    <w:tmpl w:val="30A0AC00"/>
    <w:lvl w:ilvl="0" w:tentative="0">
      <w:start w:val="4"/>
      <w:numFmt w:val="lowerLetter"/>
      <w:lvlText w:val="%1."/>
      <w:lvlJc w:val="left"/>
      <w:rPr>
        <w:color w:val="3370FF"/>
      </w:rPr>
    </w:lvl>
  </w:abstractNum>
  <w:abstractNum w:abstractNumId="208">
    <w:nsid w:val="30FC5B15"/>
    <w:multiLevelType w:val="singleLevel"/>
    <w:tmpl w:val="30FC5B15"/>
    <w:lvl w:ilvl="0" w:tentative="0">
      <w:start w:val="1"/>
      <w:numFmt w:val="lowerLetter"/>
      <w:lvlText w:val="%1."/>
      <w:lvlJc w:val="left"/>
      <w:rPr>
        <w:color w:val="3370FF"/>
      </w:rPr>
    </w:lvl>
  </w:abstractNum>
  <w:abstractNum w:abstractNumId="209">
    <w:nsid w:val="311F749C"/>
    <w:multiLevelType w:val="singleLevel"/>
    <w:tmpl w:val="311F749C"/>
    <w:lvl w:ilvl="0" w:tentative="0">
      <w:start w:val="6"/>
      <w:numFmt w:val="decimal"/>
      <w:lvlText w:val="%1."/>
      <w:lvlJc w:val="left"/>
      <w:rPr>
        <w:color w:val="3370FF"/>
      </w:rPr>
    </w:lvl>
  </w:abstractNum>
  <w:abstractNum w:abstractNumId="210">
    <w:nsid w:val="322D85CA"/>
    <w:multiLevelType w:val="singleLevel"/>
    <w:tmpl w:val="322D85CA"/>
    <w:lvl w:ilvl="0" w:tentative="0">
      <w:start w:val="2"/>
      <w:numFmt w:val="lowerLetter"/>
      <w:lvlText w:val="%1."/>
      <w:lvlJc w:val="left"/>
      <w:rPr>
        <w:color w:val="3370FF"/>
      </w:rPr>
    </w:lvl>
  </w:abstractNum>
  <w:abstractNum w:abstractNumId="211">
    <w:nsid w:val="3287CD95"/>
    <w:multiLevelType w:val="singleLevel"/>
    <w:tmpl w:val="3287CD95"/>
    <w:lvl w:ilvl="0" w:tentative="0">
      <w:start w:val="0"/>
      <w:numFmt w:val="bullet"/>
      <w:lvlText w:val="▪"/>
      <w:lvlJc w:val="left"/>
      <w:rPr>
        <w:color w:val="3370FF"/>
        <w:sz w:val="11"/>
      </w:rPr>
    </w:lvl>
  </w:abstractNum>
  <w:abstractNum w:abstractNumId="212">
    <w:nsid w:val="329A4FD1"/>
    <w:multiLevelType w:val="singleLevel"/>
    <w:tmpl w:val="329A4FD1"/>
    <w:lvl w:ilvl="0" w:tentative="0">
      <w:start w:val="18"/>
      <w:numFmt w:val="decimal"/>
      <w:lvlText w:val="%1."/>
      <w:lvlJc w:val="left"/>
      <w:rPr>
        <w:color w:val="3370FF"/>
      </w:rPr>
    </w:lvl>
  </w:abstractNum>
  <w:abstractNum w:abstractNumId="213">
    <w:nsid w:val="32A7AF2D"/>
    <w:multiLevelType w:val="singleLevel"/>
    <w:tmpl w:val="32A7AF2D"/>
    <w:lvl w:ilvl="0" w:tentative="0">
      <w:start w:val="0"/>
      <w:numFmt w:val="bullet"/>
      <w:lvlText w:val="￮"/>
      <w:lvlJc w:val="left"/>
      <w:rPr>
        <w:color w:val="3370FF"/>
      </w:rPr>
    </w:lvl>
  </w:abstractNum>
  <w:abstractNum w:abstractNumId="214">
    <w:nsid w:val="333E8B90"/>
    <w:multiLevelType w:val="singleLevel"/>
    <w:tmpl w:val="333E8B90"/>
    <w:lvl w:ilvl="0" w:tentative="0">
      <w:start w:val="0"/>
      <w:numFmt w:val="bullet"/>
      <w:lvlText w:val="￮"/>
      <w:lvlJc w:val="left"/>
      <w:rPr>
        <w:color w:val="3370FF"/>
      </w:rPr>
    </w:lvl>
  </w:abstractNum>
  <w:abstractNum w:abstractNumId="215">
    <w:nsid w:val="35E83B33"/>
    <w:multiLevelType w:val="singleLevel"/>
    <w:tmpl w:val="35E83B33"/>
    <w:lvl w:ilvl="0" w:tentative="0">
      <w:start w:val="6"/>
      <w:numFmt w:val="decimal"/>
      <w:lvlText w:val="%1."/>
      <w:lvlJc w:val="left"/>
      <w:rPr>
        <w:color w:val="3370FF"/>
      </w:rPr>
    </w:lvl>
  </w:abstractNum>
  <w:abstractNum w:abstractNumId="216">
    <w:nsid w:val="35ECE9CB"/>
    <w:multiLevelType w:val="singleLevel"/>
    <w:tmpl w:val="35ECE9CB"/>
    <w:lvl w:ilvl="0" w:tentative="0">
      <w:start w:val="0"/>
      <w:numFmt w:val="bullet"/>
      <w:lvlText w:val="•"/>
      <w:lvlJc w:val="left"/>
      <w:rPr>
        <w:color w:val="3370FF"/>
      </w:rPr>
    </w:lvl>
  </w:abstractNum>
  <w:abstractNum w:abstractNumId="217">
    <w:nsid w:val="3664A4D1"/>
    <w:multiLevelType w:val="singleLevel"/>
    <w:tmpl w:val="3664A4D1"/>
    <w:lvl w:ilvl="0" w:tentative="0">
      <w:start w:val="3"/>
      <w:numFmt w:val="decimal"/>
      <w:lvlText w:val="%1."/>
      <w:lvlJc w:val="left"/>
      <w:rPr>
        <w:color w:val="3370FF"/>
      </w:rPr>
    </w:lvl>
  </w:abstractNum>
  <w:abstractNum w:abstractNumId="218">
    <w:nsid w:val="38EAC418"/>
    <w:multiLevelType w:val="singleLevel"/>
    <w:tmpl w:val="38EAC418"/>
    <w:lvl w:ilvl="0" w:tentative="0">
      <w:start w:val="8"/>
      <w:numFmt w:val="decimal"/>
      <w:lvlText w:val="%1."/>
      <w:lvlJc w:val="left"/>
      <w:rPr>
        <w:color w:val="3370FF"/>
      </w:rPr>
    </w:lvl>
  </w:abstractNum>
  <w:abstractNum w:abstractNumId="219">
    <w:nsid w:val="39A0D9AC"/>
    <w:multiLevelType w:val="singleLevel"/>
    <w:tmpl w:val="39A0D9AC"/>
    <w:lvl w:ilvl="0" w:tentative="0">
      <w:start w:val="4"/>
      <w:numFmt w:val="decimal"/>
      <w:lvlText w:val="%1."/>
      <w:lvlJc w:val="left"/>
      <w:rPr>
        <w:color w:val="3370FF"/>
      </w:rPr>
    </w:lvl>
  </w:abstractNum>
  <w:abstractNum w:abstractNumId="220">
    <w:nsid w:val="3A7FBA26"/>
    <w:multiLevelType w:val="singleLevel"/>
    <w:tmpl w:val="3A7FBA26"/>
    <w:lvl w:ilvl="0" w:tentative="0">
      <w:start w:val="4"/>
      <w:numFmt w:val="decimal"/>
      <w:lvlText w:val="%1."/>
      <w:lvlJc w:val="left"/>
      <w:rPr>
        <w:color w:val="3370FF"/>
      </w:rPr>
    </w:lvl>
  </w:abstractNum>
  <w:abstractNum w:abstractNumId="221">
    <w:nsid w:val="3B8127DF"/>
    <w:multiLevelType w:val="singleLevel"/>
    <w:tmpl w:val="3B8127DF"/>
    <w:lvl w:ilvl="0" w:tentative="0">
      <w:start w:val="1"/>
      <w:numFmt w:val="lowerLetter"/>
      <w:lvlText w:val="%1."/>
      <w:lvlJc w:val="left"/>
      <w:rPr>
        <w:color w:val="3370FF"/>
      </w:rPr>
    </w:lvl>
  </w:abstractNum>
  <w:abstractNum w:abstractNumId="222">
    <w:nsid w:val="3D950AF9"/>
    <w:multiLevelType w:val="singleLevel"/>
    <w:tmpl w:val="3D950AF9"/>
    <w:lvl w:ilvl="0" w:tentative="0">
      <w:start w:val="12"/>
      <w:numFmt w:val="decimal"/>
      <w:lvlText w:val="%1."/>
      <w:lvlJc w:val="left"/>
      <w:rPr>
        <w:color w:val="3370FF"/>
      </w:rPr>
    </w:lvl>
  </w:abstractNum>
  <w:abstractNum w:abstractNumId="223">
    <w:nsid w:val="3F1717E6"/>
    <w:multiLevelType w:val="singleLevel"/>
    <w:tmpl w:val="3F1717E6"/>
    <w:lvl w:ilvl="0" w:tentative="0">
      <w:start w:val="0"/>
      <w:numFmt w:val="bullet"/>
      <w:lvlText w:val="￮"/>
      <w:lvlJc w:val="left"/>
      <w:rPr>
        <w:color w:val="3370FF"/>
      </w:rPr>
    </w:lvl>
  </w:abstractNum>
  <w:abstractNum w:abstractNumId="224">
    <w:nsid w:val="3FE315B6"/>
    <w:multiLevelType w:val="singleLevel"/>
    <w:tmpl w:val="3FE315B6"/>
    <w:lvl w:ilvl="0" w:tentative="0">
      <w:start w:val="0"/>
      <w:numFmt w:val="bullet"/>
      <w:lvlText w:val="￮"/>
      <w:lvlJc w:val="left"/>
      <w:rPr>
        <w:color w:val="3370FF"/>
      </w:rPr>
    </w:lvl>
  </w:abstractNum>
  <w:abstractNum w:abstractNumId="225">
    <w:nsid w:val="408860E8"/>
    <w:multiLevelType w:val="singleLevel"/>
    <w:tmpl w:val="408860E8"/>
    <w:lvl w:ilvl="0" w:tentative="0">
      <w:start w:val="0"/>
      <w:numFmt w:val="bullet"/>
      <w:lvlText w:val="•"/>
      <w:lvlJc w:val="left"/>
      <w:rPr>
        <w:color w:val="3370FF"/>
      </w:rPr>
    </w:lvl>
  </w:abstractNum>
  <w:abstractNum w:abstractNumId="226">
    <w:nsid w:val="40B249F9"/>
    <w:multiLevelType w:val="singleLevel"/>
    <w:tmpl w:val="40B249F9"/>
    <w:lvl w:ilvl="0" w:tentative="0">
      <w:start w:val="0"/>
      <w:numFmt w:val="bullet"/>
      <w:lvlText w:val="￮"/>
      <w:lvlJc w:val="left"/>
      <w:rPr>
        <w:color w:val="3370FF"/>
      </w:rPr>
    </w:lvl>
  </w:abstractNum>
  <w:abstractNum w:abstractNumId="227">
    <w:nsid w:val="40F245EA"/>
    <w:multiLevelType w:val="singleLevel"/>
    <w:tmpl w:val="40F245EA"/>
    <w:lvl w:ilvl="0" w:tentative="0">
      <w:start w:val="0"/>
      <w:numFmt w:val="bullet"/>
      <w:lvlText w:val="￮"/>
      <w:lvlJc w:val="left"/>
      <w:rPr>
        <w:color w:val="3370FF"/>
      </w:rPr>
    </w:lvl>
  </w:abstractNum>
  <w:abstractNum w:abstractNumId="228">
    <w:nsid w:val="4258023A"/>
    <w:multiLevelType w:val="singleLevel"/>
    <w:tmpl w:val="4258023A"/>
    <w:lvl w:ilvl="0" w:tentative="0">
      <w:start w:val="0"/>
      <w:numFmt w:val="bullet"/>
      <w:lvlText w:val="￮"/>
      <w:lvlJc w:val="left"/>
      <w:rPr>
        <w:color w:val="3370FF"/>
      </w:rPr>
    </w:lvl>
  </w:abstractNum>
  <w:abstractNum w:abstractNumId="229">
    <w:nsid w:val="429CD0B5"/>
    <w:multiLevelType w:val="singleLevel"/>
    <w:tmpl w:val="429CD0B5"/>
    <w:lvl w:ilvl="0" w:tentative="0">
      <w:start w:val="0"/>
      <w:numFmt w:val="bullet"/>
      <w:lvlText w:val="￮"/>
      <w:lvlJc w:val="left"/>
      <w:rPr>
        <w:color w:val="3370FF"/>
      </w:rPr>
    </w:lvl>
  </w:abstractNum>
  <w:abstractNum w:abstractNumId="230">
    <w:nsid w:val="43D68054"/>
    <w:multiLevelType w:val="singleLevel"/>
    <w:tmpl w:val="43D68054"/>
    <w:lvl w:ilvl="0" w:tentative="0">
      <w:start w:val="0"/>
      <w:numFmt w:val="bullet"/>
      <w:lvlText w:val="▪"/>
      <w:lvlJc w:val="left"/>
      <w:rPr>
        <w:color w:val="3370FF"/>
        <w:sz w:val="11"/>
      </w:rPr>
    </w:lvl>
  </w:abstractNum>
  <w:abstractNum w:abstractNumId="231">
    <w:nsid w:val="446EAEE1"/>
    <w:multiLevelType w:val="singleLevel"/>
    <w:tmpl w:val="446EAEE1"/>
    <w:lvl w:ilvl="0" w:tentative="0">
      <w:start w:val="0"/>
      <w:numFmt w:val="bullet"/>
      <w:lvlText w:val="￮"/>
      <w:lvlJc w:val="left"/>
      <w:rPr>
        <w:color w:val="3370FF"/>
      </w:rPr>
    </w:lvl>
  </w:abstractNum>
  <w:abstractNum w:abstractNumId="232">
    <w:nsid w:val="46A08BB8"/>
    <w:multiLevelType w:val="singleLevel"/>
    <w:tmpl w:val="46A08BB8"/>
    <w:lvl w:ilvl="0" w:tentative="0">
      <w:start w:val="1"/>
      <w:numFmt w:val="decimal"/>
      <w:lvlText w:val="%1."/>
      <w:lvlJc w:val="left"/>
      <w:rPr>
        <w:color w:val="3370FF"/>
      </w:rPr>
    </w:lvl>
  </w:abstractNum>
  <w:abstractNum w:abstractNumId="233">
    <w:nsid w:val="4A51D704"/>
    <w:multiLevelType w:val="singleLevel"/>
    <w:tmpl w:val="4A51D704"/>
    <w:lvl w:ilvl="0" w:tentative="0">
      <w:start w:val="12"/>
      <w:numFmt w:val="decimal"/>
      <w:lvlText w:val="%1."/>
      <w:lvlJc w:val="left"/>
      <w:rPr>
        <w:color w:val="3370FF"/>
      </w:rPr>
    </w:lvl>
  </w:abstractNum>
  <w:abstractNum w:abstractNumId="234">
    <w:nsid w:val="4A5718B2"/>
    <w:multiLevelType w:val="singleLevel"/>
    <w:tmpl w:val="4A5718B2"/>
    <w:lvl w:ilvl="0" w:tentative="0">
      <w:start w:val="1"/>
      <w:numFmt w:val="lowerLetter"/>
      <w:lvlText w:val="%1."/>
      <w:lvlJc w:val="left"/>
      <w:rPr>
        <w:color w:val="3370FF"/>
      </w:rPr>
    </w:lvl>
  </w:abstractNum>
  <w:abstractNum w:abstractNumId="235">
    <w:nsid w:val="4AD1D84F"/>
    <w:multiLevelType w:val="singleLevel"/>
    <w:tmpl w:val="4AD1D84F"/>
    <w:lvl w:ilvl="0" w:tentative="0">
      <w:start w:val="0"/>
      <w:numFmt w:val="bullet"/>
      <w:lvlText w:val="￮"/>
      <w:lvlJc w:val="left"/>
      <w:rPr>
        <w:color w:val="3370FF"/>
      </w:rPr>
    </w:lvl>
  </w:abstractNum>
  <w:abstractNum w:abstractNumId="236">
    <w:nsid w:val="4C1BAE26"/>
    <w:multiLevelType w:val="singleLevel"/>
    <w:tmpl w:val="4C1BAE26"/>
    <w:lvl w:ilvl="0" w:tentative="0">
      <w:start w:val="3"/>
      <w:numFmt w:val="decimal"/>
      <w:lvlText w:val="%1."/>
      <w:lvlJc w:val="left"/>
      <w:rPr>
        <w:color w:val="3370FF"/>
      </w:rPr>
    </w:lvl>
  </w:abstractNum>
  <w:abstractNum w:abstractNumId="237">
    <w:nsid w:val="4C3D7A74"/>
    <w:multiLevelType w:val="singleLevel"/>
    <w:tmpl w:val="4C3D7A74"/>
    <w:lvl w:ilvl="0" w:tentative="0">
      <w:start w:val="1"/>
      <w:numFmt w:val="lowerLetter"/>
      <w:lvlText w:val="%1."/>
      <w:lvlJc w:val="left"/>
      <w:rPr>
        <w:color w:val="3370FF"/>
      </w:rPr>
    </w:lvl>
  </w:abstractNum>
  <w:abstractNum w:abstractNumId="238">
    <w:nsid w:val="4CD1E351"/>
    <w:multiLevelType w:val="singleLevel"/>
    <w:tmpl w:val="4CD1E351"/>
    <w:lvl w:ilvl="0" w:tentative="0">
      <w:start w:val="2"/>
      <w:numFmt w:val="lowerLetter"/>
      <w:lvlText w:val="%1."/>
      <w:lvlJc w:val="left"/>
      <w:rPr>
        <w:color w:val="3370FF"/>
      </w:rPr>
    </w:lvl>
  </w:abstractNum>
  <w:abstractNum w:abstractNumId="239">
    <w:nsid w:val="4D4DC07F"/>
    <w:multiLevelType w:val="singleLevel"/>
    <w:tmpl w:val="4D4DC07F"/>
    <w:lvl w:ilvl="0" w:tentative="0">
      <w:start w:val="2"/>
      <w:numFmt w:val="decimal"/>
      <w:lvlText w:val="%1."/>
      <w:lvlJc w:val="left"/>
      <w:rPr>
        <w:color w:val="3370FF"/>
      </w:rPr>
    </w:lvl>
  </w:abstractNum>
  <w:abstractNum w:abstractNumId="240">
    <w:nsid w:val="4D63189B"/>
    <w:multiLevelType w:val="singleLevel"/>
    <w:tmpl w:val="4D63189B"/>
    <w:lvl w:ilvl="0" w:tentative="0">
      <w:start w:val="0"/>
      <w:numFmt w:val="bullet"/>
      <w:lvlText w:val="▪"/>
      <w:lvlJc w:val="left"/>
      <w:rPr>
        <w:color w:val="3370FF"/>
        <w:sz w:val="11"/>
      </w:rPr>
    </w:lvl>
  </w:abstractNum>
  <w:abstractNum w:abstractNumId="241">
    <w:nsid w:val="4D94DA66"/>
    <w:multiLevelType w:val="singleLevel"/>
    <w:tmpl w:val="4D94DA66"/>
    <w:lvl w:ilvl="0" w:tentative="0">
      <w:start w:val="2"/>
      <w:numFmt w:val="decimal"/>
      <w:lvlText w:val="%1."/>
      <w:lvlJc w:val="left"/>
      <w:rPr>
        <w:color w:val="3370FF"/>
      </w:rPr>
    </w:lvl>
  </w:abstractNum>
  <w:abstractNum w:abstractNumId="242">
    <w:nsid w:val="4E709187"/>
    <w:multiLevelType w:val="singleLevel"/>
    <w:tmpl w:val="4E709187"/>
    <w:lvl w:ilvl="0" w:tentative="0">
      <w:start w:val="3"/>
      <w:numFmt w:val="lowerLetter"/>
      <w:lvlText w:val="%1."/>
      <w:lvlJc w:val="left"/>
      <w:rPr>
        <w:color w:val="3370FF"/>
      </w:rPr>
    </w:lvl>
  </w:abstractNum>
  <w:abstractNum w:abstractNumId="243">
    <w:nsid w:val="4EA76503"/>
    <w:multiLevelType w:val="singleLevel"/>
    <w:tmpl w:val="4EA76503"/>
    <w:lvl w:ilvl="0" w:tentative="0">
      <w:start w:val="2"/>
      <w:numFmt w:val="lowerLetter"/>
      <w:lvlText w:val="%1."/>
      <w:lvlJc w:val="left"/>
      <w:rPr>
        <w:color w:val="3370FF"/>
      </w:rPr>
    </w:lvl>
  </w:abstractNum>
  <w:abstractNum w:abstractNumId="244">
    <w:nsid w:val="4F00C6B4"/>
    <w:multiLevelType w:val="singleLevel"/>
    <w:tmpl w:val="4F00C6B4"/>
    <w:lvl w:ilvl="0" w:tentative="0">
      <w:start w:val="22"/>
      <w:numFmt w:val="decimal"/>
      <w:lvlText w:val="%1."/>
      <w:lvlJc w:val="left"/>
      <w:rPr>
        <w:color w:val="3370FF"/>
      </w:rPr>
    </w:lvl>
  </w:abstractNum>
  <w:abstractNum w:abstractNumId="245">
    <w:nsid w:val="4FA7FC34"/>
    <w:multiLevelType w:val="singleLevel"/>
    <w:tmpl w:val="4FA7FC34"/>
    <w:lvl w:ilvl="0" w:tentative="0">
      <w:start w:val="0"/>
      <w:numFmt w:val="bullet"/>
      <w:lvlText w:val="￮"/>
      <w:lvlJc w:val="left"/>
      <w:rPr>
        <w:color w:val="3370FF"/>
      </w:rPr>
    </w:lvl>
  </w:abstractNum>
  <w:abstractNum w:abstractNumId="246">
    <w:nsid w:val="4FB438A5"/>
    <w:multiLevelType w:val="singleLevel"/>
    <w:tmpl w:val="4FB438A5"/>
    <w:lvl w:ilvl="0" w:tentative="0">
      <w:start w:val="3"/>
      <w:numFmt w:val="decimal"/>
      <w:lvlText w:val="%1."/>
      <w:lvlJc w:val="left"/>
      <w:rPr>
        <w:color w:val="3370FF"/>
      </w:rPr>
    </w:lvl>
  </w:abstractNum>
  <w:abstractNum w:abstractNumId="247">
    <w:nsid w:val="51C4BC33"/>
    <w:multiLevelType w:val="singleLevel"/>
    <w:tmpl w:val="51C4BC33"/>
    <w:lvl w:ilvl="0" w:tentative="0">
      <w:start w:val="0"/>
      <w:numFmt w:val="bullet"/>
      <w:lvlText w:val="•"/>
      <w:lvlJc w:val="left"/>
      <w:rPr>
        <w:color w:val="3370FF"/>
      </w:rPr>
    </w:lvl>
  </w:abstractNum>
  <w:abstractNum w:abstractNumId="248">
    <w:nsid w:val="54701CA1"/>
    <w:multiLevelType w:val="singleLevel"/>
    <w:tmpl w:val="54701CA1"/>
    <w:lvl w:ilvl="0" w:tentative="0">
      <w:start w:val="0"/>
      <w:numFmt w:val="bullet"/>
      <w:lvlText w:val="•"/>
      <w:lvlJc w:val="left"/>
      <w:rPr>
        <w:color w:val="3370FF"/>
      </w:rPr>
    </w:lvl>
  </w:abstractNum>
  <w:abstractNum w:abstractNumId="249">
    <w:nsid w:val="568750A4"/>
    <w:multiLevelType w:val="singleLevel"/>
    <w:tmpl w:val="568750A4"/>
    <w:lvl w:ilvl="0" w:tentative="0">
      <w:start w:val="2"/>
      <w:numFmt w:val="lowerLetter"/>
      <w:lvlText w:val="%1."/>
      <w:lvlJc w:val="left"/>
      <w:rPr>
        <w:color w:val="3370FF"/>
      </w:rPr>
    </w:lvl>
  </w:abstractNum>
  <w:abstractNum w:abstractNumId="250">
    <w:nsid w:val="57DED440"/>
    <w:multiLevelType w:val="singleLevel"/>
    <w:tmpl w:val="57DED440"/>
    <w:lvl w:ilvl="0" w:tentative="0">
      <w:start w:val="0"/>
      <w:numFmt w:val="bullet"/>
      <w:lvlText w:val="•"/>
      <w:lvlJc w:val="left"/>
      <w:rPr>
        <w:color w:val="3370FF"/>
      </w:rPr>
    </w:lvl>
  </w:abstractNum>
  <w:abstractNum w:abstractNumId="251">
    <w:nsid w:val="58765686"/>
    <w:multiLevelType w:val="singleLevel"/>
    <w:tmpl w:val="58765686"/>
    <w:lvl w:ilvl="0" w:tentative="0">
      <w:start w:val="0"/>
      <w:numFmt w:val="bullet"/>
      <w:lvlText w:val="•"/>
      <w:lvlJc w:val="left"/>
      <w:rPr>
        <w:color w:val="3370FF"/>
      </w:rPr>
    </w:lvl>
  </w:abstractNum>
  <w:abstractNum w:abstractNumId="252">
    <w:nsid w:val="598DAF6D"/>
    <w:multiLevelType w:val="singleLevel"/>
    <w:tmpl w:val="598DAF6D"/>
    <w:lvl w:ilvl="0" w:tentative="0">
      <w:start w:val="2"/>
      <w:numFmt w:val="lowerLetter"/>
      <w:lvlText w:val="%1."/>
      <w:lvlJc w:val="left"/>
      <w:rPr>
        <w:color w:val="3370FF"/>
      </w:rPr>
    </w:lvl>
  </w:abstractNum>
  <w:abstractNum w:abstractNumId="253">
    <w:nsid w:val="59ADCABA"/>
    <w:multiLevelType w:val="singleLevel"/>
    <w:tmpl w:val="59ADCABA"/>
    <w:lvl w:ilvl="0" w:tentative="0">
      <w:start w:val="3"/>
      <w:numFmt w:val="decimal"/>
      <w:lvlText w:val="%1."/>
      <w:lvlJc w:val="left"/>
      <w:rPr>
        <w:color w:val="3370FF"/>
      </w:rPr>
    </w:lvl>
  </w:abstractNum>
  <w:abstractNum w:abstractNumId="254">
    <w:nsid w:val="59EEFD2A"/>
    <w:multiLevelType w:val="singleLevel"/>
    <w:tmpl w:val="59EEFD2A"/>
    <w:lvl w:ilvl="0" w:tentative="0">
      <w:start w:val="1"/>
      <w:numFmt w:val="lowerLetter"/>
      <w:lvlText w:val="%1."/>
      <w:lvlJc w:val="left"/>
      <w:rPr>
        <w:color w:val="3370FF"/>
      </w:rPr>
    </w:lvl>
  </w:abstractNum>
  <w:abstractNum w:abstractNumId="255">
    <w:nsid w:val="5A241D34"/>
    <w:multiLevelType w:val="singleLevel"/>
    <w:tmpl w:val="5A241D34"/>
    <w:lvl w:ilvl="0" w:tentative="0">
      <w:start w:val="5"/>
      <w:numFmt w:val="decimal"/>
      <w:lvlText w:val="%1."/>
      <w:lvlJc w:val="left"/>
      <w:rPr>
        <w:color w:val="3370FF"/>
      </w:rPr>
    </w:lvl>
  </w:abstractNum>
  <w:abstractNum w:abstractNumId="256">
    <w:nsid w:val="5A8377A7"/>
    <w:multiLevelType w:val="singleLevel"/>
    <w:tmpl w:val="5A8377A7"/>
    <w:lvl w:ilvl="0" w:tentative="0">
      <w:start w:val="0"/>
      <w:numFmt w:val="bullet"/>
      <w:lvlText w:val="￮"/>
      <w:lvlJc w:val="left"/>
      <w:rPr>
        <w:color w:val="3370FF"/>
      </w:rPr>
    </w:lvl>
  </w:abstractNum>
  <w:abstractNum w:abstractNumId="257">
    <w:nsid w:val="5E29AB5A"/>
    <w:multiLevelType w:val="singleLevel"/>
    <w:tmpl w:val="5E29AB5A"/>
    <w:lvl w:ilvl="0" w:tentative="0">
      <w:start w:val="0"/>
      <w:numFmt w:val="bullet"/>
      <w:lvlText w:val="•"/>
      <w:lvlJc w:val="left"/>
      <w:rPr>
        <w:color w:val="3370FF"/>
      </w:rPr>
    </w:lvl>
  </w:abstractNum>
  <w:abstractNum w:abstractNumId="258">
    <w:nsid w:val="5F098F1B"/>
    <w:multiLevelType w:val="singleLevel"/>
    <w:tmpl w:val="5F098F1B"/>
    <w:lvl w:ilvl="0" w:tentative="0">
      <w:start w:val="0"/>
      <w:numFmt w:val="bullet"/>
      <w:lvlText w:val="￮"/>
      <w:lvlJc w:val="left"/>
      <w:rPr>
        <w:color w:val="3370FF"/>
      </w:rPr>
    </w:lvl>
  </w:abstractNum>
  <w:abstractNum w:abstractNumId="259">
    <w:nsid w:val="5FCE4367"/>
    <w:multiLevelType w:val="singleLevel"/>
    <w:tmpl w:val="5FCE4367"/>
    <w:lvl w:ilvl="0" w:tentative="0">
      <w:start w:val="0"/>
      <w:numFmt w:val="bullet"/>
      <w:lvlText w:val="•"/>
      <w:lvlJc w:val="left"/>
      <w:rPr>
        <w:color w:val="3370FF"/>
      </w:rPr>
    </w:lvl>
  </w:abstractNum>
  <w:abstractNum w:abstractNumId="260">
    <w:nsid w:val="5FFFB1A7"/>
    <w:multiLevelType w:val="singleLevel"/>
    <w:tmpl w:val="5FFFB1A7"/>
    <w:lvl w:ilvl="0" w:tentative="0">
      <w:start w:val="4"/>
      <w:numFmt w:val="decimal"/>
      <w:lvlText w:val="%1."/>
      <w:lvlJc w:val="left"/>
      <w:rPr>
        <w:color w:val="3370FF"/>
      </w:rPr>
    </w:lvl>
  </w:abstractNum>
  <w:abstractNum w:abstractNumId="261">
    <w:nsid w:val="60382F6E"/>
    <w:multiLevelType w:val="singleLevel"/>
    <w:tmpl w:val="60382F6E"/>
    <w:lvl w:ilvl="0" w:tentative="0">
      <w:start w:val="4"/>
      <w:numFmt w:val="decimal"/>
      <w:lvlText w:val="%1."/>
      <w:lvlJc w:val="left"/>
      <w:rPr>
        <w:color w:val="3370FF"/>
      </w:rPr>
    </w:lvl>
  </w:abstractNum>
  <w:abstractNum w:abstractNumId="262">
    <w:nsid w:val="610EFE5C"/>
    <w:multiLevelType w:val="singleLevel"/>
    <w:tmpl w:val="610EFE5C"/>
    <w:lvl w:ilvl="0" w:tentative="0">
      <w:start w:val="0"/>
      <w:numFmt w:val="bullet"/>
      <w:lvlText w:val="￮"/>
      <w:lvlJc w:val="left"/>
      <w:rPr>
        <w:color w:val="3370FF"/>
      </w:rPr>
    </w:lvl>
  </w:abstractNum>
  <w:abstractNum w:abstractNumId="263">
    <w:nsid w:val="629F7852"/>
    <w:multiLevelType w:val="singleLevel"/>
    <w:tmpl w:val="629F7852"/>
    <w:lvl w:ilvl="0" w:tentative="0">
      <w:start w:val="2"/>
      <w:numFmt w:val="decimal"/>
      <w:lvlText w:val="%1."/>
      <w:lvlJc w:val="left"/>
      <w:rPr>
        <w:color w:val="3370FF"/>
      </w:rPr>
    </w:lvl>
  </w:abstractNum>
  <w:abstractNum w:abstractNumId="264">
    <w:nsid w:val="63B12E74"/>
    <w:multiLevelType w:val="singleLevel"/>
    <w:tmpl w:val="63B12E74"/>
    <w:lvl w:ilvl="0" w:tentative="0">
      <w:start w:val="0"/>
      <w:numFmt w:val="bullet"/>
      <w:lvlText w:val="￮"/>
      <w:lvlJc w:val="left"/>
      <w:rPr>
        <w:color w:val="3370FF"/>
      </w:rPr>
    </w:lvl>
  </w:abstractNum>
  <w:abstractNum w:abstractNumId="265">
    <w:nsid w:val="64574ED8"/>
    <w:multiLevelType w:val="singleLevel"/>
    <w:tmpl w:val="64574ED8"/>
    <w:lvl w:ilvl="0" w:tentative="0">
      <w:start w:val="10"/>
      <w:numFmt w:val="decimal"/>
      <w:lvlText w:val="%1."/>
      <w:lvlJc w:val="left"/>
      <w:rPr>
        <w:color w:val="3370FF"/>
      </w:rPr>
    </w:lvl>
  </w:abstractNum>
  <w:abstractNum w:abstractNumId="266">
    <w:nsid w:val="64C0CB79"/>
    <w:multiLevelType w:val="singleLevel"/>
    <w:tmpl w:val="64C0CB79"/>
    <w:lvl w:ilvl="0" w:tentative="0">
      <w:start w:val="21"/>
      <w:numFmt w:val="decimal"/>
      <w:lvlText w:val="%1."/>
      <w:lvlJc w:val="left"/>
      <w:rPr>
        <w:color w:val="3370FF"/>
      </w:rPr>
    </w:lvl>
  </w:abstractNum>
  <w:abstractNum w:abstractNumId="267">
    <w:nsid w:val="651422BE"/>
    <w:multiLevelType w:val="singleLevel"/>
    <w:tmpl w:val="651422BE"/>
    <w:lvl w:ilvl="0" w:tentative="0">
      <w:start w:val="3"/>
      <w:numFmt w:val="lowerLetter"/>
      <w:lvlText w:val="%1."/>
      <w:lvlJc w:val="left"/>
      <w:rPr>
        <w:color w:val="3370FF"/>
      </w:rPr>
    </w:lvl>
  </w:abstractNum>
  <w:abstractNum w:abstractNumId="268">
    <w:nsid w:val="659EB354"/>
    <w:multiLevelType w:val="singleLevel"/>
    <w:tmpl w:val="659EB354"/>
    <w:lvl w:ilvl="0" w:tentative="0">
      <w:start w:val="0"/>
      <w:numFmt w:val="bullet"/>
      <w:lvlText w:val="￮"/>
      <w:lvlJc w:val="left"/>
      <w:rPr>
        <w:color w:val="3370FF"/>
      </w:rPr>
    </w:lvl>
  </w:abstractNum>
  <w:abstractNum w:abstractNumId="269">
    <w:nsid w:val="65CD0074"/>
    <w:multiLevelType w:val="singleLevel"/>
    <w:tmpl w:val="65CD0074"/>
    <w:lvl w:ilvl="0" w:tentative="0">
      <w:start w:val="5"/>
      <w:numFmt w:val="decimal"/>
      <w:lvlText w:val="%1."/>
      <w:lvlJc w:val="left"/>
      <w:rPr>
        <w:color w:val="3370FF"/>
      </w:rPr>
    </w:lvl>
  </w:abstractNum>
  <w:abstractNum w:abstractNumId="270">
    <w:nsid w:val="68B298F7"/>
    <w:multiLevelType w:val="singleLevel"/>
    <w:tmpl w:val="68B298F7"/>
    <w:lvl w:ilvl="0" w:tentative="0">
      <w:start w:val="10"/>
      <w:numFmt w:val="decimal"/>
      <w:lvlText w:val="%1."/>
      <w:lvlJc w:val="left"/>
      <w:rPr>
        <w:color w:val="3370FF"/>
      </w:rPr>
    </w:lvl>
  </w:abstractNum>
  <w:abstractNum w:abstractNumId="271">
    <w:nsid w:val="6AFC2A1C"/>
    <w:multiLevelType w:val="singleLevel"/>
    <w:tmpl w:val="6AFC2A1C"/>
    <w:lvl w:ilvl="0" w:tentative="0">
      <w:start w:val="0"/>
      <w:numFmt w:val="bullet"/>
      <w:lvlText w:val="￮"/>
      <w:lvlJc w:val="left"/>
      <w:rPr>
        <w:color w:val="3370FF"/>
      </w:rPr>
    </w:lvl>
  </w:abstractNum>
  <w:abstractNum w:abstractNumId="272">
    <w:nsid w:val="6C0BE2D1"/>
    <w:multiLevelType w:val="singleLevel"/>
    <w:tmpl w:val="6C0BE2D1"/>
    <w:lvl w:ilvl="0" w:tentative="0">
      <w:start w:val="16"/>
      <w:numFmt w:val="decimal"/>
      <w:lvlText w:val="%1."/>
      <w:lvlJc w:val="left"/>
      <w:rPr>
        <w:color w:val="3370FF"/>
      </w:rPr>
    </w:lvl>
  </w:abstractNum>
  <w:abstractNum w:abstractNumId="273">
    <w:nsid w:val="6D423078"/>
    <w:multiLevelType w:val="singleLevel"/>
    <w:tmpl w:val="6D423078"/>
    <w:lvl w:ilvl="0" w:tentative="0">
      <w:start w:val="0"/>
      <w:numFmt w:val="bullet"/>
      <w:lvlText w:val="▪"/>
      <w:lvlJc w:val="left"/>
      <w:rPr>
        <w:color w:val="3370FF"/>
        <w:sz w:val="11"/>
      </w:rPr>
    </w:lvl>
  </w:abstractNum>
  <w:abstractNum w:abstractNumId="274">
    <w:nsid w:val="6E840AC9"/>
    <w:multiLevelType w:val="singleLevel"/>
    <w:tmpl w:val="6E840AC9"/>
    <w:lvl w:ilvl="0" w:tentative="0">
      <w:start w:val="2"/>
      <w:numFmt w:val="lowerLetter"/>
      <w:lvlText w:val="%1."/>
      <w:lvlJc w:val="left"/>
      <w:rPr>
        <w:color w:val="3370FF"/>
      </w:rPr>
    </w:lvl>
  </w:abstractNum>
  <w:abstractNum w:abstractNumId="275">
    <w:nsid w:val="700FDCEF"/>
    <w:multiLevelType w:val="singleLevel"/>
    <w:tmpl w:val="700FDCEF"/>
    <w:lvl w:ilvl="0" w:tentative="0">
      <w:start w:val="0"/>
      <w:numFmt w:val="bullet"/>
      <w:lvlText w:val="•"/>
      <w:lvlJc w:val="left"/>
      <w:rPr>
        <w:color w:val="3370FF"/>
      </w:rPr>
    </w:lvl>
  </w:abstractNum>
  <w:abstractNum w:abstractNumId="276">
    <w:nsid w:val="70AE371C"/>
    <w:multiLevelType w:val="singleLevel"/>
    <w:tmpl w:val="70AE371C"/>
    <w:lvl w:ilvl="0" w:tentative="0">
      <w:start w:val="0"/>
      <w:numFmt w:val="bullet"/>
      <w:lvlText w:val="▪"/>
      <w:lvlJc w:val="left"/>
      <w:rPr>
        <w:color w:val="3370FF"/>
        <w:sz w:val="11"/>
      </w:rPr>
    </w:lvl>
  </w:abstractNum>
  <w:abstractNum w:abstractNumId="277">
    <w:nsid w:val="70F95E71"/>
    <w:multiLevelType w:val="singleLevel"/>
    <w:tmpl w:val="70F95E71"/>
    <w:lvl w:ilvl="0" w:tentative="0">
      <w:start w:val="19"/>
      <w:numFmt w:val="decimal"/>
      <w:lvlText w:val="%1."/>
      <w:lvlJc w:val="left"/>
      <w:rPr>
        <w:color w:val="3370FF"/>
      </w:rPr>
    </w:lvl>
  </w:abstractNum>
  <w:abstractNum w:abstractNumId="278">
    <w:nsid w:val="72183CF9"/>
    <w:multiLevelType w:val="singleLevel"/>
    <w:tmpl w:val="72183CF9"/>
    <w:lvl w:ilvl="0" w:tentative="0">
      <w:start w:val="1"/>
      <w:numFmt w:val="decimal"/>
      <w:lvlText w:val="%1."/>
      <w:lvlJc w:val="left"/>
      <w:rPr>
        <w:color w:val="3370FF"/>
      </w:rPr>
    </w:lvl>
  </w:abstractNum>
  <w:abstractNum w:abstractNumId="279">
    <w:nsid w:val="7321C756"/>
    <w:multiLevelType w:val="singleLevel"/>
    <w:tmpl w:val="7321C756"/>
    <w:lvl w:ilvl="0" w:tentative="0">
      <w:start w:val="12"/>
      <w:numFmt w:val="decimal"/>
      <w:lvlText w:val="%1."/>
      <w:lvlJc w:val="left"/>
      <w:rPr>
        <w:color w:val="3370FF"/>
      </w:rPr>
    </w:lvl>
  </w:abstractNum>
  <w:abstractNum w:abstractNumId="280">
    <w:nsid w:val="744F3566"/>
    <w:multiLevelType w:val="singleLevel"/>
    <w:tmpl w:val="744F3566"/>
    <w:lvl w:ilvl="0" w:tentative="0">
      <w:start w:val="0"/>
      <w:numFmt w:val="bullet"/>
      <w:lvlText w:val="￮"/>
      <w:lvlJc w:val="left"/>
      <w:rPr>
        <w:color w:val="3370FF"/>
      </w:rPr>
    </w:lvl>
  </w:abstractNum>
  <w:abstractNum w:abstractNumId="281">
    <w:nsid w:val="7499D7B3"/>
    <w:multiLevelType w:val="singleLevel"/>
    <w:tmpl w:val="7499D7B3"/>
    <w:lvl w:ilvl="0" w:tentative="0">
      <w:start w:val="0"/>
      <w:numFmt w:val="bullet"/>
      <w:lvlText w:val="￮"/>
      <w:lvlJc w:val="left"/>
      <w:rPr>
        <w:color w:val="3370FF"/>
      </w:rPr>
    </w:lvl>
  </w:abstractNum>
  <w:abstractNum w:abstractNumId="282">
    <w:nsid w:val="74C28B35"/>
    <w:multiLevelType w:val="singleLevel"/>
    <w:tmpl w:val="74C28B35"/>
    <w:lvl w:ilvl="0" w:tentative="0">
      <w:start w:val="0"/>
      <w:numFmt w:val="bullet"/>
      <w:lvlText w:val="•"/>
      <w:lvlJc w:val="left"/>
      <w:rPr>
        <w:color w:val="3370FF"/>
      </w:rPr>
    </w:lvl>
  </w:abstractNum>
  <w:abstractNum w:abstractNumId="283">
    <w:nsid w:val="76A26DF9"/>
    <w:multiLevelType w:val="singleLevel"/>
    <w:tmpl w:val="76A26DF9"/>
    <w:lvl w:ilvl="0" w:tentative="0">
      <w:start w:val="2"/>
      <w:numFmt w:val="lowerLetter"/>
      <w:lvlText w:val="%1."/>
      <w:lvlJc w:val="left"/>
      <w:rPr>
        <w:color w:val="3370FF"/>
      </w:rPr>
    </w:lvl>
  </w:abstractNum>
  <w:abstractNum w:abstractNumId="284">
    <w:nsid w:val="773C851D"/>
    <w:multiLevelType w:val="singleLevel"/>
    <w:tmpl w:val="773C851D"/>
    <w:lvl w:ilvl="0" w:tentative="0">
      <w:start w:val="0"/>
      <w:numFmt w:val="bullet"/>
      <w:lvlText w:val="￮"/>
      <w:lvlJc w:val="left"/>
      <w:rPr>
        <w:color w:val="3370FF"/>
      </w:rPr>
    </w:lvl>
  </w:abstractNum>
  <w:abstractNum w:abstractNumId="285">
    <w:nsid w:val="77633216"/>
    <w:multiLevelType w:val="singleLevel"/>
    <w:tmpl w:val="77633216"/>
    <w:lvl w:ilvl="0" w:tentative="0">
      <w:start w:val="8"/>
      <w:numFmt w:val="decimal"/>
      <w:lvlText w:val="%1."/>
      <w:lvlJc w:val="left"/>
      <w:rPr>
        <w:color w:val="3370FF"/>
      </w:rPr>
    </w:lvl>
  </w:abstractNum>
  <w:abstractNum w:abstractNumId="286">
    <w:nsid w:val="77ECEA79"/>
    <w:multiLevelType w:val="singleLevel"/>
    <w:tmpl w:val="77ECEA79"/>
    <w:lvl w:ilvl="0" w:tentative="0">
      <w:start w:val="4"/>
      <w:numFmt w:val="decimal"/>
      <w:lvlText w:val="%1."/>
      <w:lvlJc w:val="left"/>
      <w:rPr>
        <w:color w:val="3370FF"/>
      </w:rPr>
    </w:lvl>
  </w:abstractNum>
  <w:abstractNum w:abstractNumId="287">
    <w:nsid w:val="79AA4FA4"/>
    <w:multiLevelType w:val="singleLevel"/>
    <w:tmpl w:val="79AA4FA4"/>
    <w:lvl w:ilvl="0" w:tentative="0">
      <w:start w:val="2"/>
      <w:numFmt w:val="lowerLetter"/>
      <w:lvlText w:val="%1."/>
      <w:lvlJc w:val="left"/>
      <w:rPr>
        <w:color w:val="3370FF"/>
      </w:rPr>
    </w:lvl>
  </w:abstractNum>
  <w:abstractNum w:abstractNumId="288">
    <w:nsid w:val="7B1E29B8"/>
    <w:multiLevelType w:val="singleLevel"/>
    <w:tmpl w:val="7B1E29B8"/>
    <w:lvl w:ilvl="0" w:tentative="0">
      <w:start w:val="0"/>
      <w:numFmt w:val="bullet"/>
      <w:lvlText w:val="▪"/>
      <w:lvlJc w:val="left"/>
      <w:rPr>
        <w:color w:val="3370FF"/>
        <w:sz w:val="11"/>
      </w:rPr>
    </w:lvl>
  </w:abstractNum>
  <w:abstractNum w:abstractNumId="289">
    <w:nsid w:val="7C246926"/>
    <w:multiLevelType w:val="singleLevel"/>
    <w:tmpl w:val="7C246926"/>
    <w:lvl w:ilvl="0" w:tentative="0">
      <w:start w:val="3"/>
      <w:numFmt w:val="decimal"/>
      <w:lvlText w:val="%1."/>
      <w:lvlJc w:val="left"/>
      <w:rPr>
        <w:color w:val="3370FF"/>
      </w:rPr>
    </w:lvl>
  </w:abstractNum>
  <w:abstractNum w:abstractNumId="290">
    <w:nsid w:val="7DEC2089"/>
    <w:multiLevelType w:val="singleLevel"/>
    <w:tmpl w:val="7DEC2089"/>
    <w:lvl w:ilvl="0" w:tentative="0">
      <w:start w:val="0"/>
      <w:numFmt w:val="bullet"/>
      <w:lvlText w:val="•"/>
      <w:lvlJc w:val="left"/>
      <w:rPr>
        <w:color w:val="3370FF"/>
      </w:rPr>
    </w:lvl>
  </w:abstractNum>
  <w:num w:numId="1">
    <w:abstractNumId w:val="148"/>
  </w:num>
  <w:num w:numId="2">
    <w:abstractNumId w:val="99"/>
  </w:num>
  <w:num w:numId="3">
    <w:abstractNumId w:val="253"/>
  </w:num>
  <w:num w:numId="4">
    <w:abstractNumId w:val="83"/>
  </w:num>
  <w:num w:numId="5">
    <w:abstractNumId w:val="69"/>
  </w:num>
  <w:num w:numId="6">
    <w:abstractNumId w:val="156"/>
  </w:num>
  <w:num w:numId="7">
    <w:abstractNumId w:val="199"/>
  </w:num>
  <w:num w:numId="8">
    <w:abstractNumId w:val="278"/>
  </w:num>
  <w:num w:numId="9">
    <w:abstractNumId w:val="151"/>
  </w:num>
  <w:num w:numId="10">
    <w:abstractNumId w:val="15"/>
  </w:num>
  <w:num w:numId="11">
    <w:abstractNumId w:val="202"/>
  </w:num>
  <w:num w:numId="12">
    <w:abstractNumId w:val="255"/>
  </w:num>
  <w:num w:numId="13">
    <w:abstractNumId w:val="92"/>
  </w:num>
  <w:num w:numId="14">
    <w:abstractNumId w:val="239"/>
  </w:num>
  <w:num w:numId="15">
    <w:abstractNumId w:val="138"/>
  </w:num>
  <w:num w:numId="16">
    <w:abstractNumId w:val="195"/>
  </w:num>
  <w:num w:numId="17">
    <w:abstractNumId w:val="110"/>
  </w:num>
  <w:num w:numId="18">
    <w:abstractNumId w:val="106"/>
  </w:num>
  <w:num w:numId="19">
    <w:abstractNumId w:val="31"/>
  </w:num>
  <w:num w:numId="20">
    <w:abstractNumId w:val="236"/>
  </w:num>
  <w:num w:numId="21">
    <w:abstractNumId w:val="261"/>
  </w:num>
  <w:num w:numId="22">
    <w:abstractNumId w:val="169"/>
  </w:num>
  <w:num w:numId="23">
    <w:abstractNumId w:val="232"/>
  </w:num>
  <w:num w:numId="24">
    <w:abstractNumId w:val="61"/>
  </w:num>
  <w:num w:numId="25">
    <w:abstractNumId w:val="289"/>
  </w:num>
  <w:num w:numId="26">
    <w:abstractNumId w:val="286"/>
  </w:num>
  <w:num w:numId="27">
    <w:abstractNumId w:val="81"/>
  </w:num>
  <w:num w:numId="28">
    <w:abstractNumId w:val="263"/>
  </w:num>
  <w:num w:numId="29">
    <w:abstractNumId w:val="16"/>
  </w:num>
  <w:num w:numId="30">
    <w:abstractNumId w:val="219"/>
  </w:num>
  <w:num w:numId="31">
    <w:abstractNumId w:val="4"/>
  </w:num>
  <w:num w:numId="32">
    <w:abstractNumId w:val="251"/>
  </w:num>
  <w:num w:numId="33">
    <w:abstractNumId w:val="290"/>
  </w:num>
  <w:num w:numId="34">
    <w:abstractNumId w:val="1"/>
  </w:num>
  <w:num w:numId="35">
    <w:abstractNumId w:val="194"/>
  </w:num>
  <w:num w:numId="36">
    <w:abstractNumId w:val="241"/>
  </w:num>
  <w:num w:numId="37">
    <w:abstractNumId w:val="141"/>
  </w:num>
  <w:num w:numId="38">
    <w:abstractNumId w:val="115"/>
  </w:num>
  <w:num w:numId="39">
    <w:abstractNumId w:val="208"/>
  </w:num>
  <w:num w:numId="40">
    <w:abstractNumId w:val="287"/>
  </w:num>
  <w:num w:numId="41">
    <w:abstractNumId w:val="76"/>
  </w:num>
  <w:num w:numId="42">
    <w:abstractNumId w:val="13"/>
  </w:num>
  <w:num w:numId="43">
    <w:abstractNumId w:val="72"/>
  </w:num>
  <w:num w:numId="44">
    <w:abstractNumId w:val="257"/>
  </w:num>
  <w:num w:numId="45">
    <w:abstractNumId w:val="3"/>
  </w:num>
  <w:num w:numId="46">
    <w:abstractNumId w:val="183"/>
  </w:num>
  <w:num w:numId="47">
    <w:abstractNumId w:val="9"/>
  </w:num>
  <w:num w:numId="48">
    <w:abstractNumId w:val="260"/>
  </w:num>
  <w:num w:numId="49">
    <w:abstractNumId w:val="282"/>
  </w:num>
  <w:num w:numId="50">
    <w:abstractNumId w:val="237"/>
  </w:num>
  <w:num w:numId="51">
    <w:abstractNumId w:val="210"/>
  </w:num>
  <w:num w:numId="52">
    <w:abstractNumId w:val="269"/>
  </w:num>
  <w:num w:numId="53">
    <w:abstractNumId w:val="160"/>
  </w:num>
  <w:num w:numId="54">
    <w:abstractNumId w:val="166"/>
  </w:num>
  <w:num w:numId="55">
    <w:abstractNumId w:val="105"/>
  </w:num>
  <w:num w:numId="56">
    <w:abstractNumId w:val="213"/>
  </w:num>
  <w:num w:numId="57">
    <w:abstractNumId w:val="188"/>
  </w:num>
  <w:num w:numId="58">
    <w:abstractNumId w:val="128"/>
  </w:num>
  <w:num w:numId="59">
    <w:abstractNumId w:val="193"/>
  </w:num>
  <w:num w:numId="60">
    <w:abstractNumId w:val="66"/>
  </w:num>
  <w:num w:numId="61">
    <w:abstractNumId w:val="226"/>
  </w:num>
  <w:num w:numId="62">
    <w:abstractNumId w:val="171"/>
  </w:num>
  <w:num w:numId="63">
    <w:abstractNumId w:val="215"/>
  </w:num>
  <w:num w:numId="64">
    <w:abstractNumId w:val="154"/>
  </w:num>
  <w:num w:numId="65">
    <w:abstractNumId w:val="86"/>
  </w:num>
  <w:num w:numId="66">
    <w:abstractNumId w:val="176"/>
  </w:num>
  <w:num w:numId="67">
    <w:abstractNumId w:val="64"/>
  </w:num>
  <w:num w:numId="68">
    <w:abstractNumId w:val="221"/>
  </w:num>
  <w:num w:numId="69">
    <w:abstractNumId w:val="42"/>
  </w:num>
  <w:num w:numId="70">
    <w:abstractNumId w:val="140"/>
  </w:num>
  <w:num w:numId="71">
    <w:abstractNumId w:val="207"/>
  </w:num>
  <w:num w:numId="72">
    <w:abstractNumId w:val="146"/>
  </w:num>
  <w:num w:numId="73">
    <w:abstractNumId w:val="181"/>
  </w:num>
  <w:num w:numId="74">
    <w:abstractNumId w:val="275"/>
  </w:num>
  <w:num w:numId="75">
    <w:abstractNumId w:val="118"/>
  </w:num>
  <w:num w:numId="76">
    <w:abstractNumId w:val="88"/>
  </w:num>
  <w:num w:numId="77">
    <w:abstractNumId w:val="41"/>
  </w:num>
  <w:num w:numId="78">
    <w:abstractNumId w:val="285"/>
  </w:num>
  <w:num w:numId="79">
    <w:abstractNumId w:val="107"/>
  </w:num>
  <w:num w:numId="80">
    <w:abstractNumId w:val="71"/>
  </w:num>
  <w:num w:numId="81">
    <w:abstractNumId w:val="206"/>
  </w:num>
  <w:num w:numId="82">
    <w:abstractNumId w:val="121"/>
  </w:num>
  <w:num w:numId="83">
    <w:abstractNumId w:val="26"/>
  </w:num>
  <w:num w:numId="84">
    <w:abstractNumId w:val="254"/>
  </w:num>
  <w:num w:numId="85">
    <w:abstractNumId w:val="79"/>
  </w:num>
  <w:num w:numId="86">
    <w:abstractNumId w:val="60"/>
  </w:num>
  <w:num w:numId="87">
    <w:abstractNumId w:val="19"/>
  </w:num>
  <w:num w:numId="88">
    <w:abstractNumId w:val="34"/>
  </w:num>
  <w:num w:numId="89">
    <w:abstractNumId w:val="53"/>
  </w:num>
  <w:num w:numId="90">
    <w:abstractNumId w:val="14"/>
  </w:num>
  <w:num w:numId="91">
    <w:abstractNumId w:val="186"/>
  </w:num>
  <w:num w:numId="92">
    <w:abstractNumId w:val="80"/>
  </w:num>
  <w:num w:numId="93">
    <w:abstractNumId w:val="178"/>
  </w:num>
  <w:num w:numId="94">
    <w:abstractNumId w:val="100"/>
  </w:num>
  <w:num w:numId="95">
    <w:abstractNumId w:val="270"/>
  </w:num>
  <w:num w:numId="96">
    <w:abstractNumId w:val="0"/>
  </w:num>
  <w:num w:numId="97">
    <w:abstractNumId w:val="78"/>
  </w:num>
  <w:num w:numId="98">
    <w:abstractNumId w:val="139"/>
  </w:num>
  <w:num w:numId="99">
    <w:abstractNumId w:val="238"/>
  </w:num>
  <w:num w:numId="100">
    <w:abstractNumId w:val="174"/>
  </w:num>
  <w:num w:numId="101">
    <w:abstractNumId w:val="29"/>
  </w:num>
  <w:num w:numId="102">
    <w:abstractNumId w:val="114"/>
  </w:num>
  <w:num w:numId="103">
    <w:abstractNumId w:val="184"/>
  </w:num>
  <w:num w:numId="104">
    <w:abstractNumId w:val="233"/>
  </w:num>
  <w:num w:numId="105">
    <w:abstractNumId w:val="52"/>
  </w:num>
  <w:num w:numId="106">
    <w:abstractNumId w:val="262"/>
  </w:num>
  <w:num w:numId="107">
    <w:abstractNumId w:val="2"/>
  </w:num>
  <w:num w:numId="108">
    <w:abstractNumId w:val="7"/>
  </w:num>
  <w:num w:numId="109">
    <w:abstractNumId w:val="149"/>
  </w:num>
  <w:num w:numId="110">
    <w:abstractNumId w:val="38"/>
  </w:num>
  <w:num w:numId="111">
    <w:abstractNumId w:val="84"/>
  </w:num>
  <w:num w:numId="112">
    <w:abstractNumId w:val="93"/>
  </w:num>
  <w:num w:numId="113">
    <w:abstractNumId w:val="137"/>
  </w:num>
  <w:num w:numId="114">
    <w:abstractNumId w:val="259"/>
  </w:num>
  <w:num w:numId="115">
    <w:abstractNumId w:val="133"/>
  </w:num>
  <w:num w:numId="116">
    <w:abstractNumId w:val="248"/>
  </w:num>
  <w:num w:numId="117">
    <w:abstractNumId w:val="191"/>
  </w:num>
  <w:num w:numId="118">
    <w:abstractNumId w:val="24"/>
  </w:num>
  <w:num w:numId="119">
    <w:abstractNumId w:val="155"/>
  </w:num>
  <w:num w:numId="120">
    <w:abstractNumId w:val="37"/>
  </w:num>
  <w:num w:numId="121">
    <w:abstractNumId w:val="203"/>
  </w:num>
  <w:num w:numId="122">
    <w:abstractNumId w:val="247"/>
  </w:num>
  <w:num w:numId="123">
    <w:abstractNumId w:val="98"/>
  </w:num>
  <w:num w:numId="124">
    <w:abstractNumId w:val="30"/>
  </w:num>
  <w:num w:numId="125">
    <w:abstractNumId w:val="197"/>
  </w:num>
  <w:num w:numId="126">
    <w:abstractNumId w:val="227"/>
  </w:num>
  <w:num w:numId="127">
    <w:abstractNumId w:val="175"/>
  </w:num>
  <w:num w:numId="128">
    <w:abstractNumId w:val="240"/>
  </w:num>
  <w:num w:numId="129">
    <w:abstractNumId w:val="246"/>
  </w:num>
  <w:num w:numId="130">
    <w:abstractNumId w:val="192"/>
  </w:num>
  <w:num w:numId="131">
    <w:abstractNumId w:val="119"/>
  </w:num>
  <w:num w:numId="132">
    <w:abstractNumId w:val="35"/>
  </w:num>
  <w:num w:numId="133">
    <w:abstractNumId w:val="220"/>
  </w:num>
  <w:num w:numId="134">
    <w:abstractNumId w:val="224"/>
  </w:num>
  <w:num w:numId="135">
    <w:abstractNumId w:val="168"/>
  </w:num>
  <w:num w:numId="136">
    <w:abstractNumId w:val="273"/>
  </w:num>
  <w:num w:numId="137">
    <w:abstractNumId w:val="116"/>
  </w:num>
  <w:num w:numId="138">
    <w:abstractNumId w:val="190"/>
  </w:num>
  <w:num w:numId="139">
    <w:abstractNumId w:val="164"/>
  </w:num>
  <w:num w:numId="140">
    <w:abstractNumId w:val="124"/>
  </w:num>
  <w:num w:numId="141">
    <w:abstractNumId w:val="130"/>
  </w:num>
  <w:num w:numId="142">
    <w:abstractNumId w:val="104"/>
  </w:num>
  <w:num w:numId="143">
    <w:abstractNumId w:val="228"/>
  </w:num>
  <w:num w:numId="144">
    <w:abstractNumId w:val="136"/>
  </w:num>
  <w:num w:numId="145">
    <w:abstractNumId w:val="22"/>
  </w:num>
  <w:num w:numId="146">
    <w:abstractNumId w:val="129"/>
  </w:num>
  <w:num w:numId="147">
    <w:abstractNumId w:val="150"/>
  </w:num>
  <w:num w:numId="148">
    <w:abstractNumId w:val="94"/>
  </w:num>
  <w:num w:numId="149">
    <w:abstractNumId w:val="218"/>
  </w:num>
  <w:num w:numId="150">
    <w:abstractNumId w:val="271"/>
  </w:num>
  <w:num w:numId="151">
    <w:abstractNumId w:val="108"/>
  </w:num>
  <w:num w:numId="152">
    <w:abstractNumId w:val="51"/>
  </w:num>
  <w:num w:numId="153">
    <w:abstractNumId w:val="6"/>
  </w:num>
  <w:num w:numId="154">
    <w:abstractNumId w:val="59"/>
  </w:num>
  <w:num w:numId="155">
    <w:abstractNumId w:val="162"/>
  </w:num>
  <w:num w:numId="156">
    <w:abstractNumId w:val="65"/>
  </w:num>
  <w:num w:numId="157">
    <w:abstractNumId w:val="131"/>
  </w:num>
  <w:num w:numId="158">
    <w:abstractNumId w:val="198"/>
  </w:num>
  <w:num w:numId="159">
    <w:abstractNumId w:val="235"/>
  </w:num>
  <w:num w:numId="160">
    <w:abstractNumId w:val="63"/>
  </w:num>
  <w:num w:numId="161">
    <w:abstractNumId w:val="222"/>
  </w:num>
  <w:num w:numId="162">
    <w:abstractNumId w:val="185"/>
  </w:num>
  <w:num w:numId="163">
    <w:abstractNumId w:val="179"/>
  </w:num>
  <w:num w:numId="164">
    <w:abstractNumId w:val="143"/>
  </w:num>
  <w:num w:numId="165">
    <w:abstractNumId w:val="216"/>
  </w:num>
  <w:num w:numId="166">
    <w:abstractNumId w:val="85"/>
  </w:num>
  <w:num w:numId="167">
    <w:abstractNumId w:val="245"/>
  </w:num>
  <w:num w:numId="168">
    <w:abstractNumId w:val="225"/>
  </w:num>
  <w:num w:numId="169">
    <w:abstractNumId w:val="201"/>
  </w:num>
  <w:num w:numId="170">
    <w:abstractNumId w:val="127"/>
  </w:num>
  <w:num w:numId="171">
    <w:abstractNumId w:val="48"/>
  </w:num>
  <w:num w:numId="172">
    <w:abstractNumId w:val="281"/>
  </w:num>
  <w:num w:numId="173">
    <w:abstractNumId w:val="200"/>
  </w:num>
  <w:num w:numId="174">
    <w:abstractNumId w:val="272"/>
  </w:num>
  <w:num w:numId="175">
    <w:abstractNumId w:val="20"/>
  </w:num>
  <w:num w:numId="176">
    <w:abstractNumId w:val="268"/>
  </w:num>
  <w:num w:numId="177">
    <w:abstractNumId w:val="97"/>
  </w:num>
  <w:num w:numId="178">
    <w:abstractNumId w:val="264"/>
  </w:num>
  <w:num w:numId="179">
    <w:abstractNumId w:val="212"/>
  </w:num>
  <w:num w:numId="180">
    <w:abstractNumId w:val="280"/>
  </w:num>
  <w:num w:numId="181">
    <w:abstractNumId w:val="277"/>
  </w:num>
  <w:num w:numId="182">
    <w:abstractNumId w:val="103"/>
  </w:num>
  <w:num w:numId="183">
    <w:abstractNumId w:val="132"/>
  </w:num>
  <w:num w:numId="184">
    <w:abstractNumId w:val="145"/>
  </w:num>
  <w:num w:numId="185">
    <w:abstractNumId w:val="18"/>
  </w:num>
  <w:num w:numId="186">
    <w:abstractNumId w:val="67"/>
  </w:num>
  <w:num w:numId="187">
    <w:abstractNumId w:val="229"/>
  </w:num>
  <w:num w:numId="188">
    <w:abstractNumId w:val="68"/>
  </w:num>
  <w:num w:numId="189">
    <w:abstractNumId w:val="266"/>
  </w:num>
  <w:num w:numId="190">
    <w:abstractNumId w:val="244"/>
  </w:num>
  <w:num w:numId="191">
    <w:abstractNumId w:val="256"/>
  </w:num>
  <w:num w:numId="192">
    <w:abstractNumId w:val="77"/>
  </w:num>
  <w:num w:numId="193">
    <w:abstractNumId w:val="214"/>
  </w:num>
  <w:num w:numId="194">
    <w:abstractNumId w:val="123"/>
  </w:num>
  <w:num w:numId="195">
    <w:abstractNumId w:val="187"/>
  </w:num>
  <w:num w:numId="196">
    <w:abstractNumId w:val="5"/>
  </w:num>
  <w:num w:numId="197">
    <w:abstractNumId w:val="57"/>
  </w:num>
  <w:num w:numId="198">
    <w:abstractNumId w:val="177"/>
  </w:num>
  <w:num w:numId="199">
    <w:abstractNumId w:val="243"/>
  </w:num>
  <w:num w:numId="200">
    <w:abstractNumId w:val="267"/>
  </w:num>
  <w:num w:numId="201">
    <w:abstractNumId w:val="73"/>
  </w:num>
  <w:num w:numId="202">
    <w:abstractNumId w:val="36"/>
  </w:num>
  <w:num w:numId="203">
    <w:abstractNumId w:val="182"/>
  </w:num>
  <w:num w:numId="204">
    <w:abstractNumId w:val="144"/>
  </w:num>
  <w:num w:numId="205">
    <w:abstractNumId w:val="74"/>
  </w:num>
  <w:num w:numId="206">
    <w:abstractNumId w:val="62"/>
  </w:num>
  <w:num w:numId="207">
    <w:abstractNumId w:val="165"/>
  </w:num>
  <w:num w:numId="208">
    <w:abstractNumId w:val="170"/>
  </w:num>
  <w:num w:numId="209">
    <w:abstractNumId w:val="217"/>
  </w:num>
  <w:num w:numId="210">
    <w:abstractNumId w:val="152"/>
  </w:num>
  <w:num w:numId="211">
    <w:abstractNumId w:val="27"/>
  </w:num>
  <w:num w:numId="212">
    <w:abstractNumId w:val="252"/>
  </w:num>
  <w:num w:numId="213">
    <w:abstractNumId w:val="39"/>
  </w:num>
  <w:num w:numId="214">
    <w:abstractNumId w:val="11"/>
  </w:num>
  <w:num w:numId="215">
    <w:abstractNumId w:val="242"/>
  </w:num>
  <w:num w:numId="216">
    <w:abstractNumId w:val="33"/>
  </w:num>
  <w:num w:numId="217">
    <w:abstractNumId w:val="161"/>
  </w:num>
  <w:num w:numId="218">
    <w:abstractNumId w:val="126"/>
  </w:num>
  <w:num w:numId="219">
    <w:abstractNumId w:val="32"/>
  </w:num>
  <w:num w:numId="220">
    <w:abstractNumId w:val="21"/>
  </w:num>
  <w:num w:numId="221">
    <w:abstractNumId w:val="96"/>
  </w:num>
  <w:num w:numId="222">
    <w:abstractNumId w:val="23"/>
  </w:num>
  <w:num w:numId="223">
    <w:abstractNumId w:val="54"/>
  </w:num>
  <w:num w:numId="224">
    <w:abstractNumId w:val="231"/>
  </w:num>
  <w:num w:numId="225">
    <w:abstractNumId w:val="90"/>
  </w:num>
  <w:num w:numId="226">
    <w:abstractNumId w:val="189"/>
  </w:num>
  <w:num w:numId="227">
    <w:abstractNumId w:val="117"/>
  </w:num>
  <w:num w:numId="228">
    <w:abstractNumId w:val="120"/>
  </w:num>
  <w:num w:numId="229">
    <w:abstractNumId w:val="211"/>
  </w:num>
  <w:num w:numId="230">
    <w:abstractNumId w:val="135"/>
  </w:num>
  <w:num w:numId="231">
    <w:abstractNumId w:val="43"/>
  </w:num>
  <w:num w:numId="232">
    <w:abstractNumId w:val="230"/>
  </w:num>
  <w:num w:numId="233">
    <w:abstractNumId w:val="95"/>
  </w:num>
  <w:num w:numId="234">
    <w:abstractNumId w:val="288"/>
  </w:num>
  <w:num w:numId="235">
    <w:abstractNumId w:val="109"/>
  </w:num>
  <w:num w:numId="236">
    <w:abstractNumId w:val="17"/>
  </w:num>
  <w:num w:numId="237">
    <w:abstractNumId w:val="209"/>
  </w:num>
  <w:num w:numId="238">
    <w:abstractNumId w:val="157"/>
  </w:num>
  <w:num w:numId="239">
    <w:abstractNumId w:val="204"/>
  </w:num>
  <w:num w:numId="240">
    <w:abstractNumId w:val="55"/>
  </w:num>
  <w:num w:numId="241">
    <w:abstractNumId w:val="258"/>
  </w:num>
  <w:num w:numId="242">
    <w:abstractNumId w:val="46"/>
  </w:num>
  <w:num w:numId="243">
    <w:abstractNumId w:val="142"/>
  </w:num>
  <w:num w:numId="244">
    <w:abstractNumId w:val="89"/>
  </w:num>
  <w:num w:numId="245">
    <w:abstractNumId w:val="153"/>
  </w:num>
  <w:num w:numId="246">
    <w:abstractNumId w:val="250"/>
  </w:num>
  <w:num w:numId="247">
    <w:abstractNumId w:val="180"/>
  </w:num>
  <w:num w:numId="248">
    <w:abstractNumId w:val="249"/>
  </w:num>
  <w:num w:numId="249">
    <w:abstractNumId w:val="8"/>
  </w:num>
  <w:num w:numId="250">
    <w:abstractNumId w:val="284"/>
  </w:num>
  <w:num w:numId="251">
    <w:abstractNumId w:val="111"/>
  </w:num>
  <w:num w:numId="252">
    <w:abstractNumId w:val="12"/>
  </w:num>
  <w:num w:numId="253">
    <w:abstractNumId w:val="112"/>
  </w:num>
  <w:num w:numId="254">
    <w:abstractNumId w:val="113"/>
  </w:num>
  <w:num w:numId="255">
    <w:abstractNumId w:val="102"/>
  </w:num>
  <w:num w:numId="256">
    <w:abstractNumId w:val="122"/>
  </w:num>
  <w:num w:numId="257">
    <w:abstractNumId w:val="276"/>
  </w:num>
  <w:num w:numId="258">
    <w:abstractNumId w:val="101"/>
  </w:num>
  <w:num w:numId="259">
    <w:abstractNumId w:val="147"/>
  </w:num>
  <w:num w:numId="260">
    <w:abstractNumId w:val="173"/>
  </w:num>
  <w:num w:numId="261">
    <w:abstractNumId w:val="56"/>
  </w:num>
  <w:num w:numId="262">
    <w:abstractNumId w:val="196"/>
  </w:num>
  <w:num w:numId="263">
    <w:abstractNumId w:val="158"/>
  </w:num>
  <w:num w:numId="264">
    <w:abstractNumId w:val="167"/>
  </w:num>
  <w:num w:numId="265">
    <w:abstractNumId w:val="274"/>
  </w:num>
  <w:num w:numId="266">
    <w:abstractNumId w:val="265"/>
  </w:num>
  <w:num w:numId="267">
    <w:abstractNumId w:val="159"/>
  </w:num>
  <w:num w:numId="268">
    <w:abstractNumId w:val="45"/>
  </w:num>
  <w:num w:numId="269">
    <w:abstractNumId w:val="283"/>
  </w:num>
  <w:num w:numId="270">
    <w:abstractNumId w:val="91"/>
  </w:num>
  <w:num w:numId="271">
    <w:abstractNumId w:val="28"/>
  </w:num>
  <w:num w:numId="272">
    <w:abstractNumId w:val="87"/>
  </w:num>
  <w:num w:numId="273">
    <w:abstractNumId w:val="70"/>
  </w:num>
  <w:num w:numId="274">
    <w:abstractNumId w:val="47"/>
  </w:num>
  <w:num w:numId="275">
    <w:abstractNumId w:val="58"/>
  </w:num>
  <w:num w:numId="276">
    <w:abstractNumId w:val="234"/>
  </w:num>
  <w:num w:numId="277">
    <w:abstractNumId w:val="223"/>
  </w:num>
  <w:num w:numId="278">
    <w:abstractNumId w:val="134"/>
  </w:num>
  <w:num w:numId="279">
    <w:abstractNumId w:val="40"/>
  </w:num>
  <w:num w:numId="280">
    <w:abstractNumId w:val="82"/>
  </w:num>
  <w:num w:numId="281">
    <w:abstractNumId w:val="44"/>
  </w:num>
  <w:num w:numId="282">
    <w:abstractNumId w:val="125"/>
  </w:num>
  <w:num w:numId="283">
    <w:abstractNumId w:val="279"/>
  </w:num>
  <w:num w:numId="284">
    <w:abstractNumId w:val="205"/>
  </w:num>
  <w:num w:numId="285">
    <w:abstractNumId w:val="75"/>
  </w:num>
  <w:num w:numId="286">
    <w:abstractNumId w:val="163"/>
  </w:num>
  <w:num w:numId="287">
    <w:abstractNumId w:val="10"/>
  </w:num>
  <w:num w:numId="288">
    <w:abstractNumId w:val="172"/>
  </w:num>
  <w:num w:numId="289">
    <w:abstractNumId w:val="25"/>
  </w:num>
  <w:num w:numId="290">
    <w:abstractNumId w:val="50"/>
  </w:num>
  <w:num w:numId="291">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D23516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25</Pages>
  <Words>9185</Words>
  <Characters>11132</Characters>
  <TotalTime>0</TotalTime>
  <ScaleCrop>false</ScaleCrop>
  <LinksUpToDate>false</LinksUpToDate>
  <CharactersWithSpaces>11342</CharactersWithSpaces>
  <Application>WPS Office_12.1.0.28043_F1E327BC-269C-435d-A152-05C5408002CA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2026-07-28T03:24:00Z</dcterms:created>
  <dc:creator>Apache POI</dc:creator>
  <cp:lastModifiedBy>孤独不苦1416034621</cp:lastModifiedBy>
  <dcterms:modified xsi:type="dcterms:W3CDTF">2026-08-23T03:28:51Z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eyJoZGlkIjoiMzEwNTM5NzYwMDRjMzkwZTVkZjY2ODkwMGIxNGU0OTUiLCJ1c2VySWQiOiIyNTA0NDk0MCJ9</vt:lpwstr>
  </property>
  <property fmtid="{D5CDD505-2E9C-101B-9397-08002B2CF9AE}" pid="3" name="KSOProductBuildVer">
    <vt:lpwstr>2052-12.1.0.28043</vt:lpwstr>
  </property>
  <property fmtid="{D5CDD505-2E9C-101B-9397-08002B2CF9AE}" pid="4" name="ICV">
    <vt:lpwstr>71E09DB2FF804CEDB80B792361967C20_13</vt:lpwstr>
  </property>
</Properties>
</file>