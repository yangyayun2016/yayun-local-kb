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3438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Frequently 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R</w:t>
      </w:r>
      <w:r>
        <w:rPr>
          <w:rFonts w:ascii="Arial" w:hAnsi="Arial" w:eastAsia="等线" w:cs="Arial"/>
          <w:b/>
          <w:sz w:val="52"/>
        </w:rPr>
        <w:t xml:space="preserve">eturned 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I</w:t>
      </w:r>
      <w:r>
        <w:rPr>
          <w:rFonts w:ascii="Arial" w:hAnsi="Arial" w:eastAsia="等线" w:cs="Arial"/>
          <w:b/>
          <w:sz w:val="52"/>
        </w:rPr>
        <w:t>tem处理办法</w:t>
      </w:r>
    </w:p>
    <w:p w14:paraId="752951C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"https://my.feishu.cn/file/RK3NbLo7topEL0x3UBXcSH2anBh"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亚马逊A9算法：知其然必知其所以然Algorithm LIST (1).xmind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60441B9">
      <w:pPr>
        <w:spacing w:before="480" w:after="480" w:line="288" w:lineRule="auto"/>
        <w:ind w:left="0"/>
        <w:rPr>
          <w:rFonts w:hint="eastAsia" w:ascii="Arial" w:hAnsi="Arial" w:eastAsia="等线" w:cs="Arial"/>
          <w:sz w:val="22"/>
          <w:szCs w:val="22"/>
          <w:lang w:eastAsia="zh-CN"/>
        </w:rPr>
      </w:pPr>
      <w:r>
        <w:rPr>
          <w:rFonts w:ascii="Arial" w:hAnsi="Arial" w:eastAsia="等线" w:cs="Arial"/>
          <w:sz w:val="22"/>
        </w:rPr>
        <w:t>亚马逊运营之 售后问题处理</w:t>
      </w:r>
      <w:r>
        <w:rPr>
          <w:rFonts w:hint="eastAsia" w:ascii="Arial" w:hAnsi="Arial" w:eastAsia="等线" w:cs="Arial"/>
          <w:sz w:val="22"/>
          <w:lang w:eastAsia="zh-CN"/>
        </w:rPr>
        <w:tab/>
      </w:r>
      <w:r>
        <w:rPr>
          <w:rFonts w:hint="eastAsia" w:ascii="Arial" w:hAnsi="Arial" w:eastAsia="等线" w:cs="Arial"/>
          <w:sz w:val="22"/>
          <w:szCs w:val="22"/>
          <w:lang w:eastAsia="zh-CN"/>
        </w:rPr>
        <w:t xml:space="preserve">Frequently 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R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 xml:space="preserve">eturned 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I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>tem处理办法</w:t>
      </w:r>
    </w:p>
    <w:p w14:paraId="104AC71B">
      <w:pPr>
        <w:tabs>
          <w:tab w:val="left" w:pos="3628"/>
        </w:tabs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</w:p>
    <w:p w14:paraId="09B0EC90">
      <w:pPr>
        <w:spacing w:before="120" w:after="120" w:line="288" w:lineRule="auto"/>
        <w:ind w:left="0"/>
        <w:jc w:val="left"/>
      </w:pPr>
    </w:p>
    <w:p w14:paraId="09FB0ACF">
      <w:pPr>
        <w:spacing w:before="120" w:after="120" w:line="288" w:lineRule="auto"/>
        <w:ind w:left="0"/>
        <w:jc w:val="left"/>
      </w:pPr>
      <w:bookmarkStart w:id="8" w:name="_GoBack"/>
      <w:bookmarkEnd w:id="8"/>
    </w:p>
    <w:p w14:paraId="30095CDB">
      <w:pPr>
        <w:spacing w:before="120" w:after="120" w:line="288" w:lineRule="auto"/>
        <w:ind w:left="0"/>
        <w:jc w:val="left"/>
      </w:pPr>
    </w:p>
    <w:p w14:paraId="10FE7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①查看“买家之声” (Voice of the Customer / VOC和 NCX卖家不满意率)，②下载退货报告 (Returns Report) ③增加销量 “稀释”退货率 (做大分母)  ④. 移除潜在的坏库存，⑤关闭亚马逊后台“翻新”设置禁止亚马逊把退货重新上架为新品 (FBA Settings -&gt; Refurbishment -&gt; Disable)</w:t>
      </w:r>
    </w:p>
    <w:p w14:paraId="00CBABE4">
      <w:pPr>
        <w:spacing w:before="120" w:after="120" w:line="288" w:lineRule="auto"/>
        <w:ind w:left="0"/>
        <w:jc w:val="left"/>
      </w:pPr>
    </w:p>
    <w:p w14:paraId="4A61417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75285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1FF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575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C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“高频率退货 / Frequently returned item”标签 基本不能手动删除，它是亚马逊基于近期周期内 退货率相对同类偏高自动打的。 能做的是把退货率压下去，系统就会在后续周期里自动撤掉。</w:t>
      </w:r>
    </w:p>
    <w:p w14:paraId="3E88E239">
      <w:pPr>
        <w:spacing w:before="120" w:after="120" w:line="288" w:lineRule="auto"/>
        <w:ind w:left="0"/>
        <w:jc w:val="left"/>
      </w:pPr>
    </w:p>
    <w:p w14:paraId="48A5A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①看退货原因分析报告，反馈工厂+减少退货②测评 增加好评③增加销量，销售数据，稀释退货数据</w:t>
      </w:r>
    </w:p>
    <w:p w14:paraId="4F355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①查看“买家之声” (Voice of the Customer / VOC和 NCX卖家不满意率)产品差评分析，②下载退货报告 (Returns Report) 退货原因分析③增加销量 “稀释”退货率 (做大分母)  ④. 移除潜在的坏库存，⑤关闭亚马逊后台“翻新”设置禁止亚马逊把退货重新上架为新品 (FBA Settings -&gt; Refurbishment -&gt; Disable)Frequently returned item</w:t>
      </w:r>
    </w:p>
    <w:p w14:paraId="42EBB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 the product details and customer reviews to learn more about this item.   产品页面和客户评论，会有</w:t>
      </w:r>
    </w:p>
    <w:p w14:paraId="6DA6F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面对亚马逊的 </w:t>
      </w:r>
      <w:r>
        <w:rPr>
          <w:rFonts w:ascii="Arial" w:hAnsi="Arial" w:eastAsia="等线" w:cs="Arial"/>
          <w:b/>
          <w:sz w:val="22"/>
        </w:rPr>
        <w:t>"Frequently Returned Item" (高频退货)</w:t>
      </w:r>
      <w:r>
        <w:rPr>
          <w:rFonts w:ascii="Arial" w:hAnsi="Arial" w:eastAsia="等线" w:cs="Arial"/>
          <w:sz w:val="22"/>
        </w:rPr>
        <w:t xml:space="preserve"> 标签，这通常是转化率的“杀手”，因为消费者看到这个提示后会极大降低购买意愿。</w:t>
      </w:r>
    </w:p>
    <w:p w14:paraId="4CA7A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这个标签的出现是因为你的 </w:t>
      </w:r>
      <w:r>
        <w:rPr>
          <w:rFonts w:ascii="Arial" w:hAnsi="Arial" w:eastAsia="等线" w:cs="Arial"/>
          <w:b/>
          <w:sz w:val="22"/>
        </w:rPr>
        <w:t>退货率 (Return Rate)</w:t>
      </w:r>
      <w:r>
        <w:rPr>
          <w:rFonts w:ascii="Arial" w:hAnsi="Arial" w:eastAsia="等线" w:cs="Arial"/>
          <w:sz w:val="22"/>
        </w:rPr>
        <w:t xml:space="preserve"> 显著高于同类目产品的平均水平。要“快速”移除它，核心逻辑只有一个：</w:t>
      </w:r>
      <w:r>
        <w:rPr>
          <w:rFonts w:ascii="Arial" w:hAnsi="Arial" w:eastAsia="等线" w:cs="Arial"/>
          <w:b/>
          <w:sz w:val="22"/>
        </w:rPr>
        <w:t>在短期内迅速拉低退货率（分母做大，分子做小）</w:t>
      </w:r>
      <w:r>
        <w:rPr>
          <w:rFonts w:ascii="Arial" w:hAnsi="Arial" w:eastAsia="等线" w:cs="Arial"/>
          <w:sz w:val="22"/>
        </w:rPr>
        <w:t>。</w:t>
      </w:r>
    </w:p>
    <w:p w14:paraId="00CAA19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以下是一个系统性的紧急处理方案，分为</w:t>
      </w:r>
      <w:r>
        <w:rPr>
          <w:rFonts w:ascii="Arial" w:hAnsi="Arial" w:eastAsia="等线" w:cs="Arial"/>
          <w:b/>
          <w:sz w:val="22"/>
        </w:rPr>
        <w:t>紧急止损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快速稀释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根本解决</w:t>
      </w:r>
      <w:r>
        <w:rPr>
          <w:rFonts w:ascii="Arial" w:hAnsi="Arial" w:eastAsia="等线" w:cs="Arial"/>
          <w:sz w:val="22"/>
        </w:rPr>
        <w:t>三个阶段：</w:t>
      </w:r>
    </w:p>
    <w:p w14:paraId="5C79BCC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F0490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10983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596E4C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第一阶段：紧急诊断 (The Diagnosis)</w:t>
      </w:r>
      <w:bookmarkEnd w:id="0"/>
    </w:p>
    <w:p w14:paraId="7A017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不要盲目猜测，先看亚马逊后台的数据。</w:t>
      </w:r>
    </w:p>
    <w:p w14:paraId="75CF74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查看“买家之声” (Voice of the Customer / VOC)</w:t>
      </w:r>
    </w:p>
    <w:p w14:paraId="1ABD688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路径：</w:t>
      </w:r>
      <w:r>
        <w:rPr>
          <w:rFonts w:ascii="Arial" w:hAnsi="Arial" w:eastAsia="等线" w:cs="Arial"/>
          <w:sz w:val="22"/>
        </w:rPr>
        <w:t xml:space="preserve"> Performance (绩效) -&gt; Voice of the Customer (买家之声)。</w:t>
      </w:r>
    </w:p>
    <w:p w14:paraId="2E4B3206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关键动作：</w:t>
      </w:r>
      <w:r>
        <w:rPr>
          <w:rFonts w:ascii="Arial" w:hAnsi="Arial" w:eastAsia="等线" w:cs="Arial"/>
          <w:sz w:val="22"/>
        </w:rPr>
        <w:t xml:space="preserve"> 查看该 ASIN 的 </w:t>
      </w:r>
      <w:r>
        <w:rPr>
          <w:rFonts w:ascii="Arial" w:hAnsi="Arial" w:eastAsia="等线" w:cs="Arial"/>
          <w:b/>
          <w:sz w:val="22"/>
        </w:rPr>
        <w:t>NCX (Negative Customer Experience) Rate</w:t>
      </w:r>
      <w:r>
        <w:rPr>
          <w:rFonts w:ascii="Arial" w:hAnsi="Arial" w:eastAsia="等线" w:cs="Arial"/>
          <w:sz w:val="22"/>
        </w:rPr>
        <w:t>。</w:t>
      </w:r>
    </w:p>
    <w:p w14:paraId="2AAC4B2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寻找原因：</w:t>
      </w:r>
      <w:r>
        <w:rPr>
          <w:rFonts w:ascii="Arial" w:hAnsi="Arial" w:eastAsia="等线" w:cs="Arial"/>
          <w:sz w:val="22"/>
        </w:rPr>
        <w:t xml:space="preserve"> 系统会把退货原因分类，通常有以下几种：</w:t>
      </w:r>
    </w:p>
    <w:p w14:paraId="233EEBEF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i/>
          <w:sz w:val="22"/>
        </w:rPr>
        <w:t>Performance or quality not adequate</w:t>
      </w:r>
      <w:r>
        <w:rPr>
          <w:rFonts w:ascii="Arial" w:hAnsi="Arial" w:eastAsia="等线" w:cs="Arial"/>
          <w:sz w:val="22"/>
        </w:rPr>
        <w:t xml:space="preserve"> (质量问题)</w:t>
      </w:r>
    </w:p>
    <w:p w14:paraId="072A3DDD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i/>
          <w:sz w:val="22"/>
        </w:rPr>
        <w:t>Inaccurate website description</w:t>
      </w:r>
      <w:r>
        <w:rPr>
          <w:rFonts w:ascii="Arial" w:hAnsi="Arial" w:eastAsia="等线" w:cs="Arial"/>
          <w:sz w:val="22"/>
        </w:rPr>
        <w:t xml:space="preserve"> (描述不符 - </w:t>
      </w:r>
      <w:r>
        <w:rPr>
          <w:rFonts w:ascii="Arial" w:hAnsi="Arial" w:eastAsia="等线" w:cs="Arial"/>
          <w:b/>
          <w:sz w:val="22"/>
        </w:rPr>
        <w:t>这是最容易快速解决的</w:t>
      </w:r>
      <w:r>
        <w:rPr>
          <w:rFonts w:ascii="Arial" w:hAnsi="Arial" w:eastAsia="等线" w:cs="Arial"/>
          <w:sz w:val="22"/>
        </w:rPr>
        <w:t>)</w:t>
      </w:r>
    </w:p>
    <w:p w14:paraId="3B6CD310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i/>
          <w:sz w:val="22"/>
        </w:rPr>
        <w:t>Item distinct from what was ordered</w:t>
      </w:r>
      <w:r>
        <w:rPr>
          <w:rFonts w:ascii="Arial" w:hAnsi="Arial" w:eastAsia="等线" w:cs="Arial"/>
          <w:sz w:val="22"/>
        </w:rPr>
        <w:t xml:space="preserve"> (发错货/包装错误)</w:t>
      </w:r>
    </w:p>
    <w:p w14:paraId="676DE1A8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i/>
          <w:sz w:val="22"/>
        </w:rPr>
        <w:t>Size too small/large</w:t>
      </w:r>
      <w:r>
        <w:rPr>
          <w:rFonts w:ascii="Arial" w:hAnsi="Arial" w:eastAsia="等线" w:cs="Arial"/>
          <w:sz w:val="22"/>
        </w:rPr>
        <w:t xml:space="preserve"> (尺寸问题)</w:t>
      </w:r>
    </w:p>
    <w:p w14:paraId="4DABD6B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下载退货报告 (Returns Report)</w:t>
      </w:r>
    </w:p>
    <w:p w14:paraId="76CD9894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路径：</w:t>
      </w:r>
      <w:r>
        <w:rPr>
          <w:rFonts w:ascii="Arial" w:hAnsi="Arial" w:eastAsia="等线" w:cs="Arial"/>
          <w:sz w:val="22"/>
        </w:rPr>
        <w:t xml:space="preserve"> Reports -&gt; Fulfillment -&gt; FBA customer returns。</w:t>
      </w:r>
    </w:p>
    <w:p w14:paraId="48E6F4F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关键动作：</w:t>
      </w:r>
      <w:r>
        <w:rPr>
          <w:rFonts w:ascii="Arial" w:hAnsi="Arial" w:eastAsia="等线" w:cs="Arial"/>
          <w:sz w:val="22"/>
        </w:rPr>
        <w:t xml:space="preserve"> 下载过去30-60天的报告，筛选出该 ASIN，人工阅读买家的具体退货留言。</w:t>
      </w:r>
    </w:p>
    <w:p w14:paraId="7AB6C0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F60C8B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第二阶段：快速行动 (The Quick Fixes)</w:t>
      </w:r>
      <w:bookmarkEnd w:id="1"/>
    </w:p>
    <w:p w14:paraId="63817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针对诊断出的问题，立即采取以下行动，目标是在 </w:t>
      </w:r>
      <w:r>
        <w:rPr>
          <w:rFonts w:ascii="Arial" w:hAnsi="Arial" w:eastAsia="等线" w:cs="Arial"/>
          <w:b/>
          <w:sz w:val="22"/>
        </w:rPr>
        <w:t>2-4周内</w:t>
      </w:r>
      <w:r>
        <w:rPr>
          <w:rFonts w:ascii="Arial" w:hAnsi="Arial" w:eastAsia="等线" w:cs="Arial"/>
          <w:sz w:val="22"/>
        </w:rPr>
        <w:t xml:space="preserve"> 移除标签。</w:t>
      </w:r>
    </w:p>
    <w:p w14:paraId="6F39DED6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1. 调整 Listing 预期 (管理期望值)</w:t>
      </w:r>
      <w:bookmarkEnd w:id="2"/>
    </w:p>
    <w:p w14:paraId="1695E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如果是“描述不符”或“功能误解”，你需要立即修改 Listing，甚至进行“反向优化”（降低过度承诺）。</w:t>
      </w:r>
    </w:p>
    <w:p w14:paraId="2E18703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图片：</w:t>
      </w:r>
      <w:r>
        <w:rPr>
          <w:rFonts w:ascii="Arial" w:hAnsi="Arial" w:eastAsia="等线" w:cs="Arial"/>
          <w:sz w:val="22"/>
        </w:rPr>
        <w:t xml:space="preserve"> 如果产品有色差或材质容易被误解（例如看起来像金属实际是塑料），</w:t>
      </w:r>
      <w:r>
        <w:rPr>
          <w:rFonts w:ascii="Arial" w:hAnsi="Arial" w:eastAsia="等线" w:cs="Arial"/>
          <w:b/>
          <w:sz w:val="22"/>
        </w:rPr>
        <w:t>在主图或附图中直接用文字标注清楚</w:t>
      </w:r>
      <w:r>
        <w:rPr>
          <w:rFonts w:ascii="Arial" w:hAnsi="Arial" w:eastAsia="等线" w:cs="Arial"/>
          <w:sz w:val="22"/>
        </w:rPr>
        <w:t>。</w:t>
      </w:r>
    </w:p>
    <w:p w14:paraId="32269D6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五点描述 (Bullet Points)：</w:t>
      </w:r>
      <w:r>
        <w:rPr>
          <w:rFonts w:ascii="Arial" w:hAnsi="Arial" w:eastAsia="等线" w:cs="Arial"/>
          <w:sz w:val="22"/>
        </w:rPr>
        <w:t xml:space="preserve"> 把最容易导致退货的点写在第一条。例如：“请注意：本产品仅适用于X型号，不兼容Y型号。”</w:t>
      </w:r>
    </w:p>
    <w:p w14:paraId="190E950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尺寸表 (Size Chart)：</w:t>
      </w:r>
      <w:r>
        <w:rPr>
          <w:rFonts w:ascii="Arial" w:hAnsi="Arial" w:eastAsia="等线" w:cs="Arial"/>
          <w:sz w:val="22"/>
        </w:rPr>
        <w:t xml:space="preserve"> 如果是服装鞋帽，在图片中加入更详细的身高体重对照表，甚至建议“该款偏小，建议拍大一码”。</w:t>
      </w:r>
    </w:p>
    <w:p w14:paraId="3E87BC5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2. “稀释”退货率 (做大分母)</w:t>
      </w:r>
      <w:bookmarkEnd w:id="3"/>
    </w:p>
    <w:p w14:paraId="0C760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亚马逊计算的是比率（退货数 / 总订单数）。如果你能显著增加订单量，且新订单不退货，比率就会下降。</w:t>
      </w:r>
    </w:p>
    <w:p w14:paraId="300ADC6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降价促销 (Price Drop)：</w:t>
      </w:r>
      <w:r>
        <w:rPr>
          <w:rFonts w:ascii="Arial" w:hAnsi="Arial" w:eastAsia="等线" w:cs="Arial"/>
          <w:sz w:val="22"/>
        </w:rPr>
        <w:t xml:space="preserve"> 短期内大幅降价或设置大额 Coupon。低价会让消费者对缺点的容忍度变高（性价比高），从而减少退货。</w:t>
      </w:r>
    </w:p>
    <w:p w14:paraId="6A995BD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加大广告 (Ads)：</w:t>
      </w:r>
      <w:r>
        <w:rPr>
          <w:rFonts w:ascii="Arial" w:hAnsi="Arial" w:eastAsia="等线" w:cs="Arial"/>
          <w:sz w:val="22"/>
        </w:rPr>
        <w:t xml:space="preserve"> 配合降价，加大精准长尾词的广告投放（避开那些容易产生歧义的大词），快速拉高销量基数。</w:t>
      </w:r>
    </w:p>
    <w:p w14:paraId="07925760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3. 移除潜在的坏库存</w:t>
      </w:r>
      <w:bookmarkEnd w:id="4"/>
    </w:p>
    <w:p w14:paraId="59F1011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如果是某一批次质量问题，或者 FBA 仓库里混入了大量买家退回的“不可售”变为“可售”的损坏品：</w:t>
      </w:r>
    </w:p>
    <w:p w14:paraId="370CF59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操作：</w:t>
      </w:r>
      <w:r>
        <w:rPr>
          <w:rFonts w:ascii="Arial" w:hAnsi="Arial" w:eastAsia="等线" w:cs="Arial"/>
          <w:sz w:val="22"/>
        </w:rPr>
        <w:t xml:space="preserve"> 建立移除订单 (Removal Order)，把库存全部或部分移出检查，重新贴标入库，确保发出去的货是 100% 完美的。</w:t>
      </w:r>
    </w:p>
    <w:p w14:paraId="5479F3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72F75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第三阶段：终极手段 (The "Nuclear" Option)</w:t>
      </w:r>
      <w:bookmarkEnd w:id="5"/>
    </w:p>
    <w:p w14:paraId="4BB46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如果以上方法太慢，或者该 Listing 权重已经掉光，可以考虑“翻新”或“重置”。</w:t>
      </w:r>
    </w:p>
    <w:p w14:paraId="654E0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注意：此方法有风险，需谨慎评估。</w:t>
      </w:r>
    </w:p>
    <w:p w14:paraId="7BA1D43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停售与重组 (New SKU)</w:t>
      </w:r>
    </w:p>
    <w:p w14:paraId="50FF92F1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如果是多变体 (Variation) 链接，且只有这一个子体有标签，</w:t>
      </w:r>
      <w:r>
        <w:rPr>
          <w:rFonts w:ascii="Arial" w:hAnsi="Arial" w:eastAsia="等线" w:cs="Arial"/>
          <w:b/>
          <w:sz w:val="22"/>
        </w:rPr>
        <w:t>立即拆分该子体</w:t>
      </w:r>
      <w:r>
        <w:rPr>
          <w:rFonts w:ascii="Arial" w:hAnsi="Arial" w:eastAsia="等线" w:cs="Arial"/>
          <w:sz w:val="22"/>
        </w:rPr>
        <w:t>，避免传染给其他变体。</w:t>
      </w:r>
    </w:p>
    <w:p w14:paraId="7E48F34A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如果在售库存不多，可以直接</w:t>
      </w:r>
      <w:r>
        <w:rPr>
          <w:rFonts w:ascii="Arial" w:hAnsi="Arial" w:eastAsia="等线" w:cs="Arial"/>
          <w:b/>
          <w:sz w:val="22"/>
        </w:rPr>
        <w:t>删除该 SKU</w:t>
      </w:r>
      <w:r>
        <w:rPr>
          <w:rFonts w:ascii="Arial" w:hAnsi="Arial" w:eastAsia="等线" w:cs="Arial"/>
          <w:sz w:val="22"/>
        </w:rPr>
        <w:t>，用新的 UPC/FNSKU 重新上架（作为新产品从头开始），这将直接清除旧的历史数据（当然也清除了排名）。</w:t>
      </w:r>
    </w:p>
    <w:p w14:paraId="019001F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停售静默期</w:t>
      </w:r>
    </w:p>
    <w:p w14:paraId="351B994E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停止销售该 ASIN 30天以上。随着时间推移，旧的退货权重会下降，但这会牺牲一个月的销量。</w:t>
      </w:r>
    </w:p>
    <w:p w14:paraId="1FC1D8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5BFDC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总结与执行清单 (Action Checklist)</w:t>
      </w:r>
      <w:bookmarkEnd w:id="6"/>
    </w:p>
    <w:p w14:paraId="620E8D62">
      <w:pPr>
        <w:spacing w:before="120" w:after="120" w:line="288" w:lineRule="auto"/>
        <w:ind w:left="0"/>
      </w:pPr>
      <w:r>
        <w:object>
          <v:shape id="_x0000_i1025" o:spt="75" type="#_x0000_t75" style="height:160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8">
            <o:LockedField>false</o:LockedField>
          </o:OLEObject>
        </w:object>
      </w:r>
    </w:p>
    <w:p w14:paraId="0D38085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5E124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3DF0D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下一步我可以为你做什么？</w:t>
      </w:r>
      <w:bookmarkEnd w:id="7"/>
    </w:p>
    <w:p w14:paraId="01FE7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为了帮你更精准地判断原因，你可以把 </w:t>
      </w:r>
      <w:r>
        <w:rPr>
          <w:rFonts w:ascii="Arial" w:hAnsi="Arial" w:eastAsia="等线" w:cs="Arial"/>
          <w:b/>
          <w:sz w:val="22"/>
        </w:rPr>
        <w:t>"买家之声" (VOC) 中最常见的 2-3 条具体的退货评论或 NCX 原因</w:t>
      </w:r>
      <w:r>
        <w:rPr>
          <w:rFonts w:ascii="Arial" w:hAnsi="Arial" w:eastAsia="等线" w:cs="Arial"/>
          <w:sz w:val="22"/>
        </w:rPr>
        <w:t xml:space="preserve"> 贴给我，我可以帮你针对性地改写 Listing 的五点描述 (Bullet Points)，以阻断这些特定的退货理由。</w:t>
      </w:r>
    </w:p>
    <w:p w14:paraId="515B196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30D0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85CA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50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1604</Words>
  <Characters>2302</Characters>
  <TotalTime>4</TotalTime>
  <ScaleCrop>false</ScaleCrop>
  <LinksUpToDate>false</LinksUpToDate>
  <CharactersWithSpaces>2501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2026-07-28T02:20:00Z</dcterms:created>
  <dc:creator>Apache POI</dc:creator>
  <cp:lastModifiedBy>孤独不苦1416034621</cp:lastModifiedBy>
  <dcterms:modified xsi:type="dcterms:W3CDTF">2026-08-25T06:13:13Z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9569C53E3BB5421A9F069BAEF8DC3001_13</vt:lpwstr>
  </property>
</Properties>
</file>