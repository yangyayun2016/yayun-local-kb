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webp" ContentType="image/webp"/>
  <Override PartName="/word/media/image2.webp" ContentType="image/webp"/>
  <Override PartName="/word/media/image3.webp" ContentType="image/webp"/>
  <Override PartName="/word/media/image4.webp" ContentType="image/webp"/>
  <Override PartName="/word/media/image5.webp" ContentType="image/webp"/>
  <Override PartName="/word/media/image6.webp" ContentType="image/webp"/>
  <Override PartName="/word/media/image7.webp" ContentType="image/webp"/>
  <Override PartName="/word/media/image8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AEB38B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图片如何“视觉埋词”，从而迎合亚马逊COSMO算法的推荐机制</w:t>
      </w:r>
    </w:p>
    <w:p w14:paraId="6C3D3803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"https://my.feishu.cn/file/RK3NbLo7topEL0x3UBXcSH2anBh"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亚马逊A9算法：知其然必知其所以然Algorithm LIST (1).xmind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6E7FF9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过去，亚马逊卖家在写Listing时，更多关注的是文本的埋词：标题、五行卖点、ST、A+内容等。但随着COSMO图片识别算法与 Rufus场景识别系统逐步深入，图片也成为“关键词信号来源”。</w:t>
      </w:r>
    </w:p>
    <w:p w14:paraId="35311E6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也就是说，现在不仅文字能埋词，图片也可以“埋词”。不过我们今天要讲的，不是带有文本内容的图片埋词（这种大家都已经很熟悉），</w:t>
      </w:r>
      <w:r>
        <w:rPr>
          <w:rFonts w:ascii="Arial" w:hAnsi="Arial" w:eastAsia="等线" w:cs="Arial"/>
          <w:b/>
          <w:color w:val="D83931"/>
          <w:sz w:val="22"/>
        </w:rPr>
        <w:t>而是——纯图片的“视觉埋词”。</w:t>
      </w:r>
      <w:r>
        <w:rPr>
          <w:rFonts w:ascii="Arial" w:hAnsi="Arial" w:eastAsia="等线" w:cs="Arial"/>
          <w:sz w:val="22"/>
        </w:rPr>
        <w:t>没有文字，也能向亚马逊算法传达：本产品适用于什么人、什么场景、什么用途。</w:t>
      </w:r>
    </w:p>
    <w:p w14:paraId="4946423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3905B1D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0E627E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一、COSMO是如何进行图片识别的？</w:t>
      </w:r>
    </w:p>
    <w:p w14:paraId="152076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 COSMO 算法刚推出时，亚马逊曾公开过一部分其背后的“电商知识图谱”挖掘逻辑。简单来说，COSMO 会通过大量商品、用户搜索与购买行为，自动识别并构建一套“电商常识关系网”。这套关系网不是简单的关键词匹配，而是理解用户意图的语义关系。</w:t>
      </w:r>
    </w:p>
    <w:p w14:paraId="28D51F5C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4429125" cy="4610100"/>
            <wp:effectExtent l="0" t="0" r="9525" b="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035B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color w:val="D83931"/>
          <w:sz w:val="22"/>
        </w:rPr>
      </w:pPr>
      <w:r>
        <w:rPr>
          <w:rFonts w:ascii="Arial" w:hAnsi="Arial" w:eastAsia="等线" w:cs="Arial"/>
          <w:sz w:val="22"/>
        </w:rPr>
        <w:t>然而COSMO的收录远不止于文本，它还有对商品图片的识别，也是理解意图的关键一环。COSMO在图像识别上采用的是图像-文本联合语义模型（类似 OpenAI 的 CLIP 思路）。其工作方式可以概括为三步：</w:t>
      </w:r>
      <w:r>
        <w:rPr>
          <w:rFonts w:ascii="Arial" w:hAnsi="Arial" w:eastAsia="等线" w:cs="Arial"/>
          <w:b/>
          <w:color w:val="D83931"/>
          <w:sz w:val="22"/>
        </w:rPr>
        <w:t>识别图片内容、理解图片场景、推断使用意图。</w:t>
      </w:r>
    </w:p>
    <w:p w14:paraId="450E51A5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color w:val="D83931"/>
          <w:sz w:val="22"/>
        </w:rPr>
      </w:pPr>
    </w:p>
    <w:p w14:paraId="32F51A15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color w:val="D83931"/>
          <w:sz w:val="22"/>
        </w:rPr>
      </w:pPr>
    </w:p>
    <w:p w14:paraId="55F1FEA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换句话说，COSMO并不是只理解“买家搜了什么”，而是尝试理解：这个产品是给谁用的、在什么场景下用、能解决什么问题、满足什么情绪体验。</w:t>
      </w:r>
    </w:p>
    <w:p w14:paraId="4258EB9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19CFD3B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4C30A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例如：当一个买家搜索“保温杯”时，COSMO 不会直接展示所有保温杯，而是会进一步理解：</w:t>
      </w:r>
    </w:p>
    <w:p w14:paraId="6156A85E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800225"/>
            <wp:effectExtent l="0" t="0" r="0" b="9525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B86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因此，</w:t>
      </w:r>
      <w:r>
        <w:rPr>
          <w:rFonts w:ascii="Arial" w:hAnsi="Arial" w:eastAsia="等线" w:cs="Arial"/>
          <w:b/>
          <w:color w:val="D83931"/>
          <w:sz w:val="22"/>
        </w:rPr>
        <w:t>图片中的人物、场景和行为动作会直接影响系统理解、产品的定位与推荐方向。</w:t>
      </w:r>
    </w:p>
    <w:p w14:paraId="265368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二、图片视觉埋词，如何让系统看懂你想表达的场景和用途</w:t>
      </w:r>
      <w:r>
        <w:rPr>
          <w:rFonts w:ascii="Arial" w:hAnsi="Arial" w:eastAsia="等线" w:cs="Arial"/>
          <w:sz w:val="22"/>
        </w:rPr>
        <w:t>你可以做一个简单动作：把你的商品图片上传给AI，让AI告诉你：它能识别出哪些信号。如果识别出来的结果与你希望传达的人群/场景/情绪一致，说明你的图片“视觉埋词”成功。如果识别结果偏离，说明你传达的意图不够清晰，需要：</w:t>
      </w:r>
    </w:p>
    <w:p w14:paraId="6D734A09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增加人群角色</w:t>
      </w:r>
      <w:r>
        <w:rPr>
          <w:rFonts w:ascii="Arial" w:hAnsi="Arial" w:eastAsia="等线" w:cs="Arial"/>
          <w:sz w:val="22"/>
        </w:rPr>
        <w:t>（例如加入用户人群妈妈/婴儿）</w:t>
      </w:r>
    </w:p>
    <w:p w14:paraId="361B2E1D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调整环境背景</w:t>
      </w:r>
      <w:r>
        <w:rPr>
          <w:rFonts w:ascii="Arial" w:hAnsi="Arial" w:eastAsia="等线" w:cs="Arial"/>
          <w:sz w:val="22"/>
        </w:rPr>
        <w:t>（家庭/户外）</w:t>
      </w:r>
    </w:p>
    <w:p w14:paraId="4C561175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添加行为动作</w:t>
      </w:r>
    </w:p>
    <w:p w14:paraId="630BFE8E">
      <w:pPr>
        <w:spacing w:before="120" w:after="120" w:line="288" w:lineRule="auto"/>
        <w:ind w:left="0"/>
        <w:jc w:val="left"/>
      </w:pPr>
    </w:p>
    <w:p w14:paraId="1E64A0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比如我上传了一张草地上的图，询问“What key words can you identify from this picture（这张图片中识别出哪些关键词）”</w:t>
      </w:r>
    </w:p>
    <w:p w14:paraId="22558C27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428875"/>
            <wp:effectExtent l="0" t="0" r="0" b="9525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FD9DF">
      <w:pPr>
        <w:spacing w:before="120" w:after="120" w:line="288" w:lineRule="auto"/>
        <w:ind w:left="0"/>
        <w:jc w:val="left"/>
      </w:pPr>
    </w:p>
    <w:p w14:paraId="518CD0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系统会自动识别：</w:t>
      </w:r>
    </w:p>
    <w:p w14:paraId="5DA53C97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Scene &amp; Setting：公园/草地/户外</w:t>
      </w:r>
    </w:p>
    <w:p w14:paraId="437DF841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People &amp; Mood：轻松、社交场景、年轻人</w:t>
      </w:r>
    </w:p>
    <w:p w14:paraId="4F712602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Action &amp; Details：聚会、休闲、聊天、听音乐</w:t>
      </w:r>
    </w:p>
    <w:p w14:paraId="572A8B75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Aesthetic &amp; Style：自然光、生活方式、随性氛围</w:t>
      </w:r>
    </w:p>
    <w:p w14:paraId="17562961">
      <w:pPr>
        <w:spacing w:before="120" w:after="120" w:line="288" w:lineRule="auto"/>
        <w:ind w:left="0"/>
        <w:jc w:val="left"/>
      </w:pPr>
    </w:p>
    <w:p w14:paraId="3C4E0606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5095875"/>
            <wp:effectExtent l="0" t="0" r="0" b="9525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30EB4">
      <w:pPr>
        <w:spacing w:before="120" w:after="120" w:line="288" w:lineRule="auto"/>
        <w:ind w:left="0"/>
        <w:jc w:val="left"/>
      </w:pPr>
    </w:p>
    <w:p w14:paraId="3D0CE4A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当我进一步询问“我想要什么产品”时，AI能正确说出我想要的产品。因为通过图片中的便携音响，以及图片中的户外草地场景、年轻人社交/休闲氛围、人自然放松状态，系统会强关联：</w:t>
      </w:r>
      <w:r>
        <w:rPr>
          <w:rFonts w:ascii="Arial" w:hAnsi="Arial" w:eastAsia="等线" w:cs="Arial"/>
          <w:b/>
          <w:color w:val="D83931"/>
          <w:sz w:val="22"/>
        </w:rPr>
        <w:t>“这是一个适合户外社交场景的音响”。</w:t>
      </w:r>
      <w:r>
        <w:rPr>
          <w:rFonts w:ascii="Arial" w:hAnsi="Arial" w:eastAsia="等线" w:cs="Arial"/>
          <w:sz w:val="22"/>
        </w:rPr>
        <w:t>而这样的图就可以更容易匹配到：搜索「beach speaker / picnic speaker / outdoor speaker」的买家，以及浏览露营用品、户外活动装备或者有类似生活方式偏好的买家。</w:t>
      </w:r>
    </w:p>
    <w:p w14:paraId="649E4EE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717E0E7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7DF718A9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971800"/>
            <wp:effectExtent l="0" t="0" r="0" b="0"/>
            <wp:docPr id="5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B5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D83931"/>
          <w:sz w:val="22"/>
        </w:rPr>
        <w:t>也可以将图片放到亚马逊Rufus对话框，</w:t>
      </w:r>
      <w:r>
        <w:rPr>
          <w:rFonts w:ascii="Arial" w:hAnsi="Arial" w:eastAsia="等线" w:cs="Arial"/>
          <w:sz w:val="22"/>
        </w:rPr>
        <w:t>通过图片让Rufus猜测你想要购买什么产品，来验证图片的视觉埋词是否正确。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比如我上传的图片，Rufus就立马可以推测我需要一个便携式蓝牙音箱，而且考虑到户外，还给我考虑到防水属性。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E152EF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FC9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Based on your outdoor gathering image, i bet you need aportable Bluetooth speaker to bring music to yourpicnic! （根据你发布的户外聚会图片，我猜你需要一个便携蓝牙音箱，以便在野餐时播放音乐！）</w:t>
            </w:r>
          </w:p>
        </w:tc>
      </w:tr>
    </w:tbl>
    <w:p w14:paraId="1B98D9F5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1391900"/>
            <wp:effectExtent l="0" t="0" r="0" b="0"/>
            <wp:docPr id="6" name="Draw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39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42A8E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1391900"/>
            <wp:effectExtent l="0" t="0" r="0" b="0"/>
            <wp:docPr id="7" name="Draw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39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4407">
      <w:pPr>
        <w:spacing w:before="120" w:after="120" w:line="288" w:lineRule="auto"/>
        <w:ind w:left="0"/>
        <w:jc w:val="left"/>
      </w:pPr>
    </w:p>
    <w:p w14:paraId="2E1714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三、如何为你的图片进行“视觉埋词”？</w:t>
      </w:r>
    </w:p>
    <w:p w14:paraId="5A8C8C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1、定位你的核心实体关系：对照COSMO的知识图谱表格，问自己：我的产品最核心的用途、场景和受众是什么？</w:t>
      </w:r>
    </w:p>
    <w:p w14:paraId="366FC09B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是用于特定活动吗？如露营、健身、派对</w:t>
      </w:r>
    </w:p>
    <w:p w14:paraId="2E186812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是用于特定场所吗？如卧室、厨房、办公室</w:t>
      </w:r>
    </w:p>
    <w:p w14:paraId="00997317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是面向特定人群吗？如宠物主人、新生儿妈妈、户外爱好者</w:t>
      </w:r>
    </w:p>
    <w:p w14:paraId="4097E2F8">
      <w:pPr>
        <w:widowControl w:val="0"/>
        <w:numPr>
          <w:numId w:val="0"/>
        </w:numPr>
        <w:spacing w:before="120" w:after="120" w:line="288" w:lineRule="auto"/>
        <w:jc w:val="left"/>
      </w:pPr>
    </w:p>
    <w:p w14:paraId="391B28F2">
      <w:pPr>
        <w:spacing w:before="120" w:after="120" w:line="288" w:lineRule="auto"/>
        <w:ind w:left="0"/>
        <w:jc w:val="center"/>
      </w:pPr>
      <w:bookmarkStart w:id="0" w:name="_GoBack"/>
      <w:r>
        <w:drawing>
          <wp:inline distT="0" distB="0" distL="0" distR="0">
            <wp:extent cx="5257800" cy="2085975"/>
            <wp:effectExtent l="0" t="0" r="0" b="9525"/>
            <wp:docPr id="8" name="Draw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80991D3">
      <w:pPr>
        <w:spacing w:before="120" w:after="120" w:line="288" w:lineRule="auto"/>
        <w:ind w:left="0"/>
        <w:jc w:val="left"/>
      </w:pPr>
    </w:p>
    <w:p w14:paraId="34E759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2、将“实体关系”转化为“视觉元素”：</w:t>
      </w:r>
    </w:p>
    <w:p w14:paraId="73E761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将抽象的关系，通过具体的场景和行为表现出来。比如卖吸水毛巾？展示图片：一个刚健身完的人（</w:t>
      </w:r>
      <w:r>
        <w:rPr>
          <w:rFonts w:ascii="Consolas" w:hAnsi="Consolas" w:eastAsia="Consolas" w:cs="Consolas"/>
          <w:sz w:val="22"/>
          <w:shd w:val="clear" w:fill="EFF0F1"/>
        </w:rPr>
        <w:t>受众</w:t>
      </w:r>
      <w:r>
        <w:rPr>
          <w:rFonts w:ascii="Arial" w:hAnsi="Arial" w:eastAsia="等线" w:cs="Arial"/>
          <w:sz w:val="22"/>
        </w:rPr>
        <w:t>），</w:t>
      </w:r>
    </w:p>
    <w:p w14:paraId="1696B2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在健身房（场景</w:t>
      </w:r>
      <w:r>
        <w:rPr>
          <w:rFonts w:ascii="Consolas" w:hAnsi="Consolas" w:eastAsia="Consolas" w:cs="Consolas"/>
          <w:sz w:val="22"/>
          <w:shd w:val="clear" w:fill="EFF0F1"/>
        </w:rPr>
        <w:t>）用毛巾</w:t>
      </w:r>
      <w:r>
        <w:rPr>
          <w:rFonts w:ascii="Arial" w:hAnsi="Arial" w:eastAsia="等线" w:cs="Arial"/>
          <w:sz w:val="22"/>
        </w:rPr>
        <w:t>擦拭汗水（</w:t>
      </w:r>
      <w:r>
        <w:rPr>
          <w:rFonts w:ascii="Consolas" w:hAnsi="Consolas" w:eastAsia="Consolas" w:cs="Consolas"/>
          <w:sz w:val="22"/>
          <w:shd w:val="clear" w:fill="EFF0F1"/>
        </w:rPr>
        <w:t>功能</w:t>
      </w:r>
      <w:r>
        <w:rPr>
          <w:rFonts w:ascii="Arial" w:hAnsi="Arial" w:eastAsia="等线" w:cs="Arial"/>
          <w:sz w:val="22"/>
        </w:rPr>
        <w:t>）。这里的视觉关键词是：运动、健身房、出汗、擦拭。比如卖孕妇装？请一位气质相符的孕妈模特（</w:t>
      </w:r>
      <w:r>
        <w:rPr>
          <w:rFonts w:ascii="Consolas" w:hAnsi="Consolas" w:eastAsia="Consolas" w:cs="Consolas"/>
          <w:sz w:val="22"/>
          <w:shd w:val="clear" w:fill="EFF0F1"/>
        </w:rPr>
        <w:t>受众</w:t>
      </w:r>
      <w:r>
        <w:rPr>
          <w:rFonts w:ascii="Arial" w:hAnsi="Arial" w:eastAsia="等线" w:cs="Arial"/>
          <w:sz w:val="22"/>
        </w:rPr>
        <w:t>），在温馨的家中或自然环境中（场景</w:t>
      </w:r>
      <w:r>
        <w:rPr>
          <w:rFonts w:ascii="Consolas" w:hAnsi="Consolas" w:eastAsia="Consolas" w:cs="Consolas"/>
          <w:sz w:val="22"/>
          <w:shd w:val="clear" w:fill="EFF0F1"/>
        </w:rPr>
        <w:t>），进行舒适的日常活动，如阅读、看手机、散步（活动</w:t>
      </w:r>
      <w:r>
        <w:rPr>
          <w:rFonts w:ascii="Arial" w:hAnsi="Arial" w:eastAsia="等线" w:cs="Arial"/>
          <w:sz w:val="22"/>
        </w:rPr>
        <w:t>）。</w:t>
      </w:r>
    </w:p>
    <w:p w14:paraId="7F652F8A">
      <w:pPr>
        <w:spacing w:before="120" w:after="120" w:line="288" w:lineRule="auto"/>
        <w:ind w:left="0"/>
        <w:jc w:val="left"/>
      </w:pPr>
    </w:p>
    <w:p w14:paraId="2418AE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视觉关键词是：孕妇、居家、舒适、自然。验证：利用AI观察识别出的关键词是否包含了你想传递的 </w:t>
      </w:r>
      <w:r>
        <w:rPr>
          <w:rFonts w:ascii="Consolas" w:hAnsi="Consolas" w:eastAsia="Consolas" w:cs="Consolas"/>
          <w:sz w:val="22"/>
          <w:shd w:val="clear" w:fill="EFF0F1"/>
        </w:rPr>
        <w:t>Scene &amp; Setting</w:t>
      </w:r>
      <w:r>
        <w:rPr>
          <w:rFonts w:ascii="Arial" w:hAnsi="Arial" w:eastAsia="等线" w:cs="Arial"/>
          <w:sz w:val="22"/>
        </w:rPr>
        <w:t>（场景）、</w:t>
      </w:r>
      <w:r>
        <w:rPr>
          <w:rFonts w:ascii="Consolas" w:hAnsi="Consolas" w:eastAsia="Consolas" w:cs="Consolas"/>
          <w:sz w:val="22"/>
          <w:shd w:val="clear" w:fill="EFF0F1"/>
        </w:rPr>
        <w:t>People &amp; Mood</w:t>
      </w:r>
      <w:r>
        <w:rPr>
          <w:rFonts w:ascii="Arial" w:hAnsi="Arial" w:eastAsia="等线" w:cs="Arial"/>
          <w:sz w:val="22"/>
        </w:rPr>
        <w:t>（人物与情绪）、</w:t>
      </w:r>
      <w:r>
        <w:rPr>
          <w:rFonts w:ascii="Consolas" w:hAnsi="Consolas" w:eastAsia="Consolas" w:cs="Consolas"/>
          <w:sz w:val="22"/>
          <w:shd w:val="clear" w:fill="EFF0F1"/>
        </w:rPr>
        <w:t>Actions / Details</w:t>
      </w:r>
      <w:r>
        <w:rPr>
          <w:rFonts w:ascii="Arial" w:hAnsi="Arial" w:eastAsia="等线" w:cs="Arial"/>
          <w:sz w:val="22"/>
        </w:rPr>
        <w:t>（动作/细节）等。</w:t>
      </w:r>
    </w:p>
    <w:p w14:paraId="789A7B7C">
      <w:pPr>
        <w:spacing w:before="120" w:after="120" w:line="288" w:lineRule="auto"/>
        <w:ind w:left="0"/>
        <w:jc w:val="left"/>
      </w:pPr>
    </w:p>
    <w:p w14:paraId="5E5810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如果AI都能“读”出你预设的场景和意图，那么COSMO算法理解你的概率也将大大提升。</w:t>
      </w:r>
    </w:p>
    <w:p w14:paraId="68CB45D8">
      <w:pPr>
        <w:spacing w:before="120" w:after="120" w:line="288" w:lineRule="auto"/>
        <w:ind w:left="0"/>
        <w:jc w:val="left"/>
      </w:pPr>
    </w:p>
    <w:p w14:paraId="1B9757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同时，卖家需注意文本与图片信号要保持一致，也就是listing文案的标题/ST/五行等文本内容需要与图片传达的信号保持一致。如果你的图片展示了“室内”的场景，</w:t>
      </w:r>
    </w:p>
    <w:p w14:paraId="0AF48348">
      <w:pPr>
        <w:spacing w:before="120" w:after="120" w:line="288" w:lineRule="auto"/>
        <w:ind w:left="0"/>
        <w:jc w:val="left"/>
      </w:pPr>
    </w:p>
    <w:p w14:paraId="7923A9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但你的标题、五点描述和A+页面却说的是“户外露营”，这会让算法无法判断意图，无法精准地为你的产品打上标签。当算法从你的图片和文本中接收到一致的“意图”信号时，</w:t>
      </w:r>
    </w:p>
    <w:p w14:paraId="283C2716">
      <w:pPr>
        <w:spacing w:before="120" w:after="120" w:line="288" w:lineRule="auto"/>
        <w:ind w:left="0"/>
        <w:jc w:val="left"/>
      </w:pPr>
    </w:p>
    <w:p w14:paraId="5B9991C7">
      <w:pPr>
        <w:spacing w:before="120" w:after="120" w:line="288" w:lineRule="auto"/>
        <w:ind w:left="0"/>
        <w:jc w:val="left"/>
      </w:pPr>
    </w:p>
    <w:p w14:paraId="0824202A">
      <w:pPr>
        <w:spacing w:before="120" w:after="120" w:line="288" w:lineRule="auto"/>
        <w:ind w:left="0"/>
        <w:jc w:val="left"/>
      </w:pPr>
    </w:p>
    <w:p w14:paraId="36A2CA9B">
      <w:pPr>
        <w:spacing w:before="120" w:after="120" w:line="288" w:lineRule="auto"/>
        <w:ind w:left="0"/>
        <w:jc w:val="left"/>
      </w:pPr>
    </w:p>
    <w:p w14:paraId="398795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D83931"/>
          <w:sz w:val="22"/>
        </w:rPr>
        <w:t>COSMO才会正确地将你的产品推荐给那些有相应需求的用户，从而实现精准流量转化，提高用户体验。</w:t>
      </w:r>
      <w:r>
        <w:rPr>
          <w:rFonts w:ascii="Arial" w:hAnsi="Arial" w:eastAsia="等线" w:cs="Arial"/>
          <w:sz w:val="22"/>
        </w:rPr>
        <w:t>面对新算法的推荐机制，</w:t>
      </w:r>
    </w:p>
    <w:p w14:paraId="0088CE9A">
      <w:pPr>
        <w:spacing w:before="120" w:after="120" w:line="288" w:lineRule="auto"/>
        <w:ind w:left="0"/>
        <w:jc w:val="left"/>
      </w:pPr>
    </w:p>
    <w:p w14:paraId="3352BA5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 提出</w:t>
      </w:r>
      <w:r>
        <w:rPr>
          <w:rFonts w:ascii="Arial" w:hAnsi="Arial" w:eastAsia="等线" w:cs="Arial"/>
          <w:b/>
          <w:color w:val="D83931"/>
          <w:sz w:val="22"/>
        </w:rPr>
        <w:t>PSPS线性文案结构化方法</w:t>
      </w:r>
      <w:r>
        <w:rPr>
          <w:rFonts w:ascii="Arial" w:hAnsi="Arial" w:eastAsia="等线" w:cs="Arial"/>
          <w:sz w:val="22"/>
        </w:rPr>
        <w:t>，通过该模型让文案精准匹配COSMO与Rufus抓取偏好，获取精准的AI推荐流量。</w:t>
      </w:r>
    </w:p>
    <w:p w14:paraId="68006FD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0CBC9FA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同时还更新了</w:t>
      </w:r>
      <w:r>
        <w:rPr>
          <w:rFonts w:ascii="Arial" w:hAnsi="Arial" w:eastAsia="等线" w:cs="Arial"/>
          <w:b/>
          <w:color w:val="D83931"/>
          <w:sz w:val="22"/>
        </w:rPr>
        <w:t>COSMO视觉识别算法“三位一体”（</w:t>
      </w:r>
      <w:r>
        <w:rPr>
          <w:rFonts w:ascii="Arial" w:hAnsi="Arial" w:eastAsia="等线" w:cs="Arial"/>
          <w:sz w:val="22"/>
        </w:rPr>
        <w:t>“文本描述 × 图片验证 × 评论佐证”），</w:t>
      </w:r>
    </w:p>
    <w:p w14:paraId="7B8544E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1E0D1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解读从图片识别到内容关联的底层原理，并结合案例让卖家理解</w:t>
      </w:r>
      <w:r>
        <w:rPr>
          <w:rFonts w:ascii="Arial" w:hAnsi="Arial" w:eastAsia="等线" w:cs="Arial"/>
          <w:b/>
          <w:color w:val="D83931"/>
          <w:sz w:val="22"/>
        </w:rPr>
        <w:t>链接如何通过场景化图片与内容一致性优先获取排名和推流。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E9255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BCB07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9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A1342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ebp"/><Relationship Id="rId8" Type="http://schemas.openxmlformats.org/officeDocument/2006/relationships/image" Target="media/image3.webp"/><Relationship Id="rId7" Type="http://schemas.openxmlformats.org/officeDocument/2006/relationships/image" Target="media/image2.webp"/><Relationship Id="rId6" Type="http://schemas.openxmlformats.org/officeDocument/2006/relationships/image" Target="media/image1.webp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webp"/><Relationship Id="rId12" Type="http://schemas.openxmlformats.org/officeDocument/2006/relationships/image" Target="media/image7.webp"/><Relationship Id="rId11" Type="http://schemas.openxmlformats.org/officeDocument/2006/relationships/image" Target="media/image6.webp"/><Relationship Id="rId10" Type="http://schemas.openxmlformats.org/officeDocument/2006/relationships/image" Target="media/image5.webp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1225</Words>
  <Characters>1504</Characters>
  <TotalTime>3</TotalTime>
  <ScaleCrop>false</ScaleCrop>
  <LinksUpToDate>false</LinksUpToDate>
  <CharactersWithSpaces>1556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2026-07-28T02:23:00Z</dcterms:created>
  <dc:creator>Apache POI</dc:creator>
  <cp:lastModifiedBy>孤独不苦1416034621</cp:lastModifiedBy>
  <dcterms:modified xsi:type="dcterms:W3CDTF">2026-08-25T07:32:16Z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eyJoZGlkIjoiMzEwNTM5NzYwMDRjMzkwZTVkZjY2ODkwMGIxNGU0OTUiLCJ1c2VySWQiOiIyNTA0NDk0MCJ9</vt:lpwstr>
  </property>
  <property fmtid="{D5CDD505-2E9C-101B-9397-08002B2CF9AE}" pid="3" name="KSOProductBuildVer">
    <vt:lpwstr>2052-12.1.0.28043</vt:lpwstr>
  </property>
  <property fmtid="{D5CDD505-2E9C-101B-9397-08002B2CF9AE}" pid="4" name="ICV">
    <vt:lpwstr>F248E44E125441C2B36E95EC18ACEF19_13</vt:lpwstr>
  </property>
</Properties>
</file>